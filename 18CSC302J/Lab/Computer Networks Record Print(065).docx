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05100" w:rsidRPr="007C3DDF" w:rsidRDefault="00005100">
      <w:pPr>
        <w:pStyle w:val="BodyText"/>
        <w:ind w:left="0"/>
        <w:rPr>
          <w:rFonts w:ascii="Times New Roman" w:hAnsi="Times New Roman" w:cs="Times New Roman"/>
        </w:rPr>
      </w:pPr>
    </w:p>
    <w:p w:rsidR="00005100" w:rsidRPr="007C3DDF" w:rsidRDefault="00005100">
      <w:pPr>
        <w:pStyle w:val="BodyText"/>
        <w:ind w:left="0"/>
        <w:rPr>
          <w:rFonts w:ascii="Times New Roman" w:hAnsi="Times New Roman" w:cs="Times New Roman"/>
        </w:rPr>
      </w:pPr>
    </w:p>
    <w:tbl>
      <w:tblPr>
        <w:tblW w:w="0" w:type="auto"/>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10"/>
        <w:gridCol w:w="7225"/>
      </w:tblGrid>
      <w:tr w:rsidR="00005100" w:rsidRPr="007C3DDF">
        <w:trPr>
          <w:trHeight w:val="450"/>
        </w:trPr>
        <w:tc>
          <w:tcPr>
            <w:tcW w:w="2310" w:type="dxa"/>
          </w:tcPr>
          <w:p w:rsidR="00005100" w:rsidRPr="007C3DDF" w:rsidRDefault="00000000">
            <w:pPr>
              <w:pStyle w:val="TableParagraph"/>
              <w:tabs>
                <w:tab w:val="left" w:pos="1016"/>
              </w:tabs>
              <w:spacing w:before="0"/>
              <w:ind w:left="107"/>
              <w:rPr>
                <w:rFonts w:ascii="Times New Roman" w:hAnsi="Times New Roman" w:cs="Times New Roman"/>
                <w:sz w:val="24"/>
                <w:szCs w:val="24"/>
              </w:rPr>
            </w:pPr>
            <w:bookmarkStart w:id="0" w:name="1"/>
            <w:bookmarkEnd w:id="0"/>
            <w:proofErr w:type="spellStart"/>
            <w:proofErr w:type="gramStart"/>
            <w:r w:rsidRPr="007C3DDF">
              <w:rPr>
                <w:rFonts w:ascii="Times New Roman" w:hAnsi="Times New Roman" w:cs="Times New Roman"/>
                <w:b/>
                <w:spacing w:val="-2"/>
                <w:sz w:val="24"/>
                <w:szCs w:val="24"/>
              </w:rPr>
              <w:t>Ex.No</w:t>
            </w:r>
            <w:proofErr w:type="spellEnd"/>
            <w:proofErr w:type="gramEnd"/>
            <w:r w:rsidRPr="007C3DDF">
              <w:rPr>
                <w:rFonts w:ascii="Times New Roman" w:hAnsi="Times New Roman" w:cs="Times New Roman"/>
                <w:b/>
                <w:spacing w:val="-2"/>
                <w:sz w:val="24"/>
                <w:szCs w:val="24"/>
              </w:rPr>
              <w:t>:</w:t>
            </w:r>
            <w:r w:rsidRPr="007C3DDF">
              <w:rPr>
                <w:rFonts w:ascii="Times New Roman" w:hAnsi="Times New Roman" w:cs="Times New Roman"/>
                <w:b/>
                <w:sz w:val="24"/>
                <w:szCs w:val="24"/>
              </w:rPr>
              <w:tab/>
            </w:r>
            <w:r w:rsidRPr="007C3DDF">
              <w:rPr>
                <w:rFonts w:ascii="Times New Roman" w:hAnsi="Times New Roman" w:cs="Times New Roman"/>
                <w:spacing w:val="-10"/>
                <w:sz w:val="24"/>
                <w:szCs w:val="24"/>
              </w:rPr>
              <w:t>1</w:t>
            </w:r>
          </w:p>
        </w:tc>
        <w:tc>
          <w:tcPr>
            <w:tcW w:w="7225" w:type="dxa"/>
            <w:vMerge w:val="restart"/>
          </w:tcPr>
          <w:p w:rsidR="00005100" w:rsidRPr="007C3DDF" w:rsidRDefault="00000000" w:rsidP="004143BB">
            <w:pPr>
              <w:pStyle w:val="TableParagraph"/>
              <w:spacing w:before="87"/>
              <w:ind w:left="0"/>
              <w:jc w:val="center"/>
              <w:rPr>
                <w:rFonts w:ascii="Times New Roman" w:hAnsi="Times New Roman" w:cs="Times New Roman"/>
                <w:b/>
                <w:spacing w:val="-2"/>
                <w:sz w:val="24"/>
                <w:szCs w:val="24"/>
              </w:rPr>
            </w:pPr>
            <w:r w:rsidRPr="007C3DDF">
              <w:rPr>
                <w:rFonts w:ascii="Times New Roman" w:hAnsi="Times New Roman" w:cs="Times New Roman"/>
                <w:b/>
                <w:sz w:val="24"/>
                <w:szCs w:val="24"/>
              </w:rPr>
              <w:t>Study</w:t>
            </w:r>
            <w:r w:rsidRPr="007C3DDF">
              <w:rPr>
                <w:rFonts w:ascii="Times New Roman" w:hAnsi="Times New Roman" w:cs="Times New Roman"/>
                <w:b/>
                <w:spacing w:val="-6"/>
                <w:sz w:val="24"/>
                <w:szCs w:val="24"/>
              </w:rPr>
              <w:t xml:space="preserve"> </w:t>
            </w:r>
            <w:r w:rsidRPr="007C3DDF">
              <w:rPr>
                <w:rFonts w:ascii="Times New Roman" w:hAnsi="Times New Roman" w:cs="Times New Roman"/>
                <w:b/>
                <w:sz w:val="24"/>
                <w:szCs w:val="24"/>
              </w:rPr>
              <w:t>of</w:t>
            </w:r>
            <w:r w:rsidRPr="007C3DDF">
              <w:rPr>
                <w:rFonts w:ascii="Times New Roman" w:hAnsi="Times New Roman" w:cs="Times New Roman"/>
                <w:b/>
                <w:spacing w:val="-6"/>
                <w:sz w:val="24"/>
                <w:szCs w:val="24"/>
              </w:rPr>
              <w:t xml:space="preserve"> </w:t>
            </w:r>
            <w:r w:rsidRPr="007C3DDF">
              <w:rPr>
                <w:rFonts w:ascii="Times New Roman" w:hAnsi="Times New Roman" w:cs="Times New Roman"/>
                <w:b/>
                <w:sz w:val="24"/>
                <w:szCs w:val="24"/>
              </w:rPr>
              <w:t>necessary</w:t>
            </w:r>
            <w:r w:rsidRPr="007C3DDF">
              <w:rPr>
                <w:rFonts w:ascii="Times New Roman" w:hAnsi="Times New Roman" w:cs="Times New Roman"/>
                <w:b/>
                <w:spacing w:val="-6"/>
                <w:sz w:val="24"/>
                <w:szCs w:val="24"/>
              </w:rPr>
              <w:t xml:space="preserve"> </w:t>
            </w:r>
            <w:r w:rsidRPr="007C3DDF">
              <w:rPr>
                <w:rFonts w:ascii="Times New Roman" w:hAnsi="Times New Roman" w:cs="Times New Roman"/>
                <w:b/>
                <w:sz w:val="24"/>
                <w:szCs w:val="24"/>
              </w:rPr>
              <w:t>header</w:t>
            </w:r>
            <w:r w:rsidRPr="007C3DDF">
              <w:rPr>
                <w:rFonts w:ascii="Times New Roman" w:hAnsi="Times New Roman" w:cs="Times New Roman"/>
                <w:b/>
                <w:spacing w:val="-5"/>
                <w:sz w:val="24"/>
                <w:szCs w:val="24"/>
              </w:rPr>
              <w:t xml:space="preserve"> </w:t>
            </w:r>
            <w:r w:rsidRPr="007C3DDF">
              <w:rPr>
                <w:rFonts w:ascii="Times New Roman" w:hAnsi="Times New Roman" w:cs="Times New Roman"/>
                <w:b/>
                <w:sz w:val="24"/>
                <w:szCs w:val="24"/>
              </w:rPr>
              <w:t>files</w:t>
            </w:r>
            <w:r w:rsidRPr="007C3DDF">
              <w:rPr>
                <w:rFonts w:ascii="Times New Roman" w:hAnsi="Times New Roman" w:cs="Times New Roman"/>
                <w:b/>
                <w:spacing w:val="-5"/>
                <w:sz w:val="24"/>
                <w:szCs w:val="24"/>
              </w:rPr>
              <w:t xml:space="preserve"> </w:t>
            </w:r>
            <w:r w:rsidRPr="007C3DDF">
              <w:rPr>
                <w:rFonts w:ascii="Times New Roman" w:hAnsi="Times New Roman" w:cs="Times New Roman"/>
                <w:b/>
                <w:sz w:val="24"/>
                <w:szCs w:val="24"/>
              </w:rPr>
              <w:t>with</w:t>
            </w:r>
            <w:r w:rsidRPr="007C3DDF">
              <w:rPr>
                <w:rFonts w:ascii="Times New Roman" w:hAnsi="Times New Roman" w:cs="Times New Roman"/>
                <w:b/>
                <w:spacing w:val="-6"/>
                <w:sz w:val="24"/>
                <w:szCs w:val="24"/>
              </w:rPr>
              <w:t xml:space="preserve"> </w:t>
            </w:r>
            <w:r w:rsidRPr="007C3DDF">
              <w:rPr>
                <w:rFonts w:ascii="Times New Roman" w:hAnsi="Times New Roman" w:cs="Times New Roman"/>
                <w:b/>
                <w:sz w:val="24"/>
                <w:szCs w:val="24"/>
              </w:rPr>
              <w:t>respect</w:t>
            </w:r>
            <w:r w:rsidRPr="007C3DDF">
              <w:rPr>
                <w:rFonts w:ascii="Times New Roman" w:hAnsi="Times New Roman" w:cs="Times New Roman"/>
                <w:b/>
                <w:spacing w:val="-4"/>
                <w:sz w:val="24"/>
                <w:szCs w:val="24"/>
              </w:rPr>
              <w:t xml:space="preserve"> </w:t>
            </w:r>
            <w:r w:rsidRPr="007C3DDF">
              <w:rPr>
                <w:rFonts w:ascii="Times New Roman" w:hAnsi="Times New Roman" w:cs="Times New Roman"/>
                <w:b/>
                <w:sz w:val="24"/>
                <w:szCs w:val="24"/>
              </w:rPr>
              <w:t>to</w:t>
            </w:r>
            <w:r w:rsidRPr="007C3DDF">
              <w:rPr>
                <w:rFonts w:ascii="Times New Roman" w:hAnsi="Times New Roman" w:cs="Times New Roman"/>
                <w:b/>
                <w:spacing w:val="-6"/>
                <w:sz w:val="24"/>
                <w:szCs w:val="24"/>
              </w:rPr>
              <w:t xml:space="preserve"> </w:t>
            </w:r>
            <w:r w:rsidRPr="007C3DDF">
              <w:rPr>
                <w:rFonts w:ascii="Times New Roman" w:hAnsi="Times New Roman" w:cs="Times New Roman"/>
                <w:b/>
                <w:sz w:val="24"/>
                <w:szCs w:val="24"/>
              </w:rPr>
              <w:t xml:space="preserve">socket </w:t>
            </w:r>
            <w:r w:rsidRPr="007C3DDF">
              <w:rPr>
                <w:rFonts w:ascii="Times New Roman" w:hAnsi="Times New Roman" w:cs="Times New Roman"/>
                <w:b/>
                <w:spacing w:val="-2"/>
                <w:sz w:val="24"/>
                <w:szCs w:val="24"/>
              </w:rPr>
              <w:t>programming</w:t>
            </w:r>
          </w:p>
          <w:p w:rsidR="004143BB" w:rsidRPr="007C3DDF" w:rsidRDefault="004143BB" w:rsidP="004143BB">
            <w:pPr>
              <w:pStyle w:val="TableParagraph"/>
              <w:spacing w:before="87"/>
              <w:rPr>
                <w:rFonts w:ascii="Times New Roman" w:hAnsi="Times New Roman" w:cs="Times New Roman"/>
                <w:b/>
                <w:sz w:val="24"/>
                <w:szCs w:val="24"/>
              </w:rPr>
            </w:pPr>
          </w:p>
        </w:tc>
      </w:tr>
      <w:tr w:rsidR="00005100" w:rsidRPr="007C3DDF">
        <w:trPr>
          <w:trHeight w:val="450"/>
        </w:trPr>
        <w:tc>
          <w:tcPr>
            <w:tcW w:w="2310" w:type="dxa"/>
          </w:tcPr>
          <w:p w:rsidR="00005100" w:rsidRPr="007C3DDF" w:rsidRDefault="00000000">
            <w:pPr>
              <w:pStyle w:val="TableParagraph"/>
              <w:spacing w:before="0"/>
              <w:ind w:left="107"/>
              <w:rPr>
                <w:rFonts w:ascii="Times New Roman" w:hAnsi="Times New Roman" w:cs="Times New Roman"/>
                <w:b/>
                <w:sz w:val="24"/>
                <w:szCs w:val="24"/>
              </w:rPr>
            </w:pPr>
            <w:r w:rsidRPr="007C3DDF">
              <w:rPr>
                <w:rFonts w:ascii="Times New Roman" w:hAnsi="Times New Roman" w:cs="Times New Roman"/>
                <w:b/>
                <w:spacing w:val="-4"/>
                <w:sz w:val="24"/>
                <w:szCs w:val="24"/>
              </w:rPr>
              <w:t>Date:</w:t>
            </w:r>
          </w:p>
        </w:tc>
        <w:tc>
          <w:tcPr>
            <w:tcW w:w="7225" w:type="dxa"/>
            <w:vMerge/>
            <w:tcBorders>
              <w:top w:val="nil"/>
            </w:tcBorders>
          </w:tcPr>
          <w:p w:rsidR="00005100" w:rsidRPr="007C3DDF" w:rsidRDefault="00005100">
            <w:pPr>
              <w:rPr>
                <w:rFonts w:ascii="Times New Roman" w:hAnsi="Times New Roman" w:cs="Times New Roman"/>
                <w:sz w:val="24"/>
                <w:szCs w:val="24"/>
              </w:rPr>
            </w:pPr>
          </w:p>
        </w:tc>
      </w:tr>
    </w:tbl>
    <w:p w:rsidR="00005100" w:rsidRPr="007C3DDF" w:rsidRDefault="00005100">
      <w:pPr>
        <w:pStyle w:val="BodyText"/>
        <w:ind w:left="0"/>
        <w:rPr>
          <w:rFonts w:ascii="Times New Roman" w:hAnsi="Times New Roman" w:cs="Times New Roman"/>
        </w:rPr>
      </w:pPr>
    </w:p>
    <w:p w:rsidR="00005100" w:rsidRPr="007C3DDF" w:rsidRDefault="00005100">
      <w:pPr>
        <w:pStyle w:val="BodyText"/>
        <w:spacing w:before="7"/>
        <w:ind w:left="0"/>
        <w:rPr>
          <w:rFonts w:ascii="Times New Roman" w:hAnsi="Times New Roman" w:cs="Times New Roman"/>
        </w:rPr>
      </w:pPr>
    </w:p>
    <w:p w:rsidR="00E73841" w:rsidRPr="007C3DDF" w:rsidRDefault="00E73841">
      <w:pPr>
        <w:pStyle w:val="BodyText"/>
        <w:spacing w:before="7"/>
        <w:ind w:left="0"/>
        <w:rPr>
          <w:rFonts w:ascii="Times New Roman" w:hAnsi="Times New Roman" w:cs="Times New Roman"/>
        </w:rPr>
      </w:pPr>
    </w:p>
    <w:p w:rsidR="00E73841" w:rsidRPr="007C3DDF" w:rsidRDefault="00E73841">
      <w:pPr>
        <w:pStyle w:val="BodyText"/>
        <w:spacing w:before="7"/>
        <w:ind w:left="0"/>
        <w:rPr>
          <w:rFonts w:ascii="Times New Roman" w:hAnsi="Times New Roman" w:cs="Times New Roman"/>
        </w:rPr>
      </w:pPr>
    </w:p>
    <w:p w:rsidR="00005100" w:rsidRPr="007C3DDF" w:rsidRDefault="00000000">
      <w:pPr>
        <w:ind w:left="114"/>
        <w:rPr>
          <w:rFonts w:ascii="Times New Roman" w:hAnsi="Times New Roman" w:cs="Times New Roman"/>
          <w:b/>
          <w:sz w:val="24"/>
          <w:szCs w:val="24"/>
        </w:rPr>
      </w:pPr>
      <w:r w:rsidRPr="007C3DDF">
        <w:rPr>
          <w:rFonts w:ascii="Times New Roman" w:hAnsi="Times New Roman" w:cs="Times New Roman"/>
          <w:b/>
          <w:spacing w:val="-2"/>
          <w:sz w:val="24"/>
          <w:szCs w:val="24"/>
        </w:rPr>
        <w:t>Description:</w:t>
      </w:r>
    </w:p>
    <w:p w:rsidR="00005100" w:rsidRPr="007C3DDF" w:rsidRDefault="00000000">
      <w:pPr>
        <w:pStyle w:val="ListParagraph"/>
        <w:numPr>
          <w:ilvl w:val="0"/>
          <w:numId w:val="8"/>
        </w:numPr>
        <w:tabs>
          <w:tab w:val="left" w:pos="394"/>
        </w:tabs>
        <w:spacing w:before="182" w:line="259" w:lineRule="auto"/>
        <w:ind w:right="112" w:firstLine="0"/>
        <w:jc w:val="both"/>
        <w:rPr>
          <w:rFonts w:ascii="Times New Roman" w:hAnsi="Times New Roman" w:cs="Times New Roman"/>
          <w:sz w:val="24"/>
          <w:szCs w:val="24"/>
        </w:rPr>
      </w:pPr>
      <w:proofErr w:type="spellStart"/>
      <w:r w:rsidRPr="007C3DDF">
        <w:rPr>
          <w:rFonts w:ascii="Times New Roman" w:hAnsi="Times New Roman" w:cs="Times New Roman"/>
          <w:b/>
          <w:sz w:val="24"/>
          <w:szCs w:val="24"/>
        </w:rPr>
        <w:t>stdio.h</w:t>
      </w:r>
      <w:proofErr w:type="spellEnd"/>
      <w:r w:rsidRPr="007C3DDF">
        <w:rPr>
          <w:rFonts w:ascii="Times New Roman" w:hAnsi="Times New Roman" w:cs="Times New Roman"/>
          <w:b/>
          <w:sz w:val="24"/>
          <w:szCs w:val="24"/>
        </w:rPr>
        <w:t xml:space="preserve">: </w:t>
      </w:r>
      <w:r w:rsidRPr="007C3DDF">
        <w:rPr>
          <w:rFonts w:ascii="Times New Roman" w:hAnsi="Times New Roman" w:cs="Times New Roman"/>
          <w:sz w:val="24"/>
          <w:szCs w:val="24"/>
        </w:rPr>
        <w:t>Has standard input and output library providing simple and efficient buffered stream IO interface.</w:t>
      </w:r>
    </w:p>
    <w:p w:rsidR="00005100" w:rsidRPr="007C3DDF" w:rsidRDefault="00000000">
      <w:pPr>
        <w:pStyle w:val="ListParagraph"/>
        <w:numPr>
          <w:ilvl w:val="0"/>
          <w:numId w:val="8"/>
        </w:numPr>
        <w:tabs>
          <w:tab w:val="left" w:pos="390"/>
        </w:tabs>
        <w:spacing w:before="200" w:line="259" w:lineRule="auto"/>
        <w:ind w:right="114" w:firstLine="0"/>
        <w:jc w:val="both"/>
        <w:rPr>
          <w:rFonts w:ascii="Times New Roman" w:hAnsi="Times New Roman" w:cs="Times New Roman"/>
          <w:sz w:val="24"/>
          <w:szCs w:val="24"/>
        </w:rPr>
      </w:pPr>
      <w:proofErr w:type="spellStart"/>
      <w:r w:rsidRPr="007C3DDF">
        <w:rPr>
          <w:rFonts w:ascii="Times New Roman" w:hAnsi="Times New Roman" w:cs="Times New Roman"/>
          <w:b/>
          <w:sz w:val="24"/>
          <w:szCs w:val="24"/>
        </w:rPr>
        <w:t>unistd.h</w:t>
      </w:r>
      <w:proofErr w:type="spellEnd"/>
      <w:r w:rsidRPr="007C3DDF">
        <w:rPr>
          <w:rFonts w:ascii="Times New Roman" w:hAnsi="Times New Roman" w:cs="Times New Roman"/>
          <w:b/>
          <w:sz w:val="24"/>
          <w:szCs w:val="24"/>
        </w:rPr>
        <w:t xml:space="preserve">: </w:t>
      </w:r>
      <w:r w:rsidRPr="007C3DDF">
        <w:rPr>
          <w:rFonts w:ascii="Times New Roman" w:hAnsi="Times New Roman" w:cs="Times New Roman"/>
          <w:sz w:val="24"/>
          <w:szCs w:val="24"/>
        </w:rPr>
        <w:t xml:space="preserve">It is a POSIX standard for open system interface. [Portable Operating System </w:t>
      </w:r>
      <w:r w:rsidRPr="007C3DDF">
        <w:rPr>
          <w:rFonts w:ascii="Times New Roman" w:hAnsi="Times New Roman" w:cs="Times New Roman"/>
          <w:spacing w:val="-2"/>
          <w:sz w:val="24"/>
          <w:szCs w:val="24"/>
        </w:rPr>
        <w:t>Interface</w:t>
      </w:r>
    </w:p>
    <w:p w:rsidR="00005100" w:rsidRPr="007C3DDF" w:rsidRDefault="00000000">
      <w:pPr>
        <w:pStyle w:val="ListParagraph"/>
        <w:numPr>
          <w:ilvl w:val="0"/>
          <w:numId w:val="8"/>
        </w:numPr>
        <w:tabs>
          <w:tab w:val="left" w:pos="423"/>
        </w:tabs>
        <w:spacing w:before="199" w:line="259" w:lineRule="auto"/>
        <w:ind w:right="112" w:firstLine="0"/>
        <w:jc w:val="both"/>
        <w:rPr>
          <w:rFonts w:ascii="Times New Roman" w:hAnsi="Times New Roman" w:cs="Times New Roman"/>
          <w:sz w:val="24"/>
          <w:szCs w:val="24"/>
        </w:rPr>
      </w:pPr>
      <w:proofErr w:type="spellStart"/>
      <w:r w:rsidRPr="007C3DDF">
        <w:rPr>
          <w:rFonts w:ascii="Times New Roman" w:hAnsi="Times New Roman" w:cs="Times New Roman"/>
          <w:b/>
          <w:sz w:val="24"/>
          <w:szCs w:val="24"/>
        </w:rPr>
        <w:t>string.h</w:t>
      </w:r>
      <w:proofErr w:type="spellEnd"/>
      <w:r w:rsidRPr="007C3DDF">
        <w:rPr>
          <w:rFonts w:ascii="Times New Roman" w:hAnsi="Times New Roman" w:cs="Times New Roman"/>
          <w:b/>
          <w:sz w:val="24"/>
          <w:szCs w:val="24"/>
        </w:rPr>
        <w:t xml:space="preserve">: </w:t>
      </w:r>
      <w:r w:rsidRPr="007C3DDF">
        <w:rPr>
          <w:rFonts w:ascii="Times New Roman" w:hAnsi="Times New Roman" w:cs="Times New Roman"/>
          <w:sz w:val="24"/>
          <w:szCs w:val="24"/>
        </w:rPr>
        <w:t xml:space="preserve">This header file is used to perform string manipulation operations on NULL terminated </w:t>
      </w:r>
      <w:proofErr w:type="gramStart"/>
      <w:r w:rsidRPr="007C3DDF">
        <w:rPr>
          <w:rFonts w:ascii="Times New Roman" w:hAnsi="Times New Roman" w:cs="Times New Roman"/>
          <w:sz w:val="24"/>
          <w:szCs w:val="24"/>
        </w:rPr>
        <w:t>strings.(</w:t>
      </w:r>
      <w:proofErr w:type="spellStart"/>
      <w:proofErr w:type="gramEnd"/>
      <w:r w:rsidRPr="007C3DDF">
        <w:rPr>
          <w:rFonts w:ascii="Times New Roman" w:hAnsi="Times New Roman" w:cs="Times New Roman"/>
          <w:sz w:val="24"/>
          <w:szCs w:val="24"/>
        </w:rPr>
        <w:t>Bzero</w:t>
      </w:r>
      <w:proofErr w:type="spellEnd"/>
      <w:r w:rsidRPr="007C3DDF">
        <w:rPr>
          <w:rFonts w:ascii="Times New Roman" w:hAnsi="Times New Roman" w:cs="Times New Roman"/>
          <w:sz w:val="24"/>
          <w:szCs w:val="24"/>
        </w:rPr>
        <w:t xml:space="preserve"> -0 the m/y)</w:t>
      </w:r>
    </w:p>
    <w:p w:rsidR="00005100" w:rsidRPr="007C3DDF" w:rsidRDefault="00000000">
      <w:pPr>
        <w:pStyle w:val="ListParagraph"/>
        <w:numPr>
          <w:ilvl w:val="0"/>
          <w:numId w:val="8"/>
        </w:numPr>
        <w:tabs>
          <w:tab w:val="left" w:pos="386"/>
        </w:tabs>
        <w:spacing w:before="200" w:line="259" w:lineRule="auto"/>
        <w:ind w:right="112" w:firstLine="0"/>
        <w:jc w:val="both"/>
        <w:rPr>
          <w:rFonts w:ascii="Times New Roman" w:hAnsi="Times New Roman" w:cs="Times New Roman"/>
          <w:sz w:val="24"/>
          <w:szCs w:val="24"/>
        </w:rPr>
      </w:pPr>
      <w:proofErr w:type="spellStart"/>
      <w:r w:rsidRPr="007C3DDF">
        <w:rPr>
          <w:rFonts w:ascii="Times New Roman" w:hAnsi="Times New Roman" w:cs="Times New Roman"/>
          <w:b/>
          <w:sz w:val="24"/>
          <w:szCs w:val="24"/>
        </w:rPr>
        <w:t>stdlib.h</w:t>
      </w:r>
      <w:proofErr w:type="spellEnd"/>
      <w:r w:rsidRPr="007C3DDF">
        <w:rPr>
          <w:rFonts w:ascii="Times New Roman" w:hAnsi="Times New Roman" w:cs="Times New Roman"/>
          <w:b/>
          <w:sz w:val="24"/>
          <w:szCs w:val="24"/>
        </w:rPr>
        <w:t xml:space="preserve">: </w:t>
      </w:r>
      <w:r w:rsidRPr="007C3DDF">
        <w:rPr>
          <w:rFonts w:ascii="Times New Roman" w:hAnsi="Times New Roman" w:cs="Times New Roman"/>
          <w:sz w:val="24"/>
          <w:szCs w:val="24"/>
        </w:rPr>
        <w:t>This header file contains the utility functions such as string conversion routines, memory allocation routines, random number generator, etc.</w:t>
      </w:r>
    </w:p>
    <w:p w:rsidR="00005100" w:rsidRPr="007C3DDF" w:rsidRDefault="00000000">
      <w:pPr>
        <w:pStyle w:val="ListParagraph"/>
        <w:numPr>
          <w:ilvl w:val="0"/>
          <w:numId w:val="8"/>
        </w:numPr>
        <w:tabs>
          <w:tab w:val="left" w:pos="361"/>
        </w:tabs>
        <w:spacing w:before="198"/>
        <w:ind w:left="360" w:hanging="247"/>
        <w:jc w:val="both"/>
        <w:rPr>
          <w:rFonts w:ascii="Times New Roman" w:hAnsi="Times New Roman" w:cs="Times New Roman"/>
          <w:sz w:val="24"/>
          <w:szCs w:val="24"/>
        </w:rPr>
      </w:pPr>
      <w:r w:rsidRPr="007C3DDF">
        <w:rPr>
          <w:rFonts w:ascii="Times New Roman" w:hAnsi="Times New Roman" w:cs="Times New Roman"/>
          <w:b/>
          <w:sz w:val="24"/>
          <w:szCs w:val="24"/>
        </w:rPr>
        <w:t>sys/</w:t>
      </w:r>
      <w:proofErr w:type="spellStart"/>
      <w:r w:rsidRPr="007C3DDF">
        <w:rPr>
          <w:rFonts w:ascii="Times New Roman" w:hAnsi="Times New Roman" w:cs="Times New Roman"/>
          <w:b/>
          <w:sz w:val="24"/>
          <w:szCs w:val="24"/>
        </w:rPr>
        <w:t>types.h</w:t>
      </w:r>
      <w:proofErr w:type="spellEnd"/>
      <w:r w:rsidRPr="007C3DDF">
        <w:rPr>
          <w:rFonts w:ascii="Times New Roman" w:hAnsi="Times New Roman" w:cs="Times New Roman"/>
          <w:b/>
          <w:sz w:val="24"/>
          <w:szCs w:val="24"/>
        </w:rPr>
        <w:t>:</w:t>
      </w:r>
      <w:r w:rsidRPr="007C3DDF">
        <w:rPr>
          <w:rFonts w:ascii="Times New Roman" w:hAnsi="Times New Roman" w:cs="Times New Roman"/>
          <w:b/>
          <w:spacing w:val="-10"/>
          <w:sz w:val="24"/>
          <w:szCs w:val="24"/>
        </w:rPr>
        <w:t xml:space="preserve"> </w:t>
      </w:r>
      <w:r w:rsidRPr="007C3DDF">
        <w:rPr>
          <w:rFonts w:ascii="Times New Roman" w:hAnsi="Times New Roman" w:cs="Times New Roman"/>
          <w:sz w:val="24"/>
          <w:szCs w:val="24"/>
        </w:rPr>
        <w:t>Defines</w:t>
      </w:r>
      <w:r w:rsidRPr="007C3DDF">
        <w:rPr>
          <w:rFonts w:ascii="Times New Roman" w:hAnsi="Times New Roman" w:cs="Times New Roman"/>
          <w:spacing w:val="-7"/>
          <w:sz w:val="24"/>
          <w:szCs w:val="24"/>
        </w:rPr>
        <w:t xml:space="preserve"> </w:t>
      </w:r>
      <w:r w:rsidRPr="007C3DDF">
        <w:rPr>
          <w:rFonts w:ascii="Times New Roman" w:hAnsi="Times New Roman" w:cs="Times New Roman"/>
          <w:sz w:val="24"/>
          <w:szCs w:val="24"/>
        </w:rPr>
        <w:t>the</w:t>
      </w:r>
      <w:r w:rsidRPr="007C3DDF">
        <w:rPr>
          <w:rFonts w:ascii="Times New Roman" w:hAnsi="Times New Roman" w:cs="Times New Roman"/>
          <w:spacing w:val="-9"/>
          <w:sz w:val="24"/>
          <w:szCs w:val="24"/>
        </w:rPr>
        <w:t xml:space="preserve"> </w:t>
      </w:r>
      <w:r w:rsidRPr="007C3DDF">
        <w:rPr>
          <w:rFonts w:ascii="Times New Roman" w:hAnsi="Times New Roman" w:cs="Times New Roman"/>
          <w:sz w:val="24"/>
          <w:szCs w:val="24"/>
        </w:rPr>
        <w:t>data</w:t>
      </w:r>
      <w:r w:rsidRPr="007C3DDF">
        <w:rPr>
          <w:rFonts w:ascii="Times New Roman" w:hAnsi="Times New Roman" w:cs="Times New Roman"/>
          <w:spacing w:val="-8"/>
          <w:sz w:val="24"/>
          <w:szCs w:val="24"/>
        </w:rPr>
        <w:t xml:space="preserve"> </w:t>
      </w:r>
      <w:r w:rsidRPr="007C3DDF">
        <w:rPr>
          <w:rFonts w:ascii="Times New Roman" w:hAnsi="Times New Roman" w:cs="Times New Roman"/>
          <w:sz w:val="24"/>
          <w:szCs w:val="24"/>
        </w:rPr>
        <w:t>type</w:t>
      </w:r>
      <w:r w:rsidRPr="007C3DDF">
        <w:rPr>
          <w:rFonts w:ascii="Times New Roman" w:hAnsi="Times New Roman" w:cs="Times New Roman"/>
          <w:spacing w:val="-8"/>
          <w:sz w:val="24"/>
          <w:szCs w:val="24"/>
        </w:rPr>
        <w:t xml:space="preserve"> </w:t>
      </w:r>
      <w:r w:rsidRPr="007C3DDF">
        <w:rPr>
          <w:rFonts w:ascii="Times New Roman" w:hAnsi="Times New Roman" w:cs="Times New Roman"/>
          <w:sz w:val="24"/>
          <w:szCs w:val="24"/>
        </w:rPr>
        <w:t>of</w:t>
      </w:r>
      <w:r w:rsidRPr="007C3DDF">
        <w:rPr>
          <w:rFonts w:ascii="Times New Roman" w:hAnsi="Times New Roman" w:cs="Times New Roman"/>
          <w:spacing w:val="-10"/>
          <w:sz w:val="24"/>
          <w:szCs w:val="24"/>
        </w:rPr>
        <w:t xml:space="preserve"> </w:t>
      </w:r>
      <w:r w:rsidRPr="007C3DDF">
        <w:rPr>
          <w:rFonts w:ascii="Times New Roman" w:hAnsi="Times New Roman" w:cs="Times New Roman"/>
          <w:sz w:val="24"/>
          <w:szCs w:val="24"/>
        </w:rPr>
        <w:t>socket</w:t>
      </w:r>
      <w:r w:rsidRPr="007C3DDF">
        <w:rPr>
          <w:rFonts w:ascii="Times New Roman" w:hAnsi="Times New Roman" w:cs="Times New Roman"/>
          <w:spacing w:val="-8"/>
          <w:sz w:val="24"/>
          <w:szCs w:val="24"/>
        </w:rPr>
        <w:t xml:space="preserve"> </w:t>
      </w:r>
      <w:r w:rsidRPr="007C3DDF">
        <w:rPr>
          <w:rFonts w:ascii="Times New Roman" w:hAnsi="Times New Roman" w:cs="Times New Roman"/>
          <w:sz w:val="24"/>
          <w:szCs w:val="24"/>
        </w:rPr>
        <w:t>address</w:t>
      </w:r>
      <w:r w:rsidRPr="007C3DDF">
        <w:rPr>
          <w:rFonts w:ascii="Times New Roman" w:hAnsi="Times New Roman" w:cs="Times New Roman"/>
          <w:spacing w:val="-8"/>
          <w:sz w:val="24"/>
          <w:szCs w:val="24"/>
        </w:rPr>
        <w:t xml:space="preserve"> </w:t>
      </w:r>
      <w:r w:rsidRPr="007C3DDF">
        <w:rPr>
          <w:rFonts w:ascii="Times New Roman" w:hAnsi="Times New Roman" w:cs="Times New Roman"/>
          <w:sz w:val="24"/>
          <w:szCs w:val="24"/>
        </w:rPr>
        <w:t>structure</w:t>
      </w:r>
      <w:r w:rsidRPr="007C3DDF">
        <w:rPr>
          <w:rFonts w:ascii="Times New Roman" w:hAnsi="Times New Roman" w:cs="Times New Roman"/>
          <w:spacing w:val="-8"/>
          <w:sz w:val="24"/>
          <w:szCs w:val="24"/>
        </w:rPr>
        <w:t xml:space="preserve"> </w:t>
      </w:r>
      <w:r w:rsidRPr="007C3DDF">
        <w:rPr>
          <w:rFonts w:ascii="Times New Roman" w:hAnsi="Times New Roman" w:cs="Times New Roman"/>
          <w:sz w:val="24"/>
          <w:szCs w:val="24"/>
        </w:rPr>
        <w:t>in</w:t>
      </w:r>
      <w:r w:rsidRPr="007C3DDF">
        <w:rPr>
          <w:rFonts w:ascii="Times New Roman" w:hAnsi="Times New Roman" w:cs="Times New Roman"/>
          <w:spacing w:val="-8"/>
          <w:sz w:val="24"/>
          <w:szCs w:val="24"/>
        </w:rPr>
        <w:t xml:space="preserve"> </w:t>
      </w:r>
      <w:r w:rsidRPr="007C3DDF">
        <w:rPr>
          <w:rFonts w:ascii="Times New Roman" w:hAnsi="Times New Roman" w:cs="Times New Roman"/>
          <w:sz w:val="24"/>
          <w:szCs w:val="24"/>
        </w:rPr>
        <w:t>unsigned</w:t>
      </w:r>
      <w:r w:rsidRPr="007C3DDF">
        <w:rPr>
          <w:rFonts w:ascii="Times New Roman" w:hAnsi="Times New Roman" w:cs="Times New Roman"/>
          <w:spacing w:val="-10"/>
          <w:sz w:val="24"/>
          <w:szCs w:val="24"/>
        </w:rPr>
        <w:t xml:space="preserve"> </w:t>
      </w:r>
      <w:r w:rsidRPr="007C3DDF">
        <w:rPr>
          <w:rFonts w:ascii="Times New Roman" w:hAnsi="Times New Roman" w:cs="Times New Roman"/>
          <w:spacing w:val="-2"/>
          <w:sz w:val="24"/>
          <w:szCs w:val="24"/>
        </w:rPr>
        <w:t>long.</w:t>
      </w:r>
    </w:p>
    <w:p w:rsidR="00005100" w:rsidRPr="007C3DDF" w:rsidRDefault="00000000">
      <w:pPr>
        <w:pStyle w:val="ListParagraph"/>
        <w:numPr>
          <w:ilvl w:val="0"/>
          <w:numId w:val="8"/>
        </w:numPr>
        <w:tabs>
          <w:tab w:val="left" w:pos="346"/>
        </w:tabs>
        <w:spacing w:before="223" w:line="259" w:lineRule="auto"/>
        <w:ind w:right="113" w:hanging="1"/>
        <w:jc w:val="both"/>
        <w:rPr>
          <w:rFonts w:ascii="Times New Roman" w:hAnsi="Times New Roman" w:cs="Times New Roman"/>
          <w:sz w:val="24"/>
          <w:szCs w:val="24"/>
        </w:rPr>
      </w:pPr>
      <w:r w:rsidRPr="007C3DDF">
        <w:rPr>
          <w:rFonts w:ascii="Times New Roman" w:hAnsi="Times New Roman" w:cs="Times New Roman"/>
          <w:b/>
          <w:sz w:val="24"/>
          <w:szCs w:val="24"/>
        </w:rPr>
        <w:t>sys/</w:t>
      </w:r>
      <w:proofErr w:type="spellStart"/>
      <w:r w:rsidRPr="007C3DDF">
        <w:rPr>
          <w:rFonts w:ascii="Times New Roman" w:hAnsi="Times New Roman" w:cs="Times New Roman"/>
          <w:b/>
          <w:sz w:val="24"/>
          <w:szCs w:val="24"/>
        </w:rPr>
        <w:t>socket.h</w:t>
      </w:r>
      <w:proofErr w:type="spellEnd"/>
      <w:r w:rsidRPr="007C3DDF">
        <w:rPr>
          <w:rFonts w:ascii="Times New Roman" w:hAnsi="Times New Roman" w:cs="Times New Roman"/>
          <w:b/>
          <w:sz w:val="24"/>
          <w:szCs w:val="24"/>
        </w:rPr>
        <w:t>:</w:t>
      </w:r>
      <w:r w:rsidRPr="007C3DDF">
        <w:rPr>
          <w:rFonts w:ascii="Times New Roman" w:hAnsi="Times New Roman" w:cs="Times New Roman"/>
          <w:b/>
          <w:spacing w:val="-16"/>
          <w:sz w:val="24"/>
          <w:szCs w:val="24"/>
        </w:rPr>
        <w:t xml:space="preserve"> </w:t>
      </w:r>
      <w:r w:rsidRPr="007C3DDF">
        <w:rPr>
          <w:rFonts w:ascii="Times New Roman" w:hAnsi="Times New Roman" w:cs="Times New Roman"/>
          <w:sz w:val="24"/>
          <w:szCs w:val="24"/>
        </w:rPr>
        <w:t>The</w:t>
      </w:r>
      <w:r w:rsidRPr="007C3DDF">
        <w:rPr>
          <w:rFonts w:ascii="Times New Roman" w:hAnsi="Times New Roman" w:cs="Times New Roman"/>
          <w:spacing w:val="-15"/>
          <w:sz w:val="24"/>
          <w:szCs w:val="24"/>
        </w:rPr>
        <w:t xml:space="preserve"> </w:t>
      </w:r>
      <w:r w:rsidRPr="007C3DDF">
        <w:rPr>
          <w:rFonts w:ascii="Times New Roman" w:hAnsi="Times New Roman" w:cs="Times New Roman"/>
          <w:sz w:val="24"/>
          <w:szCs w:val="24"/>
        </w:rPr>
        <w:t>socket</w:t>
      </w:r>
      <w:r w:rsidRPr="007C3DDF">
        <w:rPr>
          <w:rFonts w:ascii="Times New Roman" w:hAnsi="Times New Roman" w:cs="Times New Roman"/>
          <w:spacing w:val="-15"/>
          <w:sz w:val="24"/>
          <w:szCs w:val="24"/>
        </w:rPr>
        <w:t xml:space="preserve"> </w:t>
      </w:r>
      <w:r w:rsidRPr="007C3DDF">
        <w:rPr>
          <w:rFonts w:ascii="Times New Roman" w:hAnsi="Times New Roman" w:cs="Times New Roman"/>
          <w:sz w:val="24"/>
          <w:szCs w:val="24"/>
        </w:rPr>
        <w:t>functions</w:t>
      </w:r>
      <w:r w:rsidRPr="007C3DDF">
        <w:rPr>
          <w:rFonts w:ascii="Times New Roman" w:hAnsi="Times New Roman" w:cs="Times New Roman"/>
          <w:spacing w:val="-16"/>
          <w:sz w:val="24"/>
          <w:szCs w:val="24"/>
        </w:rPr>
        <w:t xml:space="preserve"> </w:t>
      </w:r>
      <w:r w:rsidRPr="007C3DDF">
        <w:rPr>
          <w:rFonts w:ascii="Times New Roman" w:hAnsi="Times New Roman" w:cs="Times New Roman"/>
          <w:sz w:val="24"/>
          <w:szCs w:val="24"/>
        </w:rPr>
        <w:t>can</w:t>
      </w:r>
      <w:r w:rsidRPr="007C3DDF">
        <w:rPr>
          <w:rFonts w:ascii="Times New Roman" w:hAnsi="Times New Roman" w:cs="Times New Roman"/>
          <w:spacing w:val="-15"/>
          <w:sz w:val="24"/>
          <w:szCs w:val="24"/>
        </w:rPr>
        <w:t xml:space="preserve"> </w:t>
      </w:r>
      <w:r w:rsidRPr="007C3DDF">
        <w:rPr>
          <w:rFonts w:ascii="Times New Roman" w:hAnsi="Times New Roman" w:cs="Times New Roman"/>
          <w:sz w:val="24"/>
          <w:szCs w:val="24"/>
        </w:rPr>
        <w:t>be</w:t>
      </w:r>
      <w:r w:rsidRPr="007C3DDF">
        <w:rPr>
          <w:rFonts w:ascii="Times New Roman" w:hAnsi="Times New Roman" w:cs="Times New Roman"/>
          <w:spacing w:val="-15"/>
          <w:sz w:val="24"/>
          <w:szCs w:val="24"/>
        </w:rPr>
        <w:t xml:space="preserve"> </w:t>
      </w:r>
      <w:r w:rsidRPr="007C3DDF">
        <w:rPr>
          <w:rFonts w:ascii="Times New Roman" w:hAnsi="Times New Roman" w:cs="Times New Roman"/>
          <w:sz w:val="24"/>
          <w:szCs w:val="24"/>
        </w:rPr>
        <w:t>defined</w:t>
      </w:r>
      <w:r w:rsidRPr="007C3DDF">
        <w:rPr>
          <w:rFonts w:ascii="Times New Roman" w:hAnsi="Times New Roman" w:cs="Times New Roman"/>
          <w:spacing w:val="-15"/>
          <w:sz w:val="24"/>
          <w:szCs w:val="24"/>
        </w:rPr>
        <w:t xml:space="preserve"> </w:t>
      </w:r>
      <w:r w:rsidRPr="007C3DDF">
        <w:rPr>
          <w:rFonts w:ascii="Times New Roman" w:hAnsi="Times New Roman" w:cs="Times New Roman"/>
          <w:sz w:val="24"/>
          <w:szCs w:val="24"/>
        </w:rPr>
        <w:t>as</w:t>
      </w:r>
      <w:r w:rsidRPr="007C3DDF">
        <w:rPr>
          <w:rFonts w:ascii="Times New Roman" w:hAnsi="Times New Roman" w:cs="Times New Roman"/>
          <w:spacing w:val="-15"/>
          <w:sz w:val="24"/>
          <w:szCs w:val="24"/>
        </w:rPr>
        <w:t xml:space="preserve"> </w:t>
      </w:r>
      <w:r w:rsidRPr="007C3DDF">
        <w:rPr>
          <w:rFonts w:ascii="Times New Roman" w:hAnsi="Times New Roman" w:cs="Times New Roman"/>
          <w:sz w:val="24"/>
          <w:szCs w:val="24"/>
        </w:rPr>
        <w:t>taking</w:t>
      </w:r>
      <w:r w:rsidRPr="007C3DDF">
        <w:rPr>
          <w:rFonts w:ascii="Times New Roman" w:hAnsi="Times New Roman" w:cs="Times New Roman"/>
          <w:spacing w:val="-16"/>
          <w:sz w:val="24"/>
          <w:szCs w:val="24"/>
        </w:rPr>
        <w:t xml:space="preserve"> </w:t>
      </w:r>
      <w:r w:rsidRPr="007C3DDF">
        <w:rPr>
          <w:rFonts w:ascii="Times New Roman" w:hAnsi="Times New Roman" w:cs="Times New Roman"/>
          <w:sz w:val="24"/>
          <w:szCs w:val="24"/>
        </w:rPr>
        <w:t>pointers</w:t>
      </w:r>
      <w:r w:rsidRPr="007C3DDF">
        <w:rPr>
          <w:rFonts w:ascii="Times New Roman" w:hAnsi="Times New Roman" w:cs="Times New Roman"/>
          <w:spacing w:val="-15"/>
          <w:sz w:val="24"/>
          <w:szCs w:val="24"/>
        </w:rPr>
        <w:t xml:space="preserve"> </w:t>
      </w:r>
      <w:r w:rsidRPr="007C3DDF">
        <w:rPr>
          <w:rFonts w:ascii="Times New Roman" w:hAnsi="Times New Roman" w:cs="Times New Roman"/>
          <w:sz w:val="24"/>
          <w:szCs w:val="24"/>
        </w:rPr>
        <w:t>to</w:t>
      </w:r>
      <w:r w:rsidRPr="007C3DDF">
        <w:rPr>
          <w:rFonts w:ascii="Times New Roman" w:hAnsi="Times New Roman" w:cs="Times New Roman"/>
          <w:spacing w:val="-15"/>
          <w:sz w:val="24"/>
          <w:szCs w:val="24"/>
        </w:rPr>
        <w:t xml:space="preserve"> </w:t>
      </w:r>
      <w:r w:rsidRPr="007C3DDF">
        <w:rPr>
          <w:rFonts w:ascii="Times New Roman" w:hAnsi="Times New Roman" w:cs="Times New Roman"/>
          <w:sz w:val="24"/>
          <w:szCs w:val="24"/>
        </w:rPr>
        <w:t>the</w:t>
      </w:r>
      <w:r w:rsidRPr="007C3DDF">
        <w:rPr>
          <w:rFonts w:ascii="Times New Roman" w:hAnsi="Times New Roman" w:cs="Times New Roman"/>
          <w:spacing w:val="-15"/>
          <w:sz w:val="24"/>
          <w:szCs w:val="24"/>
        </w:rPr>
        <w:t xml:space="preserve"> </w:t>
      </w:r>
      <w:r w:rsidRPr="007C3DDF">
        <w:rPr>
          <w:rFonts w:ascii="Times New Roman" w:hAnsi="Times New Roman" w:cs="Times New Roman"/>
          <w:sz w:val="24"/>
          <w:szCs w:val="24"/>
        </w:rPr>
        <w:t>generic</w:t>
      </w:r>
      <w:r w:rsidRPr="007C3DDF">
        <w:rPr>
          <w:rFonts w:ascii="Times New Roman" w:hAnsi="Times New Roman" w:cs="Times New Roman"/>
          <w:spacing w:val="-16"/>
          <w:sz w:val="24"/>
          <w:szCs w:val="24"/>
        </w:rPr>
        <w:t xml:space="preserve"> </w:t>
      </w:r>
      <w:r w:rsidRPr="007C3DDF">
        <w:rPr>
          <w:rFonts w:ascii="Times New Roman" w:hAnsi="Times New Roman" w:cs="Times New Roman"/>
          <w:sz w:val="24"/>
          <w:szCs w:val="24"/>
        </w:rPr>
        <w:t xml:space="preserve">socket address structure called </w:t>
      </w:r>
      <w:proofErr w:type="spellStart"/>
      <w:r w:rsidRPr="007C3DDF">
        <w:rPr>
          <w:rFonts w:ascii="Times New Roman" w:hAnsi="Times New Roman" w:cs="Times New Roman"/>
          <w:sz w:val="24"/>
          <w:szCs w:val="24"/>
        </w:rPr>
        <w:t>sockaddr</w:t>
      </w:r>
      <w:proofErr w:type="spellEnd"/>
      <w:r w:rsidRPr="007C3DDF">
        <w:rPr>
          <w:rFonts w:ascii="Times New Roman" w:hAnsi="Times New Roman" w:cs="Times New Roman"/>
          <w:sz w:val="24"/>
          <w:szCs w:val="24"/>
        </w:rPr>
        <w:t>.</w:t>
      </w:r>
    </w:p>
    <w:p w:rsidR="00005100" w:rsidRPr="007C3DDF" w:rsidRDefault="00000000">
      <w:pPr>
        <w:pStyle w:val="ListParagraph"/>
        <w:numPr>
          <w:ilvl w:val="0"/>
          <w:numId w:val="8"/>
        </w:numPr>
        <w:tabs>
          <w:tab w:val="left" w:pos="376"/>
        </w:tabs>
        <w:spacing w:before="198" w:line="259" w:lineRule="auto"/>
        <w:ind w:right="112" w:firstLine="0"/>
        <w:jc w:val="both"/>
        <w:rPr>
          <w:rFonts w:ascii="Times New Roman" w:hAnsi="Times New Roman" w:cs="Times New Roman"/>
          <w:sz w:val="24"/>
          <w:szCs w:val="24"/>
        </w:rPr>
      </w:pPr>
      <w:proofErr w:type="spellStart"/>
      <w:r w:rsidRPr="007C3DDF">
        <w:rPr>
          <w:rFonts w:ascii="Times New Roman" w:hAnsi="Times New Roman" w:cs="Times New Roman"/>
          <w:b/>
          <w:sz w:val="24"/>
          <w:szCs w:val="24"/>
        </w:rPr>
        <w:t>netinet</w:t>
      </w:r>
      <w:proofErr w:type="spellEnd"/>
      <w:r w:rsidRPr="007C3DDF">
        <w:rPr>
          <w:rFonts w:ascii="Times New Roman" w:hAnsi="Times New Roman" w:cs="Times New Roman"/>
          <w:b/>
          <w:sz w:val="24"/>
          <w:szCs w:val="24"/>
        </w:rPr>
        <w:t>/</w:t>
      </w:r>
      <w:proofErr w:type="spellStart"/>
      <w:r w:rsidRPr="007C3DDF">
        <w:rPr>
          <w:rFonts w:ascii="Times New Roman" w:hAnsi="Times New Roman" w:cs="Times New Roman"/>
          <w:b/>
          <w:sz w:val="24"/>
          <w:szCs w:val="24"/>
        </w:rPr>
        <w:t>in.h</w:t>
      </w:r>
      <w:proofErr w:type="spellEnd"/>
      <w:r w:rsidRPr="007C3DDF">
        <w:rPr>
          <w:rFonts w:ascii="Times New Roman" w:hAnsi="Times New Roman" w:cs="Times New Roman"/>
          <w:b/>
          <w:sz w:val="24"/>
          <w:szCs w:val="24"/>
        </w:rPr>
        <w:t xml:space="preserve">: </w:t>
      </w:r>
      <w:r w:rsidRPr="007C3DDF">
        <w:rPr>
          <w:rFonts w:ascii="Times New Roman" w:hAnsi="Times New Roman" w:cs="Times New Roman"/>
          <w:sz w:val="24"/>
          <w:szCs w:val="24"/>
        </w:rPr>
        <w:t xml:space="preserve">Defines the IPv4 socket address structure commonly called Internet socket address structure called </w:t>
      </w:r>
      <w:proofErr w:type="spellStart"/>
      <w:r w:rsidRPr="007C3DDF">
        <w:rPr>
          <w:rFonts w:ascii="Times New Roman" w:hAnsi="Times New Roman" w:cs="Times New Roman"/>
          <w:sz w:val="24"/>
          <w:szCs w:val="24"/>
        </w:rPr>
        <w:t>sockaddr_in</w:t>
      </w:r>
      <w:proofErr w:type="spellEnd"/>
      <w:r w:rsidRPr="007C3DDF">
        <w:rPr>
          <w:rFonts w:ascii="Times New Roman" w:hAnsi="Times New Roman" w:cs="Times New Roman"/>
          <w:sz w:val="24"/>
          <w:szCs w:val="24"/>
        </w:rPr>
        <w:t>.</w:t>
      </w:r>
    </w:p>
    <w:p w:rsidR="00005100" w:rsidRPr="007C3DDF" w:rsidRDefault="00000000">
      <w:pPr>
        <w:pStyle w:val="ListParagraph"/>
        <w:numPr>
          <w:ilvl w:val="0"/>
          <w:numId w:val="8"/>
        </w:numPr>
        <w:tabs>
          <w:tab w:val="left" w:pos="358"/>
        </w:tabs>
        <w:spacing w:before="200" w:line="259" w:lineRule="auto"/>
        <w:ind w:right="112" w:firstLine="0"/>
        <w:jc w:val="both"/>
        <w:rPr>
          <w:rFonts w:ascii="Times New Roman" w:hAnsi="Times New Roman" w:cs="Times New Roman"/>
          <w:sz w:val="24"/>
          <w:szCs w:val="24"/>
        </w:rPr>
      </w:pPr>
      <w:proofErr w:type="spellStart"/>
      <w:r w:rsidRPr="007C3DDF">
        <w:rPr>
          <w:rFonts w:ascii="Times New Roman" w:hAnsi="Times New Roman" w:cs="Times New Roman"/>
          <w:b/>
          <w:sz w:val="24"/>
          <w:szCs w:val="24"/>
        </w:rPr>
        <w:t>netdb.h</w:t>
      </w:r>
      <w:proofErr w:type="spellEnd"/>
      <w:r w:rsidRPr="007C3DDF">
        <w:rPr>
          <w:rFonts w:ascii="Times New Roman" w:hAnsi="Times New Roman" w:cs="Times New Roman"/>
          <w:b/>
          <w:sz w:val="24"/>
          <w:szCs w:val="24"/>
        </w:rPr>
        <w:t>:</w:t>
      </w:r>
      <w:r w:rsidRPr="007C3DDF">
        <w:rPr>
          <w:rFonts w:ascii="Times New Roman" w:hAnsi="Times New Roman" w:cs="Times New Roman"/>
          <w:b/>
          <w:spacing w:val="-6"/>
          <w:sz w:val="24"/>
          <w:szCs w:val="24"/>
        </w:rPr>
        <w:t xml:space="preserve"> </w:t>
      </w:r>
      <w:r w:rsidRPr="007C3DDF">
        <w:rPr>
          <w:rFonts w:ascii="Times New Roman" w:hAnsi="Times New Roman" w:cs="Times New Roman"/>
          <w:sz w:val="24"/>
          <w:szCs w:val="24"/>
        </w:rPr>
        <w:t>Defines</w:t>
      </w:r>
      <w:r w:rsidRPr="007C3DDF">
        <w:rPr>
          <w:rFonts w:ascii="Times New Roman" w:hAnsi="Times New Roman" w:cs="Times New Roman"/>
          <w:spacing w:val="-6"/>
          <w:sz w:val="24"/>
          <w:szCs w:val="24"/>
        </w:rPr>
        <w:t xml:space="preserve"> </w:t>
      </w:r>
      <w:r w:rsidRPr="007C3DDF">
        <w:rPr>
          <w:rFonts w:ascii="Times New Roman" w:hAnsi="Times New Roman" w:cs="Times New Roman"/>
          <w:sz w:val="24"/>
          <w:szCs w:val="24"/>
        </w:rPr>
        <w:t>the</w:t>
      </w:r>
      <w:r w:rsidRPr="007C3DDF">
        <w:rPr>
          <w:rFonts w:ascii="Times New Roman" w:hAnsi="Times New Roman" w:cs="Times New Roman"/>
          <w:spacing w:val="-6"/>
          <w:sz w:val="24"/>
          <w:szCs w:val="24"/>
        </w:rPr>
        <w:t xml:space="preserve"> </w:t>
      </w:r>
      <w:r w:rsidRPr="007C3DDF">
        <w:rPr>
          <w:rFonts w:ascii="Times New Roman" w:hAnsi="Times New Roman" w:cs="Times New Roman"/>
          <w:sz w:val="24"/>
          <w:szCs w:val="24"/>
        </w:rPr>
        <w:t>structure</w:t>
      </w:r>
      <w:r w:rsidRPr="007C3DDF">
        <w:rPr>
          <w:rFonts w:ascii="Times New Roman" w:hAnsi="Times New Roman" w:cs="Times New Roman"/>
          <w:spacing w:val="-5"/>
          <w:sz w:val="24"/>
          <w:szCs w:val="24"/>
        </w:rPr>
        <w:t xml:space="preserve"> </w:t>
      </w:r>
      <w:proofErr w:type="spellStart"/>
      <w:r w:rsidRPr="007C3DDF">
        <w:rPr>
          <w:rFonts w:ascii="Times New Roman" w:hAnsi="Times New Roman" w:cs="Times New Roman"/>
          <w:sz w:val="24"/>
          <w:szCs w:val="24"/>
        </w:rPr>
        <w:t>hostent</w:t>
      </w:r>
      <w:proofErr w:type="spellEnd"/>
      <w:r w:rsidRPr="007C3DDF">
        <w:rPr>
          <w:rFonts w:ascii="Times New Roman" w:hAnsi="Times New Roman" w:cs="Times New Roman"/>
          <w:spacing w:val="-5"/>
          <w:sz w:val="24"/>
          <w:szCs w:val="24"/>
        </w:rPr>
        <w:t xml:space="preserve"> </w:t>
      </w:r>
      <w:r w:rsidRPr="007C3DDF">
        <w:rPr>
          <w:rFonts w:ascii="Times New Roman" w:hAnsi="Times New Roman" w:cs="Times New Roman"/>
          <w:sz w:val="24"/>
          <w:szCs w:val="24"/>
        </w:rPr>
        <w:t>for</w:t>
      </w:r>
      <w:r w:rsidRPr="007C3DDF">
        <w:rPr>
          <w:rFonts w:ascii="Times New Roman" w:hAnsi="Times New Roman" w:cs="Times New Roman"/>
          <w:spacing w:val="-6"/>
          <w:sz w:val="24"/>
          <w:szCs w:val="24"/>
        </w:rPr>
        <w:t xml:space="preserve"> </w:t>
      </w:r>
      <w:r w:rsidRPr="007C3DDF">
        <w:rPr>
          <w:rFonts w:ascii="Times New Roman" w:hAnsi="Times New Roman" w:cs="Times New Roman"/>
          <w:sz w:val="24"/>
          <w:szCs w:val="24"/>
        </w:rPr>
        <w:t>using</w:t>
      </w:r>
      <w:r w:rsidRPr="007C3DDF">
        <w:rPr>
          <w:rFonts w:ascii="Times New Roman" w:hAnsi="Times New Roman" w:cs="Times New Roman"/>
          <w:spacing w:val="-6"/>
          <w:sz w:val="24"/>
          <w:szCs w:val="24"/>
        </w:rPr>
        <w:t xml:space="preserve"> </w:t>
      </w:r>
      <w:r w:rsidRPr="007C3DDF">
        <w:rPr>
          <w:rFonts w:ascii="Times New Roman" w:hAnsi="Times New Roman" w:cs="Times New Roman"/>
          <w:sz w:val="24"/>
          <w:szCs w:val="24"/>
        </w:rPr>
        <w:t>the</w:t>
      </w:r>
      <w:r w:rsidRPr="007C3DDF">
        <w:rPr>
          <w:rFonts w:ascii="Times New Roman" w:hAnsi="Times New Roman" w:cs="Times New Roman"/>
          <w:spacing w:val="-6"/>
          <w:sz w:val="24"/>
          <w:szCs w:val="24"/>
        </w:rPr>
        <w:t xml:space="preserve"> </w:t>
      </w:r>
      <w:r w:rsidRPr="007C3DDF">
        <w:rPr>
          <w:rFonts w:ascii="Times New Roman" w:hAnsi="Times New Roman" w:cs="Times New Roman"/>
          <w:sz w:val="24"/>
          <w:szCs w:val="24"/>
        </w:rPr>
        <w:t>system</w:t>
      </w:r>
      <w:r w:rsidRPr="007C3DDF">
        <w:rPr>
          <w:rFonts w:ascii="Times New Roman" w:hAnsi="Times New Roman" w:cs="Times New Roman"/>
          <w:spacing w:val="-5"/>
          <w:sz w:val="24"/>
          <w:szCs w:val="24"/>
        </w:rPr>
        <w:t xml:space="preserve"> </w:t>
      </w:r>
      <w:r w:rsidRPr="007C3DDF">
        <w:rPr>
          <w:rFonts w:ascii="Times New Roman" w:hAnsi="Times New Roman" w:cs="Times New Roman"/>
          <w:sz w:val="24"/>
          <w:szCs w:val="24"/>
        </w:rPr>
        <w:t>call</w:t>
      </w:r>
      <w:r w:rsidRPr="007C3DDF">
        <w:rPr>
          <w:rFonts w:ascii="Times New Roman" w:hAnsi="Times New Roman" w:cs="Times New Roman"/>
          <w:spacing w:val="-5"/>
          <w:sz w:val="24"/>
          <w:szCs w:val="24"/>
        </w:rPr>
        <w:t xml:space="preserve"> </w:t>
      </w:r>
      <w:proofErr w:type="spellStart"/>
      <w:r w:rsidRPr="007C3DDF">
        <w:rPr>
          <w:rFonts w:ascii="Times New Roman" w:hAnsi="Times New Roman" w:cs="Times New Roman"/>
          <w:sz w:val="24"/>
          <w:szCs w:val="24"/>
        </w:rPr>
        <w:t>gethostbyname</w:t>
      </w:r>
      <w:proofErr w:type="spellEnd"/>
      <w:r w:rsidRPr="007C3DDF">
        <w:rPr>
          <w:rFonts w:ascii="Times New Roman" w:hAnsi="Times New Roman" w:cs="Times New Roman"/>
          <w:spacing w:val="-6"/>
          <w:sz w:val="24"/>
          <w:szCs w:val="24"/>
        </w:rPr>
        <w:t xml:space="preserve"> </w:t>
      </w:r>
      <w:r w:rsidRPr="007C3DDF">
        <w:rPr>
          <w:rFonts w:ascii="Times New Roman" w:hAnsi="Times New Roman" w:cs="Times New Roman"/>
          <w:sz w:val="24"/>
          <w:szCs w:val="24"/>
        </w:rPr>
        <w:t>to</w:t>
      </w:r>
      <w:r w:rsidRPr="007C3DDF">
        <w:rPr>
          <w:rFonts w:ascii="Times New Roman" w:hAnsi="Times New Roman" w:cs="Times New Roman"/>
          <w:spacing w:val="-5"/>
          <w:sz w:val="24"/>
          <w:szCs w:val="24"/>
        </w:rPr>
        <w:t xml:space="preserve"> </w:t>
      </w:r>
      <w:r w:rsidRPr="007C3DDF">
        <w:rPr>
          <w:rFonts w:ascii="Times New Roman" w:hAnsi="Times New Roman" w:cs="Times New Roman"/>
          <w:sz w:val="24"/>
          <w:szCs w:val="24"/>
        </w:rPr>
        <w:t>get</w:t>
      </w:r>
      <w:r w:rsidRPr="007C3DDF">
        <w:rPr>
          <w:rFonts w:ascii="Times New Roman" w:hAnsi="Times New Roman" w:cs="Times New Roman"/>
          <w:spacing w:val="-6"/>
          <w:sz w:val="24"/>
          <w:szCs w:val="24"/>
        </w:rPr>
        <w:t xml:space="preserve"> </w:t>
      </w:r>
      <w:r w:rsidRPr="007C3DDF">
        <w:rPr>
          <w:rFonts w:ascii="Times New Roman" w:hAnsi="Times New Roman" w:cs="Times New Roman"/>
          <w:sz w:val="24"/>
          <w:szCs w:val="24"/>
        </w:rPr>
        <w:t>the network host entry.</w:t>
      </w:r>
    </w:p>
    <w:p w:rsidR="00005100" w:rsidRPr="007C3DDF" w:rsidRDefault="00000000">
      <w:pPr>
        <w:pStyle w:val="ListParagraph"/>
        <w:numPr>
          <w:ilvl w:val="0"/>
          <w:numId w:val="8"/>
        </w:numPr>
        <w:tabs>
          <w:tab w:val="left" w:pos="356"/>
        </w:tabs>
        <w:spacing w:before="200" w:line="259" w:lineRule="auto"/>
        <w:ind w:right="111" w:hanging="1"/>
        <w:jc w:val="both"/>
        <w:rPr>
          <w:rFonts w:ascii="Times New Roman" w:hAnsi="Times New Roman" w:cs="Times New Roman"/>
          <w:sz w:val="24"/>
          <w:szCs w:val="24"/>
        </w:rPr>
      </w:pPr>
      <w:proofErr w:type="spellStart"/>
      <w:r w:rsidRPr="007C3DDF">
        <w:rPr>
          <w:rFonts w:ascii="Times New Roman" w:hAnsi="Times New Roman" w:cs="Times New Roman"/>
          <w:b/>
          <w:sz w:val="24"/>
          <w:szCs w:val="24"/>
        </w:rPr>
        <w:t>time.h</w:t>
      </w:r>
      <w:proofErr w:type="spellEnd"/>
      <w:r w:rsidRPr="007C3DDF">
        <w:rPr>
          <w:rFonts w:ascii="Times New Roman" w:hAnsi="Times New Roman" w:cs="Times New Roman"/>
          <w:b/>
          <w:sz w:val="24"/>
          <w:szCs w:val="24"/>
        </w:rPr>
        <w:t>:</w:t>
      </w:r>
      <w:r w:rsidRPr="007C3DDF">
        <w:rPr>
          <w:rFonts w:ascii="Times New Roman" w:hAnsi="Times New Roman" w:cs="Times New Roman"/>
          <w:b/>
          <w:spacing w:val="-8"/>
          <w:sz w:val="24"/>
          <w:szCs w:val="24"/>
        </w:rPr>
        <w:t xml:space="preserve"> </w:t>
      </w:r>
      <w:r w:rsidRPr="007C3DDF">
        <w:rPr>
          <w:rFonts w:ascii="Times New Roman" w:hAnsi="Times New Roman" w:cs="Times New Roman"/>
          <w:sz w:val="24"/>
          <w:szCs w:val="24"/>
        </w:rPr>
        <w:t>Has</w:t>
      </w:r>
      <w:r w:rsidRPr="007C3DDF">
        <w:rPr>
          <w:rFonts w:ascii="Times New Roman" w:hAnsi="Times New Roman" w:cs="Times New Roman"/>
          <w:spacing w:val="-7"/>
          <w:sz w:val="24"/>
          <w:szCs w:val="24"/>
        </w:rPr>
        <w:t xml:space="preserve"> </w:t>
      </w:r>
      <w:r w:rsidRPr="007C3DDF">
        <w:rPr>
          <w:rFonts w:ascii="Times New Roman" w:hAnsi="Times New Roman" w:cs="Times New Roman"/>
          <w:sz w:val="24"/>
          <w:szCs w:val="24"/>
        </w:rPr>
        <w:t>structures</w:t>
      </w:r>
      <w:r w:rsidRPr="007C3DDF">
        <w:rPr>
          <w:rFonts w:ascii="Times New Roman" w:hAnsi="Times New Roman" w:cs="Times New Roman"/>
          <w:spacing w:val="-7"/>
          <w:sz w:val="24"/>
          <w:szCs w:val="24"/>
        </w:rPr>
        <w:t xml:space="preserve"> </w:t>
      </w:r>
      <w:r w:rsidRPr="007C3DDF">
        <w:rPr>
          <w:rFonts w:ascii="Times New Roman" w:hAnsi="Times New Roman" w:cs="Times New Roman"/>
          <w:sz w:val="24"/>
          <w:szCs w:val="24"/>
        </w:rPr>
        <w:t>and</w:t>
      </w:r>
      <w:r w:rsidRPr="007C3DDF">
        <w:rPr>
          <w:rFonts w:ascii="Times New Roman" w:hAnsi="Times New Roman" w:cs="Times New Roman"/>
          <w:spacing w:val="-6"/>
          <w:sz w:val="24"/>
          <w:szCs w:val="24"/>
        </w:rPr>
        <w:t xml:space="preserve"> </w:t>
      </w:r>
      <w:r w:rsidRPr="007C3DDF">
        <w:rPr>
          <w:rFonts w:ascii="Times New Roman" w:hAnsi="Times New Roman" w:cs="Times New Roman"/>
          <w:sz w:val="24"/>
          <w:szCs w:val="24"/>
        </w:rPr>
        <w:t>functions</w:t>
      </w:r>
      <w:r w:rsidRPr="007C3DDF">
        <w:rPr>
          <w:rFonts w:ascii="Times New Roman" w:hAnsi="Times New Roman" w:cs="Times New Roman"/>
          <w:spacing w:val="-7"/>
          <w:sz w:val="24"/>
          <w:szCs w:val="24"/>
        </w:rPr>
        <w:t xml:space="preserve"> </w:t>
      </w:r>
      <w:r w:rsidRPr="007C3DDF">
        <w:rPr>
          <w:rFonts w:ascii="Times New Roman" w:hAnsi="Times New Roman" w:cs="Times New Roman"/>
          <w:sz w:val="24"/>
          <w:szCs w:val="24"/>
        </w:rPr>
        <w:t>to</w:t>
      </w:r>
      <w:r w:rsidRPr="007C3DDF">
        <w:rPr>
          <w:rFonts w:ascii="Times New Roman" w:hAnsi="Times New Roman" w:cs="Times New Roman"/>
          <w:spacing w:val="-7"/>
          <w:sz w:val="24"/>
          <w:szCs w:val="24"/>
        </w:rPr>
        <w:t xml:space="preserve"> </w:t>
      </w:r>
      <w:r w:rsidRPr="007C3DDF">
        <w:rPr>
          <w:rFonts w:ascii="Times New Roman" w:hAnsi="Times New Roman" w:cs="Times New Roman"/>
          <w:sz w:val="24"/>
          <w:szCs w:val="24"/>
        </w:rPr>
        <w:t>get</w:t>
      </w:r>
      <w:r w:rsidRPr="007C3DDF">
        <w:rPr>
          <w:rFonts w:ascii="Times New Roman" w:hAnsi="Times New Roman" w:cs="Times New Roman"/>
          <w:spacing w:val="-6"/>
          <w:sz w:val="24"/>
          <w:szCs w:val="24"/>
        </w:rPr>
        <w:t xml:space="preserve"> </w:t>
      </w:r>
      <w:r w:rsidRPr="007C3DDF">
        <w:rPr>
          <w:rFonts w:ascii="Times New Roman" w:hAnsi="Times New Roman" w:cs="Times New Roman"/>
          <w:sz w:val="24"/>
          <w:szCs w:val="24"/>
        </w:rPr>
        <w:t>the</w:t>
      </w:r>
      <w:r w:rsidRPr="007C3DDF">
        <w:rPr>
          <w:rFonts w:ascii="Times New Roman" w:hAnsi="Times New Roman" w:cs="Times New Roman"/>
          <w:spacing w:val="-7"/>
          <w:sz w:val="24"/>
          <w:szCs w:val="24"/>
        </w:rPr>
        <w:t xml:space="preserve"> </w:t>
      </w:r>
      <w:r w:rsidRPr="007C3DDF">
        <w:rPr>
          <w:rFonts w:ascii="Times New Roman" w:hAnsi="Times New Roman" w:cs="Times New Roman"/>
          <w:sz w:val="24"/>
          <w:szCs w:val="24"/>
        </w:rPr>
        <w:t>system</w:t>
      </w:r>
      <w:r w:rsidRPr="007C3DDF">
        <w:rPr>
          <w:rFonts w:ascii="Times New Roman" w:hAnsi="Times New Roman" w:cs="Times New Roman"/>
          <w:spacing w:val="-5"/>
          <w:sz w:val="24"/>
          <w:szCs w:val="24"/>
        </w:rPr>
        <w:t xml:space="preserve"> </w:t>
      </w:r>
      <w:r w:rsidRPr="007C3DDF">
        <w:rPr>
          <w:rFonts w:ascii="Times New Roman" w:hAnsi="Times New Roman" w:cs="Times New Roman"/>
          <w:sz w:val="24"/>
          <w:szCs w:val="24"/>
        </w:rPr>
        <w:t>date</w:t>
      </w:r>
      <w:r w:rsidRPr="007C3DDF">
        <w:rPr>
          <w:rFonts w:ascii="Times New Roman" w:hAnsi="Times New Roman" w:cs="Times New Roman"/>
          <w:spacing w:val="-6"/>
          <w:sz w:val="24"/>
          <w:szCs w:val="24"/>
        </w:rPr>
        <w:t xml:space="preserve"> </w:t>
      </w:r>
      <w:r w:rsidRPr="007C3DDF">
        <w:rPr>
          <w:rFonts w:ascii="Times New Roman" w:hAnsi="Times New Roman" w:cs="Times New Roman"/>
          <w:sz w:val="24"/>
          <w:szCs w:val="24"/>
        </w:rPr>
        <w:t>and</w:t>
      </w:r>
      <w:r w:rsidRPr="007C3DDF">
        <w:rPr>
          <w:rFonts w:ascii="Times New Roman" w:hAnsi="Times New Roman" w:cs="Times New Roman"/>
          <w:spacing w:val="-7"/>
          <w:sz w:val="24"/>
          <w:szCs w:val="24"/>
        </w:rPr>
        <w:t xml:space="preserve"> </w:t>
      </w:r>
      <w:r w:rsidRPr="007C3DDF">
        <w:rPr>
          <w:rFonts w:ascii="Times New Roman" w:hAnsi="Times New Roman" w:cs="Times New Roman"/>
          <w:sz w:val="24"/>
          <w:szCs w:val="24"/>
        </w:rPr>
        <w:t>time</w:t>
      </w:r>
      <w:r w:rsidRPr="007C3DDF">
        <w:rPr>
          <w:rFonts w:ascii="Times New Roman" w:hAnsi="Times New Roman" w:cs="Times New Roman"/>
          <w:spacing w:val="-7"/>
          <w:sz w:val="24"/>
          <w:szCs w:val="24"/>
        </w:rPr>
        <w:t xml:space="preserve"> </w:t>
      </w:r>
      <w:r w:rsidRPr="007C3DDF">
        <w:rPr>
          <w:rFonts w:ascii="Times New Roman" w:hAnsi="Times New Roman" w:cs="Times New Roman"/>
          <w:sz w:val="24"/>
          <w:szCs w:val="24"/>
        </w:rPr>
        <w:t>and</w:t>
      </w:r>
      <w:r w:rsidRPr="007C3DDF">
        <w:rPr>
          <w:rFonts w:ascii="Times New Roman" w:hAnsi="Times New Roman" w:cs="Times New Roman"/>
          <w:spacing w:val="-7"/>
          <w:sz w:val="24"/>
          <w:szCs w:val="24"/>
        </w:rPr>
        <w:t xml:space="preserve"> </w:t>
      </w:r>
      <w:r w:rsidRPr="007C3DDF">
        <w:rPr>
          <w:rFonts w:ascii="Times New Roman" w:hAnsi="Times New Roman" w:cs="Times New Roman"/>
          <w:sz w:val="24"/>
          <w:szCs w:val="24"/>
        </w:rPr>
        <w:t>to</w:t>
      </w:r>
      <w:r w:rsidRPr="007C3DDF">
        <w:rPr>
          <w:rFonts w:ascii="Times New Roman" w:hAnsi="Times New Roman" w:cs="Times New Roman"/>
          <w:spacing w:val="-5"/>
          <w:sz w:val="24"/>
          <w:szCs w:val="24"/>
        </w:rPr>
        <w:t xml:space="preserve"> </w:t>
      </w:r>
      <w:r w:rsidRPr="007C3DDF">
        <w:rPr>
          <w:rFonts w:ascii="Times New Roman" w:hAnsi="Times New Roman" w:cs="Times New Roman"/>
          <w:sz w:val="24"/>
          <w:szCs w:val="24"/>
        </w:rPr>
        <w:t>perform</w:t>
      </w:r>
      <w:r w:rsidRPr="007C3DDF">
        <w:rPr>
          <w:rFonts w:ascii="Times New Roman" w:hAnsi="Times New Roman" w:cs="Times New Roman"/>
          <w:spacing w:val="-7"/>
          <w:sz w:val="24"/>
          <w:szCs w:val="24"/>
        </w:rPr>
        <w:t xml:space="preserve"> </w:t>
      </w:r>
      <w:r w:rsidRPr="007C3DDF">
        <w:rPr>
          <w:rFonts w:ascii="Times New Roman" w:hAnsi="Times New Roman" w:cs="Times New Roman"/>
          <w:sz w:val="24"/>
          <w:szCs w:val="24"/>
        </w:rPr>
        <w:t xml:space="preserve">time manipulation functions. We use the function </w:t>
      </w:r>
      <w:proofErr w:type="spellStart"/>
      <w:proofErr w:type="gramStart"/>
      <w:r w:rsidRPr="007C3DDF">
        <w:rPr>
          <w:rFonts w:ascii="Times New Roman" w:hAnsi="Times New Roman" w:cs="Times New Roman"/>
          <w:sz w:val="24"/>
          <w:szCs w:val="24"/>
        </w:rPr>
        <w:t>ctime</w:t>
      </w:r>
      <w:proofErr w:type="spellEnd"/>
      <w:r w:rsidRPr="007C3DDF">
        <w:rPr>
          <w:rFonts w:ascii="Times New Roman" w:hAnsi="Times New Roman" w:cs="Times New Roman"/>
          <w:sz w:val="24"/>
          <w:szCs w:val="24"/>
        </w:rPr>
        <w:t>(</w:t>
      </w:r>
      <w:proofErr w:type="gramEnd"/>
      <w:r w:rsidRPr="007C3DDF">
        <w:rPr>
          <w:rFonts w:ascii="Times New Roman" w:hAnsi="Times New Roman" w:cs="Times New Roman"/>
          <w:sz w:val="24"/>
          <w:szCs w:val="24"/>
        </w:rPr>
        <w:t>), that is defined in this header file, to calculate the current date and time.</w:t>
      </w:r>
    </w:p>
    <w:p w:rsidR="00005100" w:rsidRPr="007C3DDF" w:rsidRDefault="00000000">
      <w:pPr>
        <w:pStyle w:val="ListParagraph"/>
        <w:numPr>
          <w:ilvl w:val="0"/>
          <w:numId w:val="8"/>
        </w:numPr>
        <w:tabs>
          <w:tab w:val="left" w:pos="481"/>
        </w:tabs>
        <w:spacing w:before="198" w:line="259" w:lineRule="auto"/>
        <w:ind w:right="113" w:firstLine="0"/>
        <w:jc w:val="both"/>
        <w:rPr>
          <w:rFonts w:ascii="Times New Roman" w:hAnsi="Times New Roman" w:cs="Times New Roman"/>
          <w:sz w:val="24"/>
          <w:szCs w:val="24"/>
        </w:rPr>
      </w:pPr>
      <w:r w:rsidRPr="007C3DDF">
        <w:rPr>
          <w:rFonts w:ascii="Times New Roman" w:hAnsi="Times New Roman" w:cs="Times New Roman"/>
          <w:b/>
          <w:sz w:val="24"/>
          <w:szCs w:val="24"/>
        </w:rPr>
        <w:t>sys/</w:t>
      </w:r>
      <w:proofErr w:type="spellStart"/>
      <w:r w:rsidRPr="007C3DDF">
        <w:rPr>
          <w:rFonts w:ascii="Times New Roman" w:hAnsi="Times New Roman" w:cs="Times New Roman"/>
          <w:b/>
          <w:sz w:val="24"/>
          <w:szCs w:val="24"/>
        </w:rPr>
        <w:t>stat.h</w:t>
      </w:r>
      <w:proofErr w:type="spellEnd"/>
      <w:r w:rsidRPr="007C3DDF">
        <w:rPr>
          <w:rFonts w:ascii="Times New Roman" w:hAnsi="Times New Roman" w:cs="Times New Roman"/>
          <w:b/>
          <w:sz w:val="24"/>
          <w:szCs w:val="24"/>
        </w:rPr>
        <w:t>:</w:t>
      </w:r>
      <w:r w:rsidRPr="007C3DDF">
        <w:rPr>
          <w:rFonts w:ascii="Times New Roman" w:hAnsi="Times New Roman" w:cs="Times New Roman"/>
          <w:b/>
          <w:spacing w:val="-7"/>
          <w:sz w:val="24"/>
          <w:szCs w:val="24"/>
        </w:rPr>
        <w:t xml:space="preserve"> </w:t>
      </w:r>
      <w:r w:rsidRPr="007C3DDF">
        <w:rPr>
          <w:rFonts w:ascii="Times New Roman" w:hAnsi="Times New Roman" w:cs="Times New Roman"/>
          <w:sz w:val="24"/>
          <w:szCs w:val="24"/>
        </w:rPr>
        <w:t>Contains</w:t>
      </w:r>
      <w:r w:rsidRPr="007C3DDF">
        <w:rPr>
          <w:rFonts w:ascii="Times New Roman" w:hAnsi="Times New Roman" w:cs="Times New Roman"/>
          <w:spacing w:val="-6"/>
          <w:sz w:val="24"/>
          <w:szCs w:val="24"/>
        </w:rPr>
        <w:t xml:space="preserve"> </w:t>
      </w:r>
      <w:r w:rsidRPr="007C3DDF">
        <w:rPr>
          <w:rFonts w:ascii="Times New Roman" w:hAnsi="Times New Roman" w:cs="Times New Roman"/>
          <w:sz w:val="24"/>
          <w:szCs w:val="24"/>
        </w:rPr>
        <w:t>the</w:t>
      </w:r>
      <w:r w:rsidRPr="007C3DDF">
        <w:rPr>
          <w:rFonts w:ascii="Times New Roman" w:hAnsi="Times New Roman" w:cs="Times New Roman"/>
          <w:spacing w:val="-6"/>
          <w:sz w:val="24"/>
          <w:szCs w:val="24"/>
        </w:rPr>
        <w:t xml:space="preserve"> </w:t>
      </w:r>
      <w:r w:rsidRPr="007C3DDF">
        <w:rPr>
          <w:rFonts w:ascii="Times New Roman" w:hAnsi="Times New Roman" w:cs="Times New Roman"/>
          <w:sz w:val="24"/>
          <w:szCs w:val="24"/>
        </w:rPr>
        <w:t>structure</w:t>
      </w:r>
      <w:r w:rsidRPr="007C3DDF">
        <w:rPr>
          <w:rFonts w:ascii="Times New Roman" w:hAnsi="Times New Roman" w:cs="Times New Roman"/>
          <w:spacing w:val="-6"/>
          <w:sz w:val="24"/>
          <w:szCs w:val="24"/>
        </w:rPr>
        <w:t xml:space="preserve"> </w:t>
      </w:r>
      <w:r w:rsidRPr="007C3DDF">
        <w:rPr>
          <w:rFonts w:ascii="Times New Roman" w:hAnsi="Times New Roman" w:cs="Times New Roman"/>
          <w:sz w:val="24"/>
          <w:szCs w:val="24"/>
        </w:rPr>
        <w:t>stat</w:t>
      </w:r>
      <w:r w:rsidRPr="007C3DDF">
        <w:rPr>
          <w:rFonts w:ascii="Times New Roman" w:hAnsi="Times New Roman" w:cs="Times New Roman"/>
          <w:spacing w:val="-6"/>
          <w:sz w:val="24"/>
          <w:szCs w:val="24"/>
        </w:rPr>
        <w:t xml:space="preserve"> </w:t>
      </w:r>
      <w:r w:rsidRPr="007C3DDF">
        <w:rPr>
          <w:rFonts w:ascii="Times New Roman" w:hAnsi="Times New Roman" w:cs="Times New Roman"/>
          <w:sz w:val="24"/>
          <w:szCs w:val="24"/>
        </w:rPr>
        <w:t>to</w:t>
      </w:r>
      <w:r w:rsidRPr="007C3DDF">
        <w:rPr>
          <w:rFonts w:ascii="Times New Roman" w:hAnsi="Times New Roman" w:cs="Times New Roman"/>
          <w:spacing w:val="-6"/>
          <w:sz w:val="24"/>
          <w:szCs w:val="24"/>
        </w:rPr>
        <w:t xml:space="preserve"> </w:t>
      </w:r>
      <w:r w:rsidRPr="007C3DDF">
        <w:rPr>
          <w:rFonts w:ascii="Times New Roman" w:hAnsi="Times New Roman" w:cs="Times New Roman"/>
          <w:sz w:val="24"/>
          <w:szCs w:val="24"/>
        </w:rPr>
        <w:t>test</w:t>
      </w:r>
      <w:r w:rsidRPr="007C3DDF">
        <w:rPr>
          <w:rFonts w:ascii="Times New Roman" w:hAnsi="Times New Roman" w:cs="Times New Roman"/>
          <w:spacing w:val="-6"/>
          <w:sz w:val="24"/>
          <w:szCs w:val="24"/>
        </w:rPr>
        <w:t xml:space="preserve"> </w:t>
      </w:r>
      <w:r w:rsidRPr="007C3DDF">
        <w:rPr>
          <w:rFonts w:ascii="Times New Roman" w:hAnsi="Times New Roman" w:cs="Times New Roman"/>
          <w:sz w:val="24"/>
          <w:szCs w:val="24"/>
        </w:rPr>
        <w:t>a</w:t>
      </w:r>
      <w:r w:rsidRPr="007C3DDF">
        <w:rPr>
          <w:rFonts w:ascii="Times New Roman" w:hAnsi="Times New Roman" w:cs="Times New Roman"/>
          <w:spacing w:val="-6"/>
          <w:sz w:val="24"/>
          <w:szCs w:val="24"/>
        </w:rPr>
        <w:t xml:space="preserve"> </w:t>
      </w:r>
      <w:r w:rsidRPr="007C3DDF">
        <w:rPr>
          <w:rFonts w:ascii="Times New Roman" w:hAnsi="Times New Roman" w:cs="Times New Roman"/>
          <w:sz w:val="24"/>
          <w:szCs w:val="24"/>
        </w:rPr>
        <w:t>descriptor</w:t>
      </w:r>
      <w:r w:rsidRPr="007C3DDF">
        <w:rPr>
          <w:rFonts w:ascii="Times New Roman" w:hAnsi="Times New Roman" w:cs="Times New Roman"/>
          <w:spacing w:val="-6"/>
          <w:sz w:val="24"/>
          <w:szCs w:val="24"/>
        </w:rPr>
        <w:t xml:space="preserve"> </w:t>
      </w:r>
      <w:r w:rsidRPr="007C3DDF">
        <w:rPr>
          <w:rFonts w:ascii="Times New Roman" w:hAnsi="Times New Roman" w:cs="Times New Roman"/>
          <w:sz w:val="24"/>
          <w:szCs w:val="24"/>
        </w:rPr>
        <w:t>to</w:t>
      </w:r>
      <w:r w:rsidRPr="007C3DDF">
        <w:rPr>
          <w:rFonts w:ascii="Times New Roman" w:hAnsi="Times New Roman" w:cs="Times New Roman"/>
          <w:spacing w:val="-6"/>
          <w:sz w:val="24"/>
          <w:szCs w:val="24"/>
        </w:rPr>
        <w:t xml:space="preserve"> </w:t>
      </w:r>
      <w:r w:rsidRPr="007C3DDF">
        <w:rPr>
          <w:rFonts w:ascii="Times New Roman" w:hAnsi="Times New Roman" w:cs="Times New Roman"/>
          <w:sz w:val="24"/>
          <w:szCs w:val="24"/>
        </w:rPr>
        <w:t>see</w:t>
      </w:r>
      <w:r w:rsidRPr="007C3DDF">
        <w:rPr>
          <w:rFonts w:ascii="Times New Roman" w:hAnsi="Times New Roman" w:cs="Times New Roman"/>
          <w:spacing w:val="-6"/>
          <w:sz w:val="24"/>
          <w:szCs w:val="24"/>
        </w:rPr>
        <w:t xml:space="preserve"> </w:t>
      </w:r>
      <w:r w:rsidRPr="007C3DDF">
        <w:rPr>
          <w:rFonts w:ascii="Times New Roman" w:hAnsi="Times New Roman" w:cs="Times New Roman"/>
          <w:sz w:val="24"/>
          <w:szCs w:val="24"/>
        </w:rPr>
        <w:t>if</w:t>
      </w:r>
      <w:r w:rsidRPr="007C3DDF">
        <w:rPr>
          <w:rFonts w:ascii="Times New Roman" w:hAnsi="Times New Roman" w:cs="Times New Roman"/>
          <w:spacing w:val="-6"/>
          <w:sz w:val="24"/>
          <w:szCs w:val="24"/>
        </w:rPr>
        <w:t xml:space="preserve"> </w:t>
      </w:r>
      <w:r w:rsidRPr="007C3DDF">
        <w:rPr>
          <w:rFonts w:ascii="Times New Roman" w:hAnsi="Times New Roman" w:cs="Times New Roman"/>
          <w:sz w:val="24"/>
          <w:szCs w:val="24"/>
        </w:rPr>
        <w:t>it</w:t>
      </w:r>
      <w:r w:rsidRPr="007C3DDF">
        <w:rPr>
          <w:rFonts w:ascii="Times New Roman" w:hAnsi="Times New Roman" w:cs="Times New Roman"/>
          <w:spacing w:val="-6"/>
          <w:sz w:val="24"/>
          <w:szCs w:val="24"/>
        </w:rPr>
        <w:t xml:space="preserve"> </w:t>
      </w:r>
      <w:r w:rsidRPr="007C3DDF">
        <w:rPr>
          <w:rFonts w:ascii="Times New Roman" w:hAnsi="Times New Roman" w:cs="Times New Roman"/>
          <w:sz w:val="24"/>
          <w:szCs w:val="24"/>
        </w:rPr>
        <w:t>is</w:t>
      </w:r>
      <w:r w:rsidRPr="007C3DDF">
        <w:rPr>
          <w:rFonts w:ascii="Times New Roman" w:hAnsi="Times New Roman" w:cs="Times New Roman"/>
          <w:spacing w:val="-6"/>
          <w:sz w:val="24"/>
          <w:szCs w:val="24"/>
        </w:rPr>
        <w:t xml:space="preserve"> </w:t>
      </w:r>
      <w:r w:rsidRPr="007C3DDF">
        <w:rPr>
          <w:rFonts w:ascii="Times New Roman" w:hAnsi="Times New Roman" w:cs="Times New Roman"/>
          <w:sz w:val="24"/>
          <w:szCs w:val="24"/>
        </w:rPr>
        <w:t>of</w:t>
      </w:r>
      <w:r w:rsidRPr="007C3DDF">
        <w:rPr>
          <w:rFonts w:ascii="Times New Roman" w:hAnsi="Times New Roman" w:cs="Times New Roman"/>
          <w:spacing w:val="-6"/>
          <w:sz w:val="24"/>
          <w:szCs w:val="24"/>
        </w:rPr>
        <w:t xml:space="preserve"> </w:t>
      </w:r>
      <w:r w:rsidRPr="007C3DDF">
        <w:rPr>
          <w:rFonts w:ascii="Times New Roman" w:hAnsi="Times New Roman" w:cs="Times New Roman"/>
          <w:sz w:val="24"/>
          <w:szCs w:val="24"/>
        </w:rPr>
        <w:t>a</w:t>
      </w:r>
      <w:r w:rsidRPr="007C3DDF">
        <w:rPr>
          <w:rFonts w:ascii="Times New Roman" w:hAnsi="Times New Roman" w:cs="Times New Roman"/>
          <w:spacing w:val="-6"/>
          <w:sz w:val="24"/>
          <w:szCs w:val="24"/>
        </w:rPr>
        <w:t xml:space="preserve"> </w:t>
      </w:r>
      <w:r w:rsidRPr="007C3DDF">
        <w:rPr>
          <w:rFonts w:ascii="Times New Roman" w:hAnsi="Times New Roman" w:cs="Times New Roman"/>
          <w:sz w:val="24"/>
          <w:szCs w:val="24"/>
        </w:rPr>
        <w:t>specified</w:t>
      </w:r>
      <w:r w:rsidRPr="007C3DDF">
        <w:rPr>
          <w:rFonts w:ascii="Times New Roman" w:hAnsi="Times New Roman" w:cs="Times New Roman"/>
          <w:spacing w:val="-6"/>
          <w:sz w:val="24"/>
          <w:szCs w:val="24"/>
        </w:rPr>
        <w:t xml:space="preserve"> </w:t>
      </w:r>
      <w:r w:rsidRPr="007C3DDF">
        <w:rPr>
          <w:rFonts w:ascii="Times New Roman" w:hAnsi="Times New Roman" w:cs="Times New Roman"/>
          <w:sz w:val="24"/>
          <w:szCs w:val="24"/>
        </w:rPr>
        <w:t xml:space="preserve">type. Also it is used to display file or file system </w:t>
      </w:r>
      <w:proofErr w:type="spellStart"/>
      <w:proofErr w:type="gramStart"/>
      <w:r w:rsidRPr="007C3DDF">
        <w:rPr>
          <w:rFonts w:ascii="Times New Roman" w:hAnsi="Times New Roman" w:cs="Times New Roman"/>
          <w:sz w:val="24"/>
          <w:szCs w:val="24"/>
        </w:rPr>
        <w:t>status.stat</w:t>
      </w:r>
      <w:proofErr w:type="spellEnd"/>
      <w:proofErr w:type="gramEnd"/>
      <w:r w:rsidRPr="007C3DDF">
        <w:rPr>
          <w:rFonts w:ascii="Times New Roman" w:hAnsi="Times New Roman" w:cs="Times New Roman"/>
          <w:sz w:val="24"/>
          <w:szCs w:val="24"/>
        </w:rPr>
        <w:t>() updates any time related fields when copying from 1 file to another.</w:t>
      </w:r>
    </w:p>
    <w:p w:rsidR="00005100" w:rsidRPr="007C3DDF" w:rsidRDefault="00000000">
      <w:pPr>
        <w:pStyle w:val="ListParagraph"/>
        <w:numPr>
          <w:ilvl w:val="0"/>
          <w:numId w:val="8"/>
        </w:numPr>
        <w:tabs>
          <w:tab w:val="left" w:pos="509"/>
        </w:tabs>
        <w:spacing w:before="201" w:line="259" w:lineRule="auto"/>
        <w:ind w:right="111" w:firstLine="0"/>
        <w:jc w:val="both"/>
        <w:rPr>
          <w:rFonts w:ascii="Times New Roman" w:hAnsi="Times New Roman" w:cs="Times New Roman"/>
          <w:sz w:val="24"/>
          <w:szCs w:val="24"/>
        </w:rPr>
      </w:pPr>
      <w:r w:rsidRPr="007C3DDF">
        <w:rPr>
          <w:rFonts w:ascii="Times New Roman" w:hAnsi="Times New Roman" w:cs="Times New Roman"/>
          <w:b/>
          <w:sz w:val="24"/>
          <w:szCs w:val="24"/>
        </w:rPr>
        <w:t>sys/</w:t>
      </w:r>
      <w:proofErr w:type="spellStart"/>
      <w:r w:rsidRPr="007C3DDF">
        <w:rPr>
          <w:rFonts w:ascii="Times New Roman" w:hAnsi="Times New Roman" w:cs="Times New Roman"/>
          <w:b/>
          <w:sz w:val="24"/>
          <w:szCs w:val="24"/>
        </w:rPr>
        <w:t>ioctl.h</w:t>
      </w:r>
      <w:proofErr w:type="spellEnd"/>
      <w:r w:rsidRPr="007C3DDF">
        <w:rPr>
          <w:rFonts w:ascii="Times New Roman" w:hAnsi="Times New Roman" w:cs="Times New Roman"/>
          <w:b/>
          <w:sz w:val="24"/>
          <w:szCs w:val="24"/>
        </w:rPr>
        <w:t xml:space="preserve">: </w:t>
      </w:r>
      <w:r w:rsidRPr="007C3DDF">
        <w:rPr>
          <w:rFonts w:ascii="Times New Roman" w:hAnsi="Times New Roman" w:cs="Times New Roman"/>
          <w:sz w:val="24"/>
          <w:szCs w:val="24"/>
        </w:rPr>
        <w:t xml:space="preserve">Macros and defines used in specifying an </w:t>
      </w:r>
      <w:proofErr w:type="spellStart"/>
      <w:r w:rsidRPr="007C3DDF">
        <w:rPr>
          <w:rFonts w:ascii="Times New Roman" w:hAnsi="Times New Roman" w:cs="Times New Roman"/>
          <w:sz w:val="24"/>
          <w:szCs w:val="24"/>
        </w:rPr>
        <w:t>ioctl</w:t>
      </w:r>
      <w:proofErr w:type="spellEnd"/>
      <w:r w:rsidRPr="007C3DDF">
        <w:rPr>
          <w:rFonts w:ascii="Times New Roman" w:hAnsi="Times New Roman" w:cs="Times New Roman"/>
          <w:sz w:val="24"/>
          <w:szCs w:val="24"/>
        </w:rPr>
        <w:t xml:space="preserve"> request are located in this header file. We use the function </w:t>
      </w:r>
      <w:proofErr w:type="spellStart"/>
      <w:proofErr w:type="gramStart"/>
      <w:r w:rsidRPr="007C3DDF">
        <w:rPr>
          <w:rFonts w:ascii="Times New Roman" w:hAnsi="Times New Roman" w:cs="Times New Roman"/>
          <w:sz w:val="24"/>
          <w:szCs w:val="24"/>
        </w:rPr>
        <w:t>ioctl</w:t>
      </w:r>
      <w:proofErr w:type="spellEnd"/>
      <w:r w:rsidRPr="007C3DDF">
        <w:rPr>
          <w:rFonts w:ascii="Times New Roman" w:hAnsi="Times New Roman" w:cs="Times New Roman"/>
          <w:sz w:val="24"/>
          <w:szCs w:val="24"/>
        </w:rPr>
        <w:t>(</w:t>
      </w:r>
      <w:proofErr w:type="gramEnd"/>
      <w:r w:rsidRPr="007C3DDF">
        <w:rPr>
          <w:rFonts w:ascii="Times New Roman" w:hAnsi="Times New Roman" w:cs="Times New Roman"/>
          <w:sz w:val="24"/>
          <w:szCs w:val="24"/>
        </w:rPr>
        <w:t xml:space="preserve">) that is defined in this header file. </w:t>
      </w:r>
      <w:proofErr w:type="spellStart"/>
      <w:proofErr w:type="gramStart"/>
      <w:r w:rsidRPr="007C3DDF">
        <w:rPr>
          <w:rFonts w:ascii="Times New Roman" w:hAnsi="Times New Roman" w:cs="Times New Roman"/>
          <w:sz w:val="24"/>
          <w:szCs w:val="24"/>
        </w:rPr>
        <w:t>ioctl</w:t>
      </w:r>
      <w:proofErr w:type="spellEnd"/>
      <w:r w:rsidRPr="007C3DDF">
        <w:rPr>
          <w:rFonts w:ascii="Times New Roman" w:hAnsi="Times New Roman" w:cs="Times New Roman"/>
          <w:sz w:val="24"/>
          <w:szCs w:val="24"/>
        </w:rPr>
        <w:t>(</w:t>
      </w:r>
      <w:proofErr w:type="gramEnd"/>
      <w:r w:rsidRPr="007C3DDF">
        <w:rPr>
          <w:rFonts w:ascii="Times New Roman" w:hAnsi="Times New Roman" w:cs="Times New Roman"/>
          <w:sz w:val="24"/>
          <w:szCs w:val="24"/>
        </w:rPr>
        <w:t>) function is used to perform ARP cache operations.</w:t>
      </w:r>
    </w:p>
    <w:p w:rsidR="00005100" w:rsidRPr="007C3DDF" w:rsidRDefault="00000000">
      <w:pPr>
        <w:pStyle w:val="ListParagraph"/>
        <w:numPr>
          <w:ilvl w:val="0"/>
          <w:numId w:val="8"/>
        </w:numPr>
        <w:tabs>
          <w:tab w:val="left" w:pos="514"/>
        </w:tabs>
        <w:spacing w:before="198" w:line="259" w:lineRule="auto"/>
        <w:ind w:right="109" w:firstLine="0"/>
        <w:jc w:val="both"/>
        <w:rPr>
          <w:rFonts w:ascii="Times New Roman" w:hAnsi="Times New Roman" w:cs="Times New Roman"/>
          <w:sz w:val="24"/>
          <w:szCs w:val="24"/>
        </w:rPr>
      </w:pPr>
      <w:proofErr w:type="spellStart"/>
      <w:r w:rsidRPr="007C3DDF">
        <w:rPr>
          <w:rFonts w:ascii="Times New Roman" w:hAnsi="Times New Roman" w:cs="Times New Roman"/>
          <w:b/>
          <w:sz w:val="24"/>
          <w:szCs w:val="24"/>
        </w:rPr>
        <w:t>pcap.h</w:t>
      </w:r>
      <w:proofErr w:type="spellEnd"/>
      <w:r w:rsidRPr="007C3DDF">
        <w:rPr>
          <w:rFonts w:ascii="Times New Roman" w:hAnsi="Times New Roman" w:cs="Times New Roman"/>
          <w:b/>
          <w:sz w:val="24"/>
          <w:szCs w:val="24"/>
        </w:rPr>
        <w:t xml:space="preserve">: </w:t>
      </w:r>
      <w:r w:rsidRPr="007C3DDF">
        <w:rPr>
          <w:rFonts w:ascii="Times New Roman" w:hAnsi="Times New Roman" w:cs="Times New Roman"/>
          <w:sz w:val="24"/>
          <w:szCs w:val="24"/>
        </w:rPr>
        <w:t>Has function definitions that are required for packet capturing. Some of the functions</w:t>
      </w:r>
      <w:r w:rsidRPr="007C3DDF">
        <w:rPr>
          <w:rFonts w:ascii="Times New Roman" w:hAnsi="Times New Roman" w:cs="Times New Roman"/>
          <w:spacing w:val="-5"/>
          <w:sz w:val="24"/>
          <w:szCs w:val="24"/>
        </w:rPr>
        <w:t xml:space="preserve"> </w:t>
      </w:r>
      <w:r w:rsidRPr="007C3DDF">
        <w:rPr>
          <w:rFonts w:ascii="Times New Roman" w:hAnsi="Times New Roman" w:cs="Times New Roman"/>
          <w:sz w:val="24"/>
          <w:szCs w:val="24"/>
        </w:rPr>
        <w:t>are</w:t>
      </w:r>
      <w:r w:rsidRPr="007C3DDF">
        <w:rPr>
          <w:rFonts w:ascii="Times New Roman" w:hAnsi="Times New Roman" w:cs="Times New Roman"/>
          <w:spacing w:val="-5"/>
          <w:sz w:val="24"/>
          <w:szCs w:val="24"/>
        </w:rPr>
        <w:t xml:space="preserve"> </w:t>
      </w:r>
      <w:proofErr w:type="spellStart"/>
      <w:r w:rsidRPr="007C3DDF">
        <w:rPr>
          <w:rFonts w:ascii="Times New Roman" w:hAnsi="Times New Roman" w:cs="Times New Roman"/>
          <w:sz w:val="24"/>
          <w:szCs w:val="24"/>
        </w:rPr>
        <w:t>pcap_lookupdev</w:t>
      </w:r>
      <w:proofErr w:type="spellEnd"/>
      <w:r w:rsidRPr="007C3DDF">
        <w:rPr>
          <w:rFonts w:ascii="Times New Roman" w:hAnsi="Times New Roman" w:cs="Times New Roman"/>
          <w:sz w:val="24"/>
          <w:szCs w:val="24"/>
        </w:rPr>
        <w:t>(</w:t>
      </w:r>
      <w:proofErr w:type="gramStart"/>
      <w:r w:rsidRPr="007C3DDF">
        <w:rPr>
          <w:rFonts w:ascii="Times New Roman" w:hAnsi="Times New Roman" w:cs="Times New Roman"/>
          <w:sz w:val="24"/>
          <w:szCs w:val="24"/>
        </w:rPr>
        <w:t>),</w:t>
      </w:r>
      <w:proofErr w:type="spellStart"/>
      <w:r w:rsidRPr="007C3DDF">
        <w:rPr>
          <w:rFonts w:ascii="Times New Roman" w:hAnsi="Times New Roman" w:cs="Times New Roman"/>
          <w:sz w:val="24"/>
          <w:szCs w:val="24"/>
        </w:rPr>
        <w:t>pcap</w:t>
      </w:r>
      <w:proofErr w:type="gramEnd"/>
      <w:r w:rsidRPr="007C3DDF">
        <w:rPr>
          <w:rFonts w:ascii="Times New Roman" w:hAnsi="Times New Roman" w:cs="Times New Roman"/>
          <w:sz w:val="24"/>
          <w:szCs w:val="24"/>
        </w:rPr>
        <w:t>_open_live</w:t>
      </w:r>
      <w:proofErr w:type="spellEnd"/>
      <w:r w:rsidRPr="007C3DDF">
        <w:rPr>
          <w:rFonts w:ascii="Times New Roman" w:hAnsi="Times New Roman" w:cs="Times New Roman"/>
          <w:sz w:val="24"/>
          <w:szCs w:val="24"/>
        </w:rPr>
        <w:t>()</w:t>
      </w:r>
      <w:r w:rsidRPr="007C3DDF">
        <w:rPr>
          <w:rFonts w:ascii="Times New Roman" w:hAnsi="Times New Roman" w:cs="Times New Roman"/>
          <w:spacing w:val="-6"/>
          <w:sz w:val="24"/>
          <w:szCs w:val="24"/>
        </w:rPr>
        <w:t xml:space="preserve"> </w:t>
      </w:r>
      <w:r w:rsidRPr="007C3DDF">
        <w:rPr>
          <w:rFonts w:ascii="Times New Roman" w:hAnsi="Times New Roman" w:cs="Times New Roman"/>
          <w:sz w:val="24"/>
          <w:szCs w:val="24"/>
        </w:rPr>
        <w:t>and</w:t>
      </w:r>
      <w:r w:rsidRPr="007C3DDF">
        <w:rPr>
          <w:rFonts w:ascii="Times New Roman" w:hAnsi="Times New Roman" w:cs="Times New Roman"/>
          <w:spacing w:val="-5"/>
          <w:sz w:val="24"/>
          <w:szCs w:val="24"/>
        </w:rPr>
        <w:t xml:space="preserve"> </w:t>
      </w:r>
      <w:proofErr w:type="spellStart"/>
      <w:r w:rsidRPr="007C3DDF">
        <w:rPr>
          <w:rFonts w:ascii="Times New Roman" w:hAnsi="Times New Roman" w:cs="Times New Roman"/>
          <w:sz w:val="24"/>
          <w:szCs w:val="24"/>
        </w:rPr>
        <w:t>pcap_loop</w:t>
      </w:r>
      <w:proofErr w:type="spellEnd"/>
      <w:r w:rsidRPr="007C3DDF">
        <w:rPr>
          <w:rFonts w:ascii="Times New Roman" w:hAnsi="Times New Roman" w:cs="Times New Roman"/>
          <w:sz w:val="24"/>
          <w:szCs w:val="24"/>
        </w:rPr>
        <w:t>().</w:t>
      </w:r>
      <w:r w:rsidRPr="007C3DDF">
        <w:rPr>
          <w:rFonts w:ascii="Times New Roman" w:hAnsi="Times New Roman" w:cs="Times New Roman"/>
          <w:spacing w:val="-5"/>
          <w:sz w:val="24"/>
          <w:szCs w:val="24"/>
        </w:rPr>
        <w:t xml:space="preserve"> </w:t>
      </w:r>
      <w:proofErr w:type="spellStart"/>
      <w:r w:rsidRPr="007C3DDF">
        <w:rPr>
          <w:rFonts w:ascii="Times New Roman" w:hAnsi="Times New Roman" w:cs="Times New Roman"/>
          <w:sz w:val="24"/>
          <w:szCs w:val="24"/>
        </w:rPr>
        <w:t>pcap_</w:t>
      </w:r>
      <w:proofErr w:type="gramStart"/>
      <w:r w:rsidRPr="007C3DDF">
        <w:rPr>
          <w:rFonts w:ascii="Times New Roman" w:hAnsi="Times New Roman" w:cs="Times New Roman"/>
          <w:sz w:val="24"/>
          <w:szCs w:val="24"/>
        </w:rPr>
        <w:t>lookupdev</w:t>
      </w:r>
      <w:proofErr w:type="spellEnd"/>
      <w:r w:rsidRPr="007C3DDF">
        <w:rPr>
          <w:rFonts w:ascii="Times New Roman" w:hAnsi="Times New Roman" w:cs="Times New Roman"/>
          <w:sz w:val="24"/>
          <w:szCs w:val="24"/>
        </w:rPr>
        <w:t>(</w:t>
      </w:r>
      <w:proofErr w:type="gramEnd"/>
      <w:r w:rsidRPr="007C3DDF">
        <w:rPr>
          <w:rFonts w:ascii="Times New Roman" w:hAnsi="Times New Roman" w:cs="Times New Roman"/>
          <w:sz w:val="24"/>
          <w:szCs w:val="24"/>
        </w:rPr>
        <w:t>)</w:t>
      </w:r>
      <w:r w:rsidRPr="007C3DDF">
        <w:rPr>
          <w:rFonts w:ascii="Times New Roman" w:hAnsi="Times New Roman" w:cs="Times New Roman"/>
          <w:spacing w:val="-5"/>
          <w:sz w:val="24"/>
          <w:szCs w:val="24"/>
        </w:rPr>
        <w:t xml:space="preserve"> </w:t>
      </w:r>
      <w:r w:rsidRPr="007C3DDF">
        <w:rPr>
          <w:rFonts w:ascii="Times New Roman" w:hAnsi="Times New Roman" w:cs="Times New Roman"/>
          <w:sz w:val="24"/>
          <w:szCs w:val="24"/>
        </w:rPr>
        <w:t xml:space="preserve">is used to initialize the network </w:t>
      </w:r>
      <w:proofErr w:type="spellStart"/>
      <w:r w:rsidRPr="007C3DDF">
        <w:rPr>
          <w:rFonts w:ascii="Times New Roman" w:hAnsi="Times New Roman" w:cs="Times New Roman"/>
          <w:sz w:val="24"/>
          <w:szCs w:val="24"/>
        </w:rPr>
        <w:t>device.The</w:t>
      </w:r>
      <w:proofErr w:type="spellEnd"/>
      <w:r w:rsidRPr="007C3DDF">
        <w:rPr>
          <w:rFonts w:ascii="Times New Roman" w:hAnsi="Times New Roman" w:cs="Times New Roman"/>
          <w:sz w:val="24"/>
          <w:szCs w:val="24"/>
        </w:rPr>
        <w:t xml:space="preserve"> device to be sniffed is opened using the </w:t>
      </w:r>
      <w:proofErr w:type="spellStart"/>
      <w:r w:rsidRPr="007C3DDF">
        <w:rPr>
          <w:rFonts w:ascii="Times New Roman" w:hAnsi="Times New Roman" w:cs="Times New Roman"/>
          <w:sz w:val="24"/>
          <w:szCs w:val="24"/>
        </w:rPr>
        <w:t>pcap_open_live</w:t>
      </w:r>
      <w:proofErr w:type="spellEnd"/>
      <w:r w:rsidRPr="007C3DDF">
        <w:rPr>
          <w:rFonts w:ascii="Times New Roman" w:hAnsi="Times New Roman" w:cs="Times New Roman"/>
          <w:sz w:val="24"/>
          <w:szCs w:val="24"/>
        </w:rPr>
        <w:t xml:space="preserve">(). </w:t>
      </w:r>
      <w:proofErr w:type="spellStart"/>
      <w:r w:rsidRPr="007C3DDF">
        <w:rPr>
          <w:rFonts w:ascii="Times New Roman" w:hAnsi="Times New Roman" w:cs="Times New Roman"/>
          <w:sz w:val="24"/>
          <w:szCs w:val="24"/>
        </w:rPr>
        <w:t>Pcap_</w:t>
      </w:r>
      <w:proofErr w:type="gramStart"/>
      <w:r w:rsidRPr="007C3DDF">
        <w:rPr>
          <w:rFonts w:ascii="Times New Roman" w:hAnsi="Times New Roman" w:cs="Times New Roman"/>
          <w:sz w:val="24"/>
          <w:szCs w:val="24"/>
        </w:rPr>
        <w:t>loop</w:t>
      </w:r>
      <w:proofErr w:type="spellEnd"/>
      <w:r w:rsidRPr="007C3DDF">
        <w:rPr>
          <w:rFonts w:ascii="Times New Roman" w:hAnsi="Times New Roman" w:cs="Times New Roman"/>
          <w:sz w:val="24"/>
          <w:szCs w:val="24"/>
        </w:rPr>
        <w:t>(</w:t>
      </w:r>
      <w:proofErr w:type="gramEnd"/>
      <w:r w:rsidRPr="007C3DDF">
        <w:rPr>
          <w:rFonts w:ascii="Times New Roman" w:hAnsi="Times New Roman" w:cs="Times New Roman"/>
          <w:sz w:val="24"/>
          <w:szCs w:val="24"/>
        </w:rPr>
        <w:t>) determines the number of packets to be sniffed.</w:t>
      </w:r>
    </w:p>
    <w:p w:rsidR="00005100" w:rsidRPr="007C3DDF" w:rsidRDefault="00005100">
      <w:pPr>
        <w:spacing w:line="259" w:lineRule="auto"/>
        <w:jc w:val="both"/>
        <w:rPr>
          <w:rFonts w:ascii="Times New Roman" w:hAnsi="Times New Roman" w:cs="Times New Roman"/>
          <w:sz w:val="24"/>
          <w:szCs w:val="24"/>
        </w:rPr>
        <w:sectPr w:rsidR="00005100" w:rsidRPr="007C3DDF">
          <w:type w:val="continuous"/>
          <w:pgSz w:w="11910" w:h="16840"/>
          <w:pgMar w:top="1920" w:right="1020" w:bottom="280" w:left="1020" w:header="720" w:footer="720" w:gutter="0"/>
          <w:cols w:space="720"/>
        </w:sectPr>
      </w:pPr>
    </w:p>
    <w:p w:rsidR="00005100" w:rsidRPr="007C3DDF" w:rsidRDefault="00000000">
      <w:pPr>
        <w:pStyle w:val="ListParagraph"/>
        <w:numPr>
          <w:ilvl w:val="0"/>
          <w:numId w:val="8"/>
        </w:numPr>
        <w:tabs>
          <w:tab w:val="left" w:pos="529"/>
        </w:tabs>
        <w:spacing w:before="87" w:line="259" w:lineRule="auto"/>
        <w:ind w:left="113" w:right="110" w:firstLine="0"/>
        <w:jc w:val="both"/>
        <w:rPr>
          <w:rFonts w:ascii="Times New Roman" w:hAnsi="Times New Roman" w:cs="Times New Roman"/>
          <w:sz w:val="24"/>
          <w:szCs w:val="24"/>
        </w:rPr>
      </w:pPr>
      <w:r w:rsidRPr="007C3DDF">
        <w:rPr>
          <w:rFonts w:ascii="Times New Roman" w:hAnsi="Times New Roman" w:cs="Times New Roman"/>
          <w:b/>
          <w:sz w:val="24"/>
          <w:szCs w:val="24"/>
        </w:rPr>
        <w:lastRenderedPageBreak/>
        <w:t>net/</w:t>
      </w:r>
      <w:proofErr w:type="spellStart"/>
      <w:r w:rsidRPr="007C3DDF">
        <w:rPr>
          <w:rFonts w:ascii="Times New Roman" w:hAnsi="Times New Roman" w:cs="Times New Roman"/>
          <w:b/>
          <w:sz w:val="24"/>
          <w:szCs w:val="24"/>
        </w:rPr>
        <w:t>if_arp.h</w:t>
      </w:r>
      <w:proofErr w:type="spellEnd"/>
      <w:r w:rsidRPr="007C3DDF">
        <w:rPr>
          <w:rFonts w:ascii="Times New Roman" w:hAnsi="Times New Roman" w:cs="Times New Roman"/>
          <w:b/>
          <w:sz w:val="24"/>
          <w:szCs w:val="24"/>
        </w:rPr>
        <w:t xml:space="preserve">: </w:t>
      </w:r>
      <w:r w:rsidRPr="007C3DDF">
        <w:rPr>
          <w:rFonts w:ascii="Times New Roman" w:hAnsi="Times New Roman" w:cs="Times New Roman"/>
          <w:sz w:val="24"/>
          <w:szCs w:val="24"/>
        </w:rPr>
        <w:t xml:space="preserve">Contains the definitions for Address Resolution Protocol. We use this to manipulate the ARP request structure and its data members </w:t>
      </w:r>
      <w:proofErr w:type="spellStart"/>
      <w:r w:rsidRPr="007C3DDF">
        <w:rPr>
          <w:rFonts w:ascii="Times New Roman" w:hAnsi="Times New Roman" w:cs="Times New Roman"/>
          <w:sz w:val="24"/>
          <w:szCs w:val="24"/>
        </w:rPr>
        <w:t>arp_</w:t>
      </w:r>
      <w:proofErr w:type="gramStart"/>
      <w:r w:rsidRPr="007C3DDF">
        <w:rPr>
          <w:rFonts w:ascii="Times New Roman" w:hAnsi="Times New Roman" w:cs="Times New Roman"/>
          <w:sz w:val="24"/>
          <w:szCs w:val="24"/>
        </w:rPr>
        <w:t>pa,arp</w:t>
      </w:r>
      <w:proofErr w:type="gramEnd"/>
      <w:r w:rsidRPr="007C3DDF">
        <w:rPr>
          <w:rFonts w:ascii="Times New Roman" w:hAnsi="Times New Roman" w:cs="Times New Roman"/>
          <w:sz w:val="24"/>
          <w:szCs w:val="24"/>
        </w:rPr>
        <w:t>_dev</w:t>
      </w:r>
      <w:proofErr w:type="spellEnd"/>
      <w:r w:rsidRPr="007C3DDF">
        <w:rPr>
          <w:rFonts w:ascii="Times New Roman" w:hAnsi="Times New Roman" w:cs="Times New Roman"/>
          <w:sz w:val="24"/>
          <w:szCs w:val="24"/>
        </w:rPr>
        <w:t xml:space="preserve"> and </w:t>
      </w:r>
      <w:proofErr w:type="spellStart"/>
      <w:r w:rsidRPr="007C3DDF">
        <w:rPr>
          <w:rFonts w:ascii="Times New Roman" w:hAnsi="Times New Roman" w:cs="Times New Roman"/>
          <w:sz w:val="24"/>
          <w:szCs w:val="24"/>
        </w:rPr>
        <w:t>arp_ha</w:t>
      </w:r>
      <w:proofErr w:type="spellEnd"/>
      <w:r w:rsidRPr="007C3DDF">
        <w:rPr>
          <w:rFonts w:ascii="Times New Roman" w:hAnsi="Times New Roman" w:cs="Times New Roman"/>
          <w:sz w:val="24"/>
          <w:szCs w:val="24"/>
        </w:rPr>
        <w:t xml:space="preserve">. The </w:t>
      </w:r>
      <w:proofErr w:type="spellStart"/>
      <w:r w:rsidRPr="007C3DDF">
        <w:rPr>
          <w:rFonts w:ascii="Times New Roman" w:hAnsi="Times New Roman" w:cs="Times New Roman"/>
          <w:sz w:val="24"/>
          <w:szCs w:val="24"/>
        </w:rPr>
        <w:t>arp_ha</w:t>
      </w:r>
      <w:proofErr w:type="spellEnd"/>
      <w:r w:rsidRPr="007C3DDF">
        <w:rPr>
          <w:rFonts w:ascii="Times New Roman" w:hAnsi="Times New Roman" w:cs="Times New Roman"/>
          <w:sz w:val="24"/>
          <w:szCs w:val="24"/>
        </w:rPr>
        <w:t xml:space="preserve"> structure’s data member </w:t>
      </w:r>
      <w:proofErr w:type="spellStart"/>
      <w:r w:rsidRPr="007C3DDF">
        <w:rPr>
          <w:rFonts w:ascii="Times New Roman" w:hAnsi="Times New Roman" w:cs="Times New Roman"/>
          <w:sz w:val="24"/>
          <w:szCs w:val="24"/>
        </w:rPr>
        <w:t>sa_</w:t>
      </w:r>
      <w:proofErr w:type="gramStart"/>
      <w:r w:rsidRPr="007C3DDF">
        <w:rPr>
          <w:rFonts w:ascii="Times New Roman" w:hAnsi="Times New Roman" w:cs="Times New Roman"/>
          <w:sz w:val="24"/>
          <w:szCs w:val="24"/>
        </w:rPr>
        <w:t>data</w:t>
      </w:r>
      <w:proofErr w:type="spellEnd"/>
      <w:r w:rsidRPr="007C3DDF">
        <w:rPr>
          <w:rFonts w:ascii="Times New Roman" w:hAnsi="Times New Roman" w:cs="Times New Roman"/>
          <w:sz w:val="24"/>
          <w:szCs w:val="24"/>
        </w:rPr>
        <w:t>[</w:t>
      </w:r>
      <w:proofErr w:type="gramEnd"/>
      <w:r w:rsidRPr="007C3DDF">
        <w:rPr>
          <w:rFonts w:ascii="Times New Roman" w:hAnsi="Times New Roman" w:cs="Times New Roman"/>
          <w:sz w:val="24"/>
          <w:szCs w:val="24"/>
        </w:rPr>
        <w:t xml:space="preserve"> ] has the hardware address.</w:t>
      </w:r>
    </w:p>
    <w:p w:rsidR="00005100" w:rsidRPr="007C3DDF" w:rsidRDefault="00000000">
      <w:pPr>
        <w:pStyle w:val="ListParagraph"/>
        <w:numPr>
          <w:ilvl w:val="0"/>
          <w:numId w:val="8"/>
        </w:numPr>
        <w:tabs>
          <w:tab w:val="left" w:pos="511"/>
        </w:tabs>
        <w:spacing w:before="200" w:line="259" w:lineRule="auto"/>
        <w:ind w:left="113" w:right="112" w:firstLine="0"/>
        <w:jc w:val="both"/>
        <w:rPr>
          <w:rFonts w:ascii="Times New Roman" w:hAnsi="Times New Roman" w:cs="Times New Roman"/>
          <w:sz w:val="24"/>
          <w:szCs w:val="24"/>
        </w:rPr>
      </w:pPr>
      <w:proofErr w:type="spellStart"/>
      <w:r w:rsidRPr="007C3DDF">
        <w:rPr>
          <w:rFonts w:ascii="Times New Roman" w:hAnsi="Times New Roman" w:cs="Times New Roman"/>
          <w:b/>
          <w:sz w:val="24"/>
          <w:szCs w:val="24"/>
        </w:rPr>
        <w:t>errno.h</w:t>
      </w:r>
      <w:proofErr w:type="spellEnd"/>
      <w:r w:rsidRPr="007C3DDF">
        <w:rPr>
          <w:rFonts w:ascii="Times New Roman" w:hAnsi="Times New Roman" w:cs="Times New Roman"/>
          <w:b/>
          <w:sz w:val="24"/>
          <w:szCs w:val="24"/>
        </w:rPr>
        <w:t xml:space="preserve">: </w:t>
      </w:r>
      <w:r w:rsidRPr="007C3DDF">
        <w:rPr>
          <w:rFonts w:ascii="Times New Roman" w:hAnsi="Times New Roman" w:cs="Times New Roman"/>
          <w:sz w:val="24"/>
          <w:szCs w:val="24"/>
        </w:rPr>
        <w:t xml:space="preserve">It sets an error number when an error and that error can be displayed using </w:t>
      </w:r>
      <w:proofErr w:type="spellStart"/>
      <w:r w:rsidRPr="007C3DDF">
        <w:rPr>
          <w:rFonts w:ascii="Times New Roman" w:hAnsi="Times New Roman" w:cs="Times New Roman"/>
          <w:sz w:val="24"/>
          <w:szCs w:val="24"/>
        </w:rPr>
        <w:t>perror</w:t>
      </w:r>
      <w:proofErr w:type="spellEnd"/>
      <w:r w:rsidRPr="007C3DDF">
        <w:rPr>
          <w:rFonts w:ascii="Times New Roman" w:hAnsi="Times New Roman" w:cs="Times New Roman"/>
          <w:sz w:val="24"/>
          <w:szCs w:val="24"/>
        </w:rPr>
        <w:t xml:space="preserve"> function. It has symbolic error names. The error number is never set to zero by any library function.</w:t>
      </w:r>
    </w:p>
    <w:p w:rsidR="00005100" w:rsidRPr="007C3DDF" w:rsidRDefault="00000000">
      <w:pPr>
        <w:pStyle w:val="ListParagraph"/>
        <w:numPr>
          <w:ilvl w:val="0"/>
          <w:numId w:val="8"/>
        </w:numPr>
        <w:tabs>
          <w:tab w:val="left" w:pos="478"/>
        </w:tabs>
        <w:spacing w:before="199" w:line="259" w:lineRule="auto"/>
        <w:ind w:left="113" w:right="112" w:firstLine="0"/>
        <w:jc w:val="both"/>
        <w:rPr>
          <w:rFonts w:ascii="Times New Roman" w:hAnsi="Times New Roman" w:cs="Times New Roman"/>
          <w:sz w:val="24"/>
          <w:szCs w:val="24"/>
        </w:rPr>
      </w:pPr>
      <w:proofErr w:type="spellStart"/>
      <w:r w:rsidRPr="007C3DDF">
        <w:rPr>
          <w:rFonts w:ascii="Times New Roman" w:hAnsi="Times New Roman" w:cs="Times New Roman"/>
          <w:b/>
          <w:sz w:val="24"/>
          <w:szCs w:val="24"/>
        </w:rPr>
        <w:t>arpa</w:t>
      </w:r>
      <w:proofErr w:type="spellEnd"/>
      <w:r w:rsidRPr="007C3DDF">
        <w:rPr>
          <w:rFonts w:ascii="Times New Roman" w:hAnsi="Times New Roman" w:cs="Times New Roman"/>
          <w:b/>
          <w:sz w:val="24"/>
          <w:szCs w:val="24"/>
        </w:rPr>
        <w:t>/</w:t>
      </w:r>
      <w:proofErr w:type="spellStart"/>
      <w:r w:rsidRPr="007C3DDF">
        <w:rPr>
          <w:rFonts w:ascii="Times New Roman" w:hAnsi="Times New Roman" w:cs="Times New Roman"/>
          <w:b/>
          <w:sz w:val="24"/>
          <w:szCs w:val="24"/>
        </w:rPr>
        <w:t>inet.h</w:t>
      </w:r>
      <w:proofErr w:type="spellEnd"/>
      <w:r w:rsidRPr="007C3DDF">
        <w:rPr>
          <w:rFonts w:ascii="Times New Roman" w:hAnsi="Times New Roman" w:cs="Times New Roman"/>
          <w:b/>
          <w:sz w:val="24"/>
          <w:szCs w:val="24"/>
        </w:rPr>
        <w:t>:</w:t>
      </w:r>
      <w:r w:rsidRPr="007C3DDF">
        <w:rPr>
          <w:rFonts w:ascii="Times New Roman" w:hAnsi="Times New Roman" w:cs="Times New Roman"/>
          <w:b/>
          <w:spacing w:val="-10"/>
          <w:sz w:val="24"/>
          <w:szCs w:val="24"/>
        </w:rPr>
        <w:t xml:space="preserve"> </w:t>
      </w:r>
      <w:r w:rsidRPr="007C3DDF">
        <w:rPr>
          <w:rFonts w:ascii="Times New Roman" w:hAnsi="Times New Roman" w:cs="Times New Roman"/>
          <w:sz w:val="24"/>
          <w:szCs w:val="24"/>
        </w:rPr>
        <w:t>This</w:t>
      </w:r>
      <w:r w:rsidRPr="007C3DDF">
        <w:rPr>
          <w:rFonts w:ascii="Times New Roman" w:hAnsi="Times New Roman" w:cs="Times New Roman"/>
          <w:spacing w:val="-10"/>
          <w:sz w:val="24"/>
          <w:szCs w:val="24"/>
        </w:rPr>
        <w:t xml:space="preserve"> </w:t>
      </w:r>
      <w:r w:rsidRPr="007C3DDF">
        <w:rPr>
          <w:rFonts w:ascii="Times New Roman" w:hAnsi="Times New Roman" w:cs="Times New Roman"/>
          <w:sz w:val="24"/>
          <w:szCs w:val="24"/>
        </w:rPr>
        <w:t>is</w:t>
      </w:r>
      <w:r w:rsidRPr="007C3DDF">
        <w:rPr>
          <w:rFonts w:ascii="Times New Roman" w:hAnsi="Times New Roman" w:cs="Times New Roman"/>
          <w:spacing w:val="-10"/>
          <w:sz w:val="24"/>
          <w:szCs w:val="24"/>
        </w:rPr>
        <w:t xml:space="preserve"> </w:t>
      </w:r>
      <w:r w:rsidRPr="007C3DDF">
        <w:rPr>
          <w:rFonts w:ascii="Times New Roman" w:hAnsi="Times New Roman" w:cs="Times New Roman"/>
          <w:sz w:val="24"/>
          <w:szCs w:val="24"/>
        </w:rPr>
        <w:t>used</w:t>
      </w:r>
      <w:r w:rsidRPr="007C3DDF">
        <w:rPr>
          <w:rFonts w:ascii="Times New Roman" w:hAnsi="Times New Roman" w:cs="Times New Roman"/>
          <w:spacing w:val="-10"/>
          <w:sz w:val="24"/>
          <w:szCs w:val="24"/>
        </w:rPr>
        <w:t xml:space="preserve"> </w:t>
      </w:r>
      <w:r w:rsidRPr="007C3DDF">
        <w:rPr>
          <w:rFonts w:ascii="Times New Roman" w:hAnsi="Times New Roman" w:cs="Times New Roman"/>
          <w:sz w:val="24"/>
          <w:szCs w:val="24"/>
        </w:rPr>
        <w:t>to</w:t>
      </w:r>
      <w:r w:rsidRPr="007C3DDF">
        <w:rPr>
          <w:rFonts w:ascii="Times New Roman" w:hAnsi="Times New Roman" w:cs="Times New Roman"/>
          <w:spacing w:val="-10"/>
          <w:sz w:val="24"/>
          <w:szCs w:val="24"/>
        </w:rPr>
        <w:t xml:space="preserve"> </w:t>
      </w:r>
      <w:r w:rsidRPr="007C3DDF">
        <w:rPr>
          <w:rFonts w:ascii="Times New Roman" w:hAnsi="Times New Roman" w:cs="Times New Roman"/>
          <w:sz w:val="24"/>
          <w:szCs w:val="24"/>
        </w:rPr>
        <w:t>convert</w:t>
      </w:r>
      <w:r w:rsidRPr="007C3DDF">
        <w:rPr>
          <w:rFonts w:ascii="Times New Roman" w:hAnsi="Times New Roman" w:cs="Times New Roman"/>
          <w:spacing w:val="-10"/>
          <w:sz w:val="24"/>
          <w:szCs w:val="24"/>
        </w:rPr>
        <w:t xml:space="preserve"> </w:t>
      </w:r>
      <w:r w:rsidRPr="007C3DDF">
        <w:rPr>
          <w:rFonts w:ascii="Times New Roman" w:hAnsi="Times New Roman" w:cs="Times New Roman"/>
          <w:sz w:val="24"/>
          <w:szCs w:val="24"/>
        </w:rPr>
        <w:t>internet</w:t>
      </w:r>
      <w:r w:rsidRPr="007C3DDF">
        <w:rPr>
          <w:rFonts w:ascii="Times New Roman" w:hAnsi="Times New Roman" w:cs="Times New Roman"/>
          <w:spacing w:val="-10"/>
          <w:sz w:val="24"/>
          <w:szCs w:val="24"/>
        </w:rPr>
        <w:t xml:space="preserve"> </w:t>
      </w:r>
      <w:r w:rsidRPr="007C3DDF">
        <w:rPr>
          <w:rFonts w:ascii="Times New Roman" w:hAnsi="Times New Roman" w:cs="Times New Roman"/>
          <w:sz w:val="24"/>
          <w:szCs w:val="24"/>
        </w:rPr>
        <w:t>addresses</w:t>
      </w:r>
      <w:r w:rsidRPr="007C3DDF">
        <w:rPr>
          <w:rFonts w:ascii="Times New Roman" w:hAnsi="Times New Roman" w:cs="Times New Roman"/>
          <w:spacing w:val="-10"/>
          <w:sz w:val="24"/>
          <w:szCs w:val="24"/>
        </w:rPr>
        <w:t xml:space="preserve"> </w:t>
      </w:r>
      <w:r w:rsidRPr="007C3DDF">
        <w:rPr>
          <w:rFonts w:ascii="Times New Roman" w:hAnsi="Times New Roman" w:cs="Times New Roman"/>
          <w:sz w:val="24"/>
          <w:szCs w:val="24"/>
        </w:rPr>
        <w:t>between</w:t>
      </w:r>
      <w:r w:rsidRPr="007C3DDF">
        <w:rPr>
          <w:rFonts w:ascii="Times New Roman" w:hAnsi="Times New Roman" w:cs="Times New Roman"/>
          <w:spacing w:val="-10"/>
          <w:sz w:val="24"/>
          <w:szCs w:val="24"/>
        </w:rPr>
        <w:t xml:space="preserve"> </w:t>
      </w:r>
      <w:r w:rsidRPr="007C3DDF">
        <w:rPr>
          <w:rFonts w:ascii="Times New Roman" w:hAnsi="Times New Roman" w:cs="Times New Roman"/>
          <w:sz w:val="24"/>
          <w:szCs w:val="24"/>
        </w:rPr>
        <w:t>ASCII</w:t>
      </w:r>
      <w:r w:rsidRPr="007C3DDF">
        <w:rPr>
          <w:rFonts w:ascii="Times New Roman" w:hAnsi="Times New Roman" w:cs="Times New Roman"/>
          <w:spacing w:val="-10"/>
          <w:sz w:val="24"/>
          <w:szCs w:val="24"/>
        </w:rPr>
        <w:t xml:space="preserve"> </w:t>
      </w:r>
      <w:r w:rsidRPr="007C3DDF">
        <w:rPr>
          <w:rFonts w:ascii="Times New Roman" w:hAnsi="Times New Roman" w:cs="Times New Roman"/>
          <w:sz w:val="24"/>
          <w:szCs w:val="24"/>
        </w:rPr>
        <w:t>strings</w:t>
      </w:r>
      <w:r w:rsidRPr="007C3DDF">
        <w:rPr>
          <w:rFonts w:ascii="Times New Roman" w:hAnsi="Times New Roman" w:cs="Times New Roman"/>
          <w:spacing w:val="-10"/>
          <w:sz w:val="24"/>
          <w:szCs w:val="24"/>
        </w:rPr>
        <w:t xml:space="preserve"> </w:t>
      </w:r>
      <w:r w:rsidRPr="007C3DDF">
        <w:rPr>
          <w:rFonts w:ascii="Times New Roman" w:hAnsi="Times New Roman" w:cs="Times New Roman"/>
          <w:sz w:val="24"/>
          <w:szCs w:val="24"/>
        </w:rPr>
        <w:t>and</w:t>
      </w:r>
      <w:r w:rsidRPr="007C3DDF">
        <w:rPr>
          <w:rFonts w:ascii="Times New Roman" w:hAnsi="Times New Roman" w:cs="Times New Roman"/>
          <w:spacing w:val="-10"/>
          <w:sz w:val="24"/>
          <w:szCs w:val="24"/>
        </w:rPr>
        <w:t xml:space="preserve"> </w:t>
      </w:r>
      <w:r w:rsidRPr="007C3DDF">
        <w:rPr>
          <w:rFonts w:ascii="Times New Roman" w:hAnsi="Times New Roman" w:cs="Times New Roman"/>
          <w:sz w:val="24"/>
          <w:szCs w:val="24"/>
        </w:rPr>
        <w:t>network byte</w:t>
      </w:r>
      <w:r w:rsidRPr="007C3DDF">
        <w:rPr>
          <w:rFonts w:ascii="Times New Roman" w:hAnsi="Times New Roman" w:cs="Times New Roman"/>
          <w:spacing w:val="-8"/>
          <w:sz w:val="24"/>
          <w:szCs w:val="24"/>
        </w:rPr>
        <w:t xml:space="preserve"> </w:t>
      </w:r>
      <w:r w:rsidRPr="007C3DDF">
        <w:rPr>
          <w:rFonts w:ascii="Times New Roman" w:hAnsi="Times New Roman" w:cs="Times New Roman"/>
          <w:sz w:val="24"/>
          <w:szCs w:val="24"/>
        </w:rPr>
        <w:t>ordered</w:t>
      </w:r>
      <w:r w:rsidRPr="007C3DDF">
        <w:rPr>
          <w:rFonts w:ascii="Times New Roman" w:hAnsi="Times New Roman" w:cs="Times New Roman"/>
          <w:spacing w:val="-9"/>
          <w:sz w:val="24"/>
          <w:szCs w:val="24"/>
        </w:rPr>
        <w:t xml:space="preserve"> </w:t>
      </w:r>
      <w:r w:rsidRPr="007C3DDF">
        <w:rPr>
          <w:rFonts w:ascii="Times New Roman" w:hAnsi="Times New Roman" w:cs="Times New Roman"/>
          <w:sz w:val="24"/>
          <w:szCs w:val="24"/>
        </w:rPr>
        <w:t>binary</w:t>
      </w:r>
      <w:r w:rsidRPr="007C3DDF">
        <w:rPr>
          <w:rFonts w:ascii="Times New Roman" w:hAnsi="Times New Roman" w:cs="Times New Roman"/>
          <w:spacing w:val="-7"/>
          <w:sz w:val="24"/>
          <w:szCs w:val="24"/>
        </w:rPr>
        <w:t xml:space="preserve"> </w:t>
      </w:r>
      <w:r w:rsidRPr="007C3DDF">
        <w:rPr>
          <w:rFonts w:ascii="Times New Roman" w:hAnsi="Times New Roman" w:cs="Times New Roman"/>
          <w:sz w:val="24"/>
          <w:szCs w:val="24"/>
        </w:rPr>
        <w:t>values</w:t>
      </w:r>
      <w:r w:rsidRPr="007C3DDF">
        <w:rPr>
          <w:rFonts w:ascii="Times New Roman" w:hAnsi="Times New Roman" w:cs="Times New Roman"/>
          <w:spacing w:val="-8"/>
          <w:sz w:val="24"/>
          <w:szCs w:val="24"/>
        </w:rPr>
        <w:t xml:space="preserve"> </w:t>
      </w:r>
      <w:r w:rsidRPr="007C3DDF">
        <w:rPr>
          <w:rFonts w:ascii="Times New Roman" w:hAnsi="Times New Roman" w:cs="Times New Roman"/>
          <w:sz w:val="24"/>
          <w:szCs w:val="24"/>
        </w:rPr>
        <w:t>(values</w:t>
      </w:r>
      <w:r w:rsidRPr="007C3DDF">
        <w:rPr>
          <w:rFonts w:ascii="Times New Roman" w:hAnsi="Times New Roman" w:cs="Times New Roman"/>
          <w:spacing w:val="-8"/>
          <w:sz w:val="24"/>
          <w:szCs w:val="24"/>
        </w:rPr>
        <w:t xml:space="preserve"> </w:t>
      </w:r>
      <w:r w:rsidRPr="007C3DDF">
        <w:rPr>
          <w:rFonts w:ascii="Times New Roman" w:hAnsi="Times New Roman" w:cs="Times New Roman"/>
          <w:sz w:val="24"/>
          <w:szCs w:val="24"/>
        </w:rPr>
        <w:t>that</w:t>
      </w:r>
      <w:r w:rsidRPr="007C3DDF">
        <w:rPr>
          <w:rFonts w:ascii="Times New Roman" w:hAnsi="Times New Roman" w:cs="Times New Roman"/>
          <w:spacing w:val="-8"/>
          <w:sz w:val="24"/>
          <w:szCs w:val="24"/>
        </w:rPr>
        <w:t xml:space="preserve"> </w:t>
      </w:r>
      <w:r w:rsidRPr="007C3DDF">
        <w:rPr>
          <w:rFonts w:ascii="Times New Roman" w:hAnsi="Times New Roman" w:cs="Times New Roman"/>
          <w:sz w:val="24"/>
          <w:szCs w:val="24"/>
        </w:rPr>
        <w:t>are</w:t>
      </w:r>
      <w:r w:rsidRPr="007C3DDF">
        <w:rPr>
          <w:rFonts w:ascii="Times New Roman" w:hAnsi="Times New Roman" w:cs="Times New Roman"/>
          <w:spacing w:val="-7"/>
          <w:sz w:val="24"/>
          <w:szCs w:val="24"/>
        </w:rPr>
        <w:t xml:space="preserve"> </w:t>
      </w:r>
      <w:r w:rsidRPr="007C3DDF">
        <w:rPr>
          <w:rFonts w:ascii="Times New Roman" w:hAnsi="Times New Roman" w:cs="Times New Roman"/>
          <w:sz w:val="24"/>
          <w:szCs w:val="24"/>
        </w:rPr>
        <w:t>stored</w:t>
      </w:r>
      <w:r w:rsidRPr="007C3DDF">
        <w:rPr>
          <w:rFonts w:ascii="Times New Roman" w:hAnsi="Times New Roman" w:cs="Times New Roman"/>
          <w:spacing w:val="-9"/>
          <w:sz w:val="24"/>
          <w:szCs w:val="24"/>
        </w:rPr>
        <w:t xml:space="preserve"> </w:t>
      </w:r>
      <w:r w:rsidRPr="007C3DDF">
        <w:rPr>
          <w:rFonts w:ascii="Times New Roman" w:hAnsi="Times New Roman" w:cs="Times New Roman"/>
          <w:sz w:val="24"/>
          <w:szCs w:val="24"/>
        </w:rPr>
        <w:t>in</w:t>
      </w:r>
      <w:r w:rsidRPr="007C3DDF">
        <w:rPr>
          <w:rFonts w:ascii="Times New Roman" w:hAnsi="Times New Roman" w:cs="Times New Roman"/>
          <w:spacing w:val="-8"/>
          <w:sz w:val="24"/>
          <w:szCs w:val="24"/>
        </w:rPr>
        <w:t xml:space="preserve"> </w:t>
      </w:r>
      <w:r w:rsidRPr="007C3DDF">
        <w:rPr>
          <w:rFonts w:ascii="Times New Roman" w:hAnsi="Times New Roman" w:cs="Times New Roman"/>
          <w:sz w:val="24"/>
          <w:szCs w:val="24"/>
        </w:rPr>
        <w:t>socket</w:t>
      </w:r>
      <w:r w:rsidRPr="007C3DDF">
        <w:rPr>
          <w:rFonts w:ascii="Times New Roman" w:hAnsi="Times New Roman" w:cs="Times New Roman"/>
          <w:spacing w:val="-8"/>
          <w:sz w:val="24"/>
          <w:szCs w:val="24"/>
        </w:rPr>
        <w:t xml:space="preserve"> </w:t>
      </w:r>
      <w:r w:rsidRPr="007C3DDF">
        <w:rPr>
          <w:rFonts w:ascii="Times New Roman" w:hAnsi="Times New Roman" w:cs="Times New Roman"/>
          <w:sz w:val="24"/>
          <w:szCs w:val="24"/>
        </w:rPr>
        <w:t>address</w:t>
      </w:r>
      <w:r w:rsidRPr="007C3DDF">
        <w:rPr>
          <w:rFonts w:ascii="Times New Roman" w:hAnsi="Times New Roman" w:cs="Times New Roman"/>
          <w:spacing w:val="-8"/>
          <w:sz w:val="24"/>
          <w:szCs w:val="24"/>
        </w:rPr>
        <w:t xml:space="preserve"> </w:t>
      </w:r>
      <w:r w:rsidRPr="007C3DDF">
        <w:rPr>
          <w:rFonts w:ascii="Times New Roman" w:hAnsi="Times New Roman" w:cs="Times New Roman"/>
          <w:sz w:val="24"/>
          <w:szCs w:val="24"/>
        </w:rPr>
        <w:t>structures).</w:t>
      </w:r>
      <w:r w:rsidRPr="007C3DDF">
        <w:rPr>
          <w:rFonts w:ascii="Times New Roman" w:hAnsi="Times New Roman" w:cs="Times New Roman"/>
          <w:spacing w:val="-8"/>
          <w:sz w:val="24"/>
          <w:szCs w:val="24"/>
        </w:rPr>
        <w:t xml:space="preserve"> </w:t>
      </w:r>
      <w:r w:rsidRPr="007C3DDF">
        <w:rPr>
          <w:rFonts w:ascii="Times New Roman" w:hAnsi="Times New Roman" w:cs="Times New Roman"/>
          <w:sz w:val="24"/>
          <w:szCs w:val="24"/>
        </w:rPr>
        <w:t>It</w:t>
      </w:r>
      <w:r w:rsidRPr="007C3DDF">
        <w:rPr>
          <w:rFonts w:ascii="Times New Roman" w:hAnsi="Times New Roman" w:cs="Times New Roman"/>
          <w:spacing w:val="-8"/>
          <w:sz w:val="24"/>
          <w:szCs w:val="24"/>
        </w:rPr>
        <w:t xml:space="preserve"> </w:t>
      </w:r>
      <w:r w:rsidRPr="007C3DDF">
        <w:rPr>
          <w:rFonts w:ascii="Times New Roman" w:hAnsi="Times New Roman" w:cs="Times New Roman"/>
          <w:sz w:val="24"/>
          <w:szCs w:val="24"/>
        </w:rPr>
        <w:t>is</w:t>
      </w:r>
      <w:r w:rsidRPr="007C3DDF">
        <w:rPr>
          <w:rFonts w:ascii="Times New Roman" w:hAnsi="Times New Roman" w:cs="Times New Roman"/>
          <w:spacing w:val="-8"/>
          <w:sz w:val="24"/>
          <w:szCs w:val="24"/>
        </w:rPr>
        <w:t xml:space="preserve"> </w:t>
      </w:r>
      <w:r w:rsidRPr="007C3DDF">
        <w:rPr>
          <w:rFonts w:ascii="Times New Roman" w:hAnsi="Times New Roman" w:cs="Times New Roman"/>
          <w:sz w:val="24"/>
          <w:szCs w:val="24"/>
        </w:rPr>
        <w:t>used</w:t>
      </w:r>
      <w:r w:rsidRPr="007C3DDF">
        <w:rPr>
          <w:rFonts w:ascii="Times New Roman" w:hAnsi="Times New Roman" w:cs="Times New Roman"/>
          <w:spacing w:val="-7"/>
          <w:sz w:val="24"/>
          <w:szCs w:val="24"/>
        </w:rPr>
        <w:t xml:space="preserve"> </w:t>
      </w:r>
      <w:r w:rsidRPr="007C3DDF">
        <w:rPr>
          <w:rFonts w:ascii="Times New Roman" w:hAnsi="Times New Roman" w:cs="Times New Roman"/>
          <w:sz w:val="24"/>
          <w:szCs w:val="24"/>
        </w:rPr>
        <w:t xml:space="preserve">for </w:t>
      </w:r>
      <w:proofErr w:type="spellStart"/>
      <w:r w:rsidRPr="007C3DDF">
        <w:rPr>
          <w:rFonts w:ascii="Times New Roman" w:hAnsi="Times New Roman" w:cs="Times New Roman"/>
          <w:sz w:val="24"/>
          <w:szCs w:val="24"/>
        </w:rPr>
        <w:t>inet_aton</w:t>
      </w:r>
      <w:proofErr w:type="spellEnd"/>
      <w:r w:rsidRPr="007C3DDF">
        <w:rPr>
          <w:rFonts w:ascii="Times New Roman" w:hAnsi="Times New Roman" w:cs="Times New Roman"/>
          <w:sz w:val="24"/>
          <w:szCs w:val="24"/>
        </w:rPr>
        <w:t xml:space="preserve">, </w:t>
      </w:r>
      <w:proofErr w:type="spellStart"/>
      <w:r w:rsidRPr="007C3DDF">
        <w:rPr>
          <w:rFonts w:ascii="Times New Roman" w:hAnsi="Times New Roman" w:cs="Times New Roman"/>
          <w:sz w:val="24"/>
          <w:szCs w:val="24"/>
        </w:rPr>
        <w:t>inet_addr</w:t>
      </w:r>
      <w:proofErr w:type="spellEnd"/>
      <w:r w:rsidRPr="007C3DDF">
        <w:rPr>
          <w:rFonts w:ascii="Times New Roman" w:hAnsi="Times New Roman" w:cs="Times New Roman"/>
          <w:sz w:val="24"/>
          <w:szCs w:val="24"/>
        </w:rPr>
        <w:t xml:space="preserve">, </w:t>
      </w:r>
      <w:proofErr w:type="spellStart"/>
      <w:r w:rsidRPr="007C3DDF">
        <w:rPr>
          <w:rFonts w:ascii="Times New Roman" w:hAnsi="Times New Roman" w:cs="Times New Roman"/>
          <w:sz w:val="24"/>
          <w:szCs w:val="24"/>
        </w:rPr>
        <w:t>inet_ntoa</w:t>
      </w:r>
      <w:proofErr w:type="spellEnd"/>
      <w:r w:rsidRPr="007C3DDF">
        <w:rPr>
          <w:rFonts w:ascii="Times New Roman" w:hAnsi="Times New Roman" w:cs="Times New Roman"/>
          <w:sz w:val="24"/>
          <w:szCs w:val="24"/>
        </w:rPr>
        <w:t xml:space="preserve"> functions</w:t>
      </w:r>
    </w:p>
    <w:p w:rsidR="00005100" w:rsidRPr="007C3DDF" w:rsidRDefault="00000000">
      <w:pPr>
        <w:pStyle w:val="Heading2"/>
        <w:spacing w:before="198"/>
        <w:rPr>
          <w:rFonts w:ascii="Times New Roman" w:hAnsi="Times New Roman" w:cs="Times New Roman"/>
        </w:rPr>
      </w:pPr>
      <w:r w:rsidRPr="007C3DDF">
        <w:rPr>
          <w:rFonts w:ascii="Times New Roman" w:hAnsi="Times New Roman" w:cs="Times New Roman"/>
        </w:rPr>
        <w:t>Package</w:t>
      </w:r>
      <w:r w:rsidRPr="007C3DDF">
        <w:rPr>
          <w:rFonts w:ascii="Times New Roman" w:hAnsi="Times New Roman" w:cs="Times New Roman"/>
          <w:spacing w:val="-3"/>
        </w:rPr>
        <w:t xml:space="preserve"> </w:t>
      </w:r>
      <w:r w:rsidRPr="007C3DDF">
        <w:rPr>
          <w:rFonts w:ascii="Times New Roman" w:hAnsi="Times New Roman" w:cs="Times New Roman"/>
        </w:rPr>
        <w:t>java.net</w:t>
      </w:r>
      <w:r w:rsidRPr="007C3DDF">
        <w:rPr>
          <w:rFonts w:ascii="Times New Roman" w:hAnsi="Times New Roman" w:cs="Times New Roman"/>
          <w:spacing w:val="-3"/>
        </w:rPr>
        <w:t xml:space="preserve"> </w:t>
      </w:r>
      <w:r w:rsidRPr="007C3DDF">
        <w:rPr>
          <w:rFonts w:ascii="Times New Roman" w:hAnsi="Times New Roman" w:cs="Times New Roman"/>
          <w:spacing w:val="-2"/>
        </w:rPr>
        <w:t>Description</w:t>
      </w:r>
    </w:p>
    <w:p w:rsidR="00005100" w:rsidRPr="007C3DDF" w:rsidRDefault="00000000">
      <w:pPr>
        <w:pStyle w:val="BodyText"/>
        <w:spacing w:before="183"/>
        <w:rPr>
          <w:rFonts w:ascii="Times New Roman" w:hAnsi="Times New Roman" w:cs="Times New Roman"/>
        </w:rPr>
      </w:pPr>
      <w:r w:rsidRPr="007C3DDF">
        <w:rPr>
          <w:rFonts w:ascii="Times New Roman" w:hAnsi="Times New Roman" w:cs="Times New Roman"/>
        </w:rPr>
        <w:t>Provides</w:t>
      </w:r>
      <w:r w:rsidRPr="007C3DDF">
        <w:rPr>
          <w:rFonts w:ascii="Times New Roman" w:hAnsi="Times New Roman" w:cs="Times New Roman"/>
          <w:spacing w:val="-6"/>
        </w:rPr>
        <w:t xml:space="preserve"> </w:t>
      </w:r>
      <w:r w:rsidRPr="007C3DDF">
        <w:rPr>
          <w:rFonts w:ascii="Times New Roman" w:hAnsi="Times New Roman" w:cs="Times New Roman"/>
        </w:rPr>
        <w:t>the</w:t>
      </w:r>
      <w:r w:rsidRPr="007C3DDF">
        <w:rPr>
          <w:rFonts w:ascii="Times New Roman" w:hAnsi="Times New Roman" w:cs="Times New Roman"/>
          <w:spacing w:val="-5"/>
        </w:rPr>
        <w:t xml:space="preserve"> </w:t>
      </w:r>
      <w:r w:rsidRPr="007C3DDF">
        <w:rPr>
          <w:rFonts w:ascii="Times New Roman" w:hAnsi="Times New Roman" w:cs="Times New Roman"/>
        </w:rPr>
        <w:t>classes</w:t>
      </w:r>
      <w:r w:rsidRPr="007C3DDF">
        <w:rPr>
          <w:rFonts w:ascii="Times New Roman" w:hAnsi="Times New Roman" w:cs="Times New Roman"/>
          <w:spacing w:val="-4"/>
        </w:rPr>
        <w:t xml:space="preserve"> </w:t>
      </w:r>
      <w:r w:rsidRPr="007C3DDF">
        <w:rPr>
          <w:rFonts w:ascii="Times New Roman" w:hAnsi="Times New Roman" w:cs="Times New Roman"/>
        </w:rPr>
        <w:t>for</w:t>
      </w:r>
      <w:r w:rsidRPr="007C3DDF">
        <w:rPr>
          <w:rFonts w:ascii="Times New Roman" w:hAnsi="Times New Roman" w:cs="Times New Roman"/>
          <w:spacing w:val="-4"/>
        </w:rPr>
        <w:t xml:space="preserve"> </w:t>
      </w:r>
      <w:r w:rsidRPr="007C3DDF">
        <w:rPr>
          <w:rFonts w:ascii="Times New Roman" w:hAnsi="Times New Roman" w:cs="Times New Roman"/>
        </w:rPr>
        <w:t>implementing</w:t>
      </w:r>
      <w:r w:rsidRPr="007C3DDF">
        <w:rPr>
          <w:rFonts w:ascii="Times New Roman" w:hAnsi="Times New Roman" w:cs="Times New Roman"/>
          <w:spacing w:val="-4"/>
        </w:rPr>
        <w:t xml:space="preserve"> </w:t>
      </w:r>
      <w:r w:rsidRPr="007C3DDF">
        <w:rPr>
          <w:rFonts w:ascii="Times New Roman" w:hAnsi="Times New Roman" w:cs="Times New Roman"/>
        </w:rPr>
        <w:t>networking</w:t>
      </w:r>
      <w:r w:rsidRPr="007C3DDF">
        <w:rPr>
          <w:rFonts w:ascii="Times New Roman" w:hAnsi="Times New Roman" w:cs="Times New Roman"/>
          <w:spacing w:val="-4"/>
        </w:rPr>
        <w:t xml:space="preserve"> </w:t>
      </w:r>
      <w:r w:rsidRPr="007C3DDF">
        <w:rPr>
          <w:rFonts w:ascii="Times New Roman" w:hAnsi="Times New Roman" w:cs="Times New Roman"/>
          <w:spacing w:val="-2"/>
        </w:rPr>
        <w:t>applications.</w:t>
      </w:r>
    </w:p>
    <w:p w:rsidR="00005100" w:rsidRPr="007C3DDF" w:rsidRDefault="00005100">
      <w:pPr>
        <w:pStyle w:val="BodyText"/>
        <w:spacing w:before="9"/>
        <w:ind w:left="0"/>
        <w:rPr>
          <w:rFonts w:ascii="Times New Roman" w:hAnsi="Times New Roman" w:cs="Times New Roman"/>
        </w:rPr>
      </w:pPr>
    </w:p>
    <w:p w:rsidR="00005100" w:rsidRPr="007C3DDF" w:rsidRDefault="00000000">
      <w:pPr>
        <w:pStyle w:val="BodyText"/>
        <w:rPr>
          <w:rFonts w:ascii="Times New Roman" w:hAnsi="Times New Roman" w:cs="Times New Roman"/>
        </w:rPr>
      </w:pPr>
      <w:r w:rsidRPr="007C3DDF">
        <w:rPr>
          <w:rFonts w:ascii="Times New Roman" w:hAnsi="Times New Roman" w:cs="Times New Roman"/>
          <w:b/>
        </w:rPr>
        <w:t>Sockets</w:t>
      </w:r>
      <w:r w:rsidRPr="007C3DDF">
        <w:rPr>
          <w:rFonts w:ascii="Times New Roman" w:hAnsi="Times New Roman" w:cs="Times New Roman"/>
          <w:b/>
          <w:spacing w:val="-3"/>
        </w:rPr>
        <w:t xml:space="preserve"> </w:t>
      </w:r>
      <w:proofErr w:type="spellStart"/>
      <w:r w:rsidRPr="007C3DDF">
        <w:rPr>
          <w:rFonts w:ascii="Times New Roman" w:hAnsi="Times New Roman" w:cs="Times New Roman"/>
        </w:rPr>
        <w:t>Sockets</w:t>
      </w:r>
      <w:proofErr w:type="spellEnd"/>
      <w:r w:rsidRPr="007C3DDF">
        <w:rPr>
          <w:rFonts w:ascii="Times New Roman" w:hAnsi="Times New Roman" w:cs="Times New Roman"/>
          <w:spacing w:val="-4"/>
        </w:rPr>
        <w:t xml:space="preserve"> </w:t>
      </w:r>
      <w:r w:rsidRPr="007C3DDF">
        <w:rPr>
          <w:rFonts w:ascii="Times New Roman" w:hAnsi="Times New Roman" w:cs="Times New Roman"/>
        </w:rPr>
        <w:t>are</w:t>
      </w:r>
      <w:r w:rsidRPr="007C3DDF">
        <w:rPr>
          <w:rFonts w:ascii="Times New Roman" w:hAnsi="Times New Roman" w:cs="Times New Roman"/>
          <w:spacing w:val="-4"/>
        </w:rPr>
        <w:t xml:space="preserve"> </w:t>
      </w:r>
      <w:r w:rsidRPr="007C3DDF">
        <w:rPr>
          <w:rFonts w:ascii="Times New Roman" w:hAnsi="Times New Roman" w:cs="Times New Roman"/>
        </w:rPr>
        <w:t>means</w:t>
      </w:r>
      <w:r w:rsidRPr="007C3DDF">
        <w:rPr>
          <w:rFonts w:ascii="Times New Roman" w:hAnsi="Times New Roman" w:cs="Times New Roman"/>
          <w:spacing w:val="-3"/>
        </w:rPr>
        <w:t xml:space="preserve"> </w:t>
      </w:r>
      <w:r w:rsidRPr="007C3DDF">
        <w:rPr>
          <w:rFonts w:ascii="Times New Roman" w:hAnsi="Times New Roman" w:cs="Times New Roman"/>
        </w:rPr>
        <w:t>to</w:t>
      </w:r>
      <w:r w:rsidRPr="007C3DDF">
        <w:rPr>
          <w:rFonts w:ascii="Times New Roman" w:hAnsi="Times New Roman" w:cs="Times New Roman"/>
          <w:spacing w:val="-4"/>
        </w:rPr>
        <w:t xml:space="preserve"> </w:t>
      </w:r>
      <w:r w:rsidRPr="007C3DDF">
        <w:rPr>
          <w:rFonts w:ascii="Times New Roman" w:hAnsi="Times New Roman" w:cs="Times New Roman"/>
        </w:rPr>
        <w:t>establish</w:t>
      </w:r>
      <w:r w:rsidRPr="007C3DDF">
        <w:rPr>
          <w:rFonts w:ascii="Times New Roman" w:hAnsi="Times New Roman" w:cs="Times New Roman"/>
          <w:spacing w:val="-4"/>
        </w:rPr>
        <w:t xml:space="preserve"> </w:t>
      </w:r>
      <w:r w:rsidRPr="007C3DDF">
        <w:rPr>
          <w:rFonts w:ascii="Times New Roman" w:hAnsi="Times New Roman" w:cs="Times New Roman"/>
        </w:rPr>
        <w:t>a</w:t>
      </w:r>
      <w:r w:rsidRPr="007C3DDF">
        <w:rPr>
          <w:rFonts w:ascii="Times New Roman" w:hAnsi="Times New Roman" w:cs="Times New Roman"/>
          <w:spacing w:val="-5"/>
        </w:rPr>
        <w:t xml:space="preserve"> </w:t>
      </w:r>
      <w:r w:rsidRPr="007C3DDF">
        <w:rPr>
          <w:rFonts w:ascii="Times New Roman" w:hAnsi="Times New Roman" w:cs="Times New Roman"/>
        </w:rPr>
        <w:t>communication</w:t>
      </w:r>
      <w:r w:rsidRPr="007C3DDF">
        <w:rPr>
          <w:rFonts w:ascii="Times New Roman" w:hAnsi="Times New Roman" w:cs="Times New Roman"/>
          <w:spacing w:val="-4"/>
        </w:rPr>
        <w:t xml:space="preserve"> </w:t>
      </w:r>
      <w:r w:rsidRPr="007C3DDF">
        <w:rPr>
          <w:rFonts w:ascii="Times New Roman" w:hAnsi="Times New Roman" w:cs="Times New Roman"/>
        </w:rPr>
        <w:t>link</w:t>
      </w:r>
      <w:r w:rsidRPr="007C3DDF">
        <w:rPr>
          <w:rFonts w:ascii="Times New Roman" w:hAnsi="Times New Roman" w:cs="Times New Roman"/>
          <w:spacing w:val="-3"/>
        </w:rPr>
        <w:t xml:space="preserve"> </w:t>
      </w:r>
      <w:r w:rsidRPr="007C3DDF">
        <w:rPr>
          <w:rFonts w:ascii="Times New Roman" w:hAnsi="Times New Roman" w:cs="Times New Roman"/>
        </w:rPr>
        <w:t>between</w:t>
      </w:r>
      <w:r w:rsidRPr="007C3DDF">
        <w:rPr>
          <w:rFonts w:ascii="Times New Roman" w:hAnsi="Times New Roman" w:cs="Times New Roman"/>
          <w:spacing w:val="-3"/>
        </w:rPr>
        <w:t xml:space="preserve"> </w:t>
      </w:r>
      <w:r w:rsidRPr="007C3DDF">
        <w:rPr>
          <w:rFonts w:ascii="Times New Roman" w:hAnsi="Times New Roman" w:cs="Times New Roman"/>
        </w:rPr>
        <w:t>machines over the network. The java.net package provides 4 kinds of Sockets:</w:t>
      </w:r>
    </w:p>
    <w:p w:rsidR="00005100" w:rsidRPr="007C3DDF" w:rsidRDefault="00005100">
      <w:pPr>
        <w:pStyle w:val="BodyText"/>
        <w:spacing w:before="10"/>
        <w:ind w:left="0"/>
        <w:rPr>
          <w:rFonts w:ascii="Times New Roman" w:hAnsi="Times New Roman" w:cs="Times New Roman"/>
        </w:rPr>
      </w:pPr>
    </w:p>
    <w:p w:rsidR="00005100" w:rsidRPr="007C3DDF" w:rsidRDefault="00000000">
      <w:pPr>
        <w:pStyle w:val="ListParagraph"/>
        <w:numPr>
          <w:ilvl w:val="0"/>
          <w:numId w:val="7"/>
        </w:numPr>
        <w:tabs>
          <w:tab w:val="left" w:pos="294"/>
        </w:tabs>
        <w:spacing w:before="1" w:line="294" w:lineRule="exact"/>
        <w:rPr>
          <w:rFonts w:ascii="Times New Roman" w:hAnsi="Times New Roman" w:cs="Times New Roman"/>
          <w:sz w:val="24"/>
          <w:szCs w:val="24"/>
        </w:rPr>
      </w:pPr>
      <w:hyperlink r:id="rId7">
        <w:r w:rsidRPr="007C3DDF">
          <w:rPr>
            <w:rFonts w:ascii="Times New Roman" w:hAnsi="Times New Roman" w:cs="Times New Roman"/>
            <w:sz w:val="24"/>
            <w:szCs w:val="24"/>
          </w:rPr>
          <w:t>Socket</w:t>
        </w:r>
      </w:hyperlink>
      <w:r w:rsidRPr="007C3DDF">
        <w:rPr>
          <w:rFonts w:ascii="Times New Roman" w:hAnsi="Times New Roman" w:cs="Times New Roman"/>
          <w:spacing w:val="-5"/>
          <w:sz w:val="24"/>
          <w:szCs w:val="24"/>
        </w:rPr>
        <w:t xml:space="preserve"> </w:t>
      </w:r>
      <w:r w:rsidRPr="007C3DDF">
        <w:rPr>
          <w:rFonts w:ascii="Times New Roman" w:hAnsi="Times New Roman" w:cs="Times New Roman"/>
          <w:sz w:val="24"/>
          <w:szCs w:val="24"/>
        </w:rPr>
        <w:t>is</w:t>
      </w:r>
      <w:r w:rsidRPr="007C3DDF">
        <w:rPr>
          <w:rFonts w:ascii="Times New Roman" w:hAnsi="Times New Roman" w:cs="Times New Roman"/>
          <w:spacing w:val="-2"/>
          <w:sz w:val="24"/>
          <w:szCs w:val="24"/>
        </w:rPr>
        <w:t xml:space="preserve"> </w:t>
      </w:r>
      <w:r w:rsidRPr="007C3DDF">
        <w:rPr>
          <w:rFonts w:ascii="Times New Roman" w:hAnsi="Times New Roman" w:cs="Times New Roman"/>
          <w:sz w:val="24"/>
          <w:szCs w:val="24"/>
        </w:rPr>
        <w:t>a</w:t>
      </w:r>
      <w:r w:rsidRPr="007C3DDF">
        <w:rPr>
          <w:rFonts w:ascii="Times New Roman" w:hAnsi="Times New Roman" w:cs="Times New Roman"/>
          <w:spacing w:val="-1"/>
          <w:sz w:val="24"/>
          <w:szCs w:val="24"/>
        </w:rPr>
        <w:t xml:space="preserve"> </w:t>
      </w:r>
      <w:r w:rsidRPr="007C3DDF">
        <w:rPr>
          <w:rFonts w:ascii="Times New Roman" w:hAnsi="Times New Roman" w:cs="Times New Roman"/>
          <w:sz w:val="24"/>
          <w:szCs w:val="24"/>
        </w:rPr>
        <w:t>TCP</w:t>
      </w:r>
      <w:r w:rsidRPr="007C3DDF">
        <w:rPr>
          <w:rFonts w:ascii="Times New Roman" w:hAnsi="Times New Roman" w:cs="Times New Roman"/>
          <w:spacing w:val="-2"/>
          <w:sz w:val="24"/>
          <w:szCs w:val="24"/>
        </w:rPr>
        <w:t xml:space="preserve"> </w:t>
      </w:r>
      <w:r w:rsidRPr="007C3DDF">
        <w:rPr>
          <w:rFonts w:ascii="Times New Roman" w:hAnsi="Times New Roman" w:cs="Times New Roman"/>
          <w:sz w:val="24"/>
          <w:szCs w:val="24"/>
        </w:rPr>
        <w:t>client</w:t>
      </w:r>
      <w:r w:rsidRPr="007C3DDF">
        <w:rPr>
          <w:rFonts w:ascii="Times New Roman" w:hAnsi="Times New Roman" w:cs="Times New Roman"/>
          <w:spacing w:val="-2"/>
          <w:sz w:val="24"/>
          <w:szCs w:val="24"/>
        </w:rPr>
        <w:t xml:space="preserve"> </w:t>
      </w:r>
      <w:r w:rsidRPr="007C3DDF">
        <w:rPr>
          <w:rFonts w:ascii="Times New Roman" w:hAnsi="Times New Roman" w:cs="Times New Roman"/>
          <w:sz w:val="24"/>
          <w:szCs w:val="24"/>
        </w:rPr>
        <w:t>API,</w:t>
      </w:r>
      <w:r w:rsidRPr="007C3DDF">
        <w:rPr>
          <w:rFonts w:ascii="Times New Roman" w:hAnsi="Times New Roman" w:cs="Times New Roman"/>
          <w:spacing w:val="-1"/>
          <w:sz w:val="24"/>
          <w:szCs w:val="24"/>
        </w:rPr>
        <w:t xml:space="preserve"> </w:t>
      </w:r>
      <w:r w:rsidRPr="007C3DDF">
        <w:rPr>
          <w:rFonts w:ascii="Times New Roman" w:hAnsi="Times New Roman" w:cs="Times New Roman"/>
          <w:sz w:val="24"/>
          <w:szCs w:val="24"/>
        </w:rPr>
        <w:t>and</w:t>
      </w:r>
      <w:r w:rsidRPr="007C3DDF">
        <w:rPr>
          <w:rFonts w:ascii="Times New Roman" w:hAnsi="Times New Roman" w:cs="Times New Roman"/>
          <w:spacing w:val="-1"/>
          <w:sz w:val="24"/>
          <w:szCs w:val="24"/>
        </w:rPr>
        <w:t xml:space="preserve"> </w:t>
      </w:r>
      <w:r w:rsidRPr="007C3DDF">
        <w:rPr>
          <w:rFonts w:ascii="Times New Roman" w:hAnsi="Times New Roman" w:cs="Times New Roman"/>
          <w:sz w:val="24"/>
          <w:szCs w:val="24"/>
        </w:rPr>
        <w:t>will</w:t>
      </w:r>
      <w:r w:rsidRPr="007C3DDF">
        <w:rPr>
          <w:rFonts w:ascii="Times New Roman" w:hAnsi="Times New Roman" w:cs="Times New Roman"/>
          <w:spacing w:val="-3"/>
          <w:sz w:val="24"/>
          <w:szCs w:val="24"/>
        </w:rPr>
        <w:t xml:space="preserve"> </w:t>
      </w:r>
      <w:r w:rsidRPr="007C3DDF">
        <w:rPr>
          <w:rFonts w:ascii="Times New Roman" w:hAnsi="Times New Roman" w:cs="Times New Roman"/>
          <w:sz w:val="24"/>
          <w:szCs w:val="24"/>
        </w:rPr>
        <w:t>typically</w:t>
      </w:r>
      <w:r w:rsidRPr="007C3DDF">
        <w:rPr>
          <w:rFonts w:ascii="Times New Roman" w:hAnsi="Times New Roman" w:cs="Times New Roman"/>
          <w:spacing w:val="-2"/>
          <w:sz w:val="24"/>
          <w:szCs w:val="24"/>
        </w:rPr>
        <w:t xml:space="preserve"> </w:t>
      </w:r>
      <w:r w:rsidRPr="007C3DDF">
        <w:rPr>
          <w:rFonts w:ascii="Times New Roman" w:hAnsi="Times New Roman" w:cs="Times New Roman"/>
          <w:sz w:val="24"/>
          <w:szCs w:val="24"/>
        </w:rPr>
        <w:t>be</w:t>
      </w:r>
      <w:r w:rsidRPr="007C3DDF">
        <w:rPr>
          <w:rFonts w:ascii="Times New Roman" w:hAnsi="Times New Roman" w:cs="Times New Roman"/>
          <w:spacing w:val="-2"/>
          <w:sz w:val="24"/>
          <w:szCs w:val="24"/>
        </w:rPr>
        <w:t xml:space="preserve"> </w:t>
      </w:r>
      <w:r w:rsidRPr="007C3DDF">
        <w:rPr>
          <w:rFonts w:ascii="Times New Roman" w:hAnsi="Times New Roman" w:cs="Times New Roman"/>
          <w:sz w:val="24"/>
          <w:szCs w:val="24"/>
        </w:rPr>
        <w:t>used</w:t>
      </w:r>
      <w:r w:rsidRPr="007C3DDF">
        <w:rPr>
          <w:rFonts w:ascii="Times New Roman" w:hAnsi="Times New Roman" w:cs="Times New Roman"/>
          <w:spacing w:val="-1"/>
          <w:sz w:val="24"/>
          <w:szCs w:val="24"/>
        </w:rPr>
        <w:t xml:space="preserve"> </w:t>
      </w:r>
      <w:r w:rsidRPr="007C3DDF">
        <w:rPr>
          <w:rFonts w:ascii="Times New Roman" w:hAnsi="Times New Roman" w:cs="Times New Roman"/>
          <w:sz w:val="24"/>
          <w:szCs w:val="24"/>
        </w:rPr>
        <w:t>to</w:t>
      </w:r>
      <w:r w:rsidRPr="007C3DDF">
        <w:rPr>
          <w:rFonts w:ascii="Times New Roman" w:hAnsi="Times New Roman" w:cs="Times New Roman"/>
          <w:spacing w:val="-2"/>
          <w:sz w:val="24"/>
          <w:szCs w:val="24"/>
        </w:rPr>
        <w:t xml:space="preserve"> </w:t>
      </w:r>
      <w:hyperlink r:id="rId8" w:anchor="connect(java.net.SocketAddress)">
        <w:r w:rsidRPr="007C3DDF">
          <w:rPr>
            <w:rFonts w:ascii="Times New Roman" w:hAnsi="Times New Roman" w:cs="Times New Roman"/>
            <w:sz w:val="24"/>
            <w:szCs w:val="24"/>
          </w:rPr>
          <w:t>connect</w:t>
        </w:r>
      </w:hyperlink>
      <w:r w:rsidRPr="007C3DDF">
        <w:rPr>
          <w:rFonts w:ascii="Times New Roman" w:hAnsi="Times New Roman" w:cs="Times New Roman"/>
          <w:spacing w:val="-3"/>
          <w:sz w:val="24"/>
          <w:szCs w:val="24"/>
        </w:rPr>
        <w:t xml:space="preserve"> </w:t>
      </w:r>
      <w:r w:rsidRPr="007C3DDF">
        <w:rPr>
          <w:rFonts w:ascii="Times New Roman" w:hAnsi="Times New Roman" w:cs="Times New Roman"/>
          <w:sz w:val="24"/>
          <w:szCs w:val="24"/>
        </w:rPr>
        <w:t>to</w:t>
      </w:r>
      <w:r w:rsidRPr="007C3DDF">
        <w:rPr>
          <w:rFonts w:ascii="Times New Roman" w:hAnsi="Times New Roman" w:cs="Times New Roman"/>
          <w:spacing w:val="-2"/>
          <w:sz w:val="24"/>
          <w:szCs w:val="24"/>
        </w:rPr>
        <w:t xml:space="preserve"> </w:t>
      </w:r>
      <w:r w:rsidRPr="007C3DDF">
        <w:rPr>
          <w:rFonts w:ascii="Times New Roman" w:hAnsi="Times New Roman" w:cs="Times New Roman"/>
          <w:sz w:val="24"/>
          <w:szCs w:val="24"/>
        </w:rPr>
        <w:t>a</w:t>
      </w:r>
      <w:r w:rsidRPr="007C3DDF">
        <w:rPr>
          <w:rFonts w:ascii="Times New Roman" w:hAnsi="Times New Roman" w:cs="Times New Roman"/>
          <w:spacing w:val="-1"/>
          <w:sz w:val="24"/>
          <w:szCs w:val="24"/>
        </w:rPr>
        <w:t xml:space="preserve"> </w:t>
      </w:r>
      <w:r w:rsidRPr="007C3DDF">
        <w:rPr>
          <w:rFonts w:ascii="Times New Roman" w:hAnsi="Times New Roman" w:cs="Times New Roman"/>
          <w:sz w:val="24"/>
          <w:szCs w:val="24"/>
        </w:rPr>
        <w:t>remote</w:t>
      </w:r>
      <w:r w:rsidRPr="007C3DDF">
        <w:rPr>
          <w:rFonts w:ascii="Times New Roman" w:hAnsi="Times New Roman" w:cs="Times New Roman"/>
          <w:spacing w:val="-2"/>
          <w:sz w:val="24"/>
          <w:szCs w:val="24"/>
        </w:rPr>
        <w:t xml:space="preserve"> host.</w:t>
      </w:r>
    </w:p>
    <w:p w:rsidR="00005100" w:rsidRPr="007C3DDF" w:rsidRDefault="00000000">
      <w:pPr>
        <w:pStyle w:val="ListParagraph"/>
        <w:numPr>
          <w:ilvl w:val="0"/>
          <w:numId w:val="7"/>
        </w:numPr>
        <w:tabs>
          <w:tab w:val="left" w:pos="294"/>
        </w:tabs>
        <w:ind w:right="141"/>
        <w:rPr>
          <w:rFonts w:ascii="Times New Roman" w:hAnsi="Times New Roman" w:cs="Times New Roman"/>
          <w:sz w:val="24"/>
          <w:szCs w:val="24"/>
        </w:rPr>
      </w:pPr>
      <w:hyperlink r:id="rId9">
        <w:proofErr w:type="spellStart"/>
        <w:r w:rsidRPr="007C3DDF">
          <w:rPr>
            <w:rFonts w:ascii="Times New Roman" w:hAnsi="Times New Roman" w:cs="Times New Roman"/>
            <w:sz w:val="24"/>
            <w:szCs w:val="24"/>
          </w:rPr>
          <w:t>ServerSocket</w:t>
        </w:r>
        <w:proofErr w:type="spellEnd"/>
      </w:hyperlink>
      <w:r w:rsidRPr="007C3DDF">
        <w:rPr>
          <w:rFonts w:ascii="Times New Roman" w:hAnsi="Times New Roman" w:cs="Times New Roman"/>
          <w:spacing w:val="-4"/>
          <w:sz w:val="24"/>
          <w:szCs w:val="24"/>
        </w:rPr>
        <w:t xml:space="preserve"> </w:t>
      </w:r>
      <w:r w:rsidRPr="007C3DDF">
        <w:rPr>
          <w:rFonts w:ascii="Times New Roman" w:hAnsi="Times New Roman" w:cs="Times New Roman"/>
          <w:sz w:val="24"/>
          <w:szCs w:val="24"/>
        </w:rPr>
        <w:t>is</w:t>
      </w:r>
      <w:r w:rsidRPr="007C3DDF">
        <w:rPr>
          <w:rFonts w:ascii="Times New Roman" w:hAnsi="Times New Roman" w:cs="Times New Roman"/>
          <w:spacing w:val="-4"/>
          <w:sz w:val="24"/>
          <w:szCs w:val="24"/>
        </w:rPr>
        <w:t xml:space="preserve"> </w:t>
      </w:r>
      <w:r w:rsidRPr="007C3DDF">
        <w:rPr>
          <w:rFonts w:ascii="Times New Roman" w:hAnsi="Times New Roman" w:cs="Times New Roman"/>
          <w:sz w:val="24"/>
          <w:szCs w:val="24"/>
        </w:rPr>
        <w:t>a</w:t>
      </w:r>
      <w:r w:rsidRPr="007C3DDF">
        <w:rPr>
          <w:rFonts w:ascii="Times New Roman" w:hAnsi="Times New Roman" w:cs="Times New Roman"/>
          <w:spacing w:val="-3"/>
          <w:sz w:val="24"/>
          <w:szCs w:val="24"/>
        </w:rPr>
        <w:t xml:space="preserve"> </w:t>
      </w:r>
      <w:r w:rsidRPr="007C3DDF">
        <w:rPr>
          <w:rFonts w:ascii="Times New Roman" w:hAnsi="Times New Roman" w:cs="Times New Roman"/>
          <w:sz w:val="24"/>
          <w:szCs w:val="24"/>
        </w:rPr>
        <w:t>TCP</w:t>
      </w:r>
      <w:r w:rsidRPr="007C3DDF">
        <w:rPr>
          <w:rFonts w:ascii="Times New Roman" w:hAnsi="Times New Roman" w:cs="Times New Roman"/>
          <w:spacing w:val="-4"/>
          <w:sz w:val="24"/>
          <w:szCs w:val="24"/>
        </w:rPr>
        <w:t xml:space="preserve"> </w:t>
      </w:r>
      <w:r w:rsidRPr="007C3DDF">
        <w:rPr>
          <w:rFonts w:ascii="Times New Roman" w:hAnsi="Times New Roman" w:cs="Times New Roman"/>
          <w:sz w:val="24"/>
          <w:szCs w:val="24"/>
        </w:rPr>
        <w:t>server</w:t>
      </w:r>
      <w:r w:rsidRPr="007C3DDF">
        <w:rPr>
          <w:rFonts w:ascii="Times New Roman" w:hAnsi="Times New Roman" w:cs="Times New Roman"/>
          <w:spacing w:val="-4"/>
          <w:sz w:val="24"/>
          <w:szCs w:val="24"/>
        </w:rPr>
        <w:t xml:space="preserve"> </w:t>
      </w:r>
      <w:r w:rsidRPr="007C3DDF">
        <w:rPr>
          <w:rFonts w:ascii="Times New Roman" w:hAnsi="Times New Roman" w:cs="Times New Roman"/>
          <w:sz w:val="24"/>
          <w:szCs w:val="24"/>
        </w:rPr>
        <w:t>API,</w:t>
      </w:r>
      <w:r w:rsidRPr="007C3DDF">
        <w:rPr>
          <w:rFonts w:ascii="Times New Roman" w:hAnsi="Times New Roman" w:cs="Times New Roman"/>
          <w:spacing w:val="-4"/>
          <w:sz w:val="24"/>
          <w:szCs w:val="24"/>
        </w:rPr>
        <w:t xml:space="preserve"> </w:t>
      </w:r>
      <w:r w:rsidRPr="007C3DDF">
        <w:rPr>
          <w:rFonts w:ascii="Times New Roman" w:hAnsi="Times New Roman" w:cs="Times New Roman"/>
          <w:sz w:val="24"/>
          <w:szCs w:val="24"/>
        </w:rPr>
        <w:t>and</w:t>
      </w:r>
      <w:r w:rsidRPr="007C3DDF">
        <w:rPr>
          <w:rFonts w:ascii="Times New Roman" w:hAnsi="Times New Roman" w:cs="Times New Roman"/>
          <w:spacing w:val="-4"/>
          <w:sz w:val="24"/>
          <w:szCs w:val="24"/>
        </w:rPr>
        <w:t xml:space="preserve"> </w:t>
      </w:r>
      <w:r w:rsidRPr="007C3DDF">
        <w:rPr>
          <w:rFonts w:ascii="Times New Roman" w:hAnsi="Times New Roman" w:cs="Times New Roman"/>
          <w:sz w:val="24"/>
          <w:szCs w:val="24"/>
        </w:rPr>
        <w:t>will</w:t>
      </w:r>
      <w:r w:rsidRPr="007C3DDF">
        <w:rPr>
          <w:rFonts w:ascii="Times New Roman" w:hAnsi="Times New Roman" w:cs="Times New Roman"/>
          <w:spacing w:val="-3"/>
          <w:sz w:val="24"/>
          <w:szCs w:val="24"/>
        </w:rPr>
        <w:t xml:space="preserve"> </w:t>
      </w:r>
      <w:r w:rsidRPr="007C3DDF">
        <w:rPr>
          <w:rFonts w:ascii="Times New Roman" w:hAnsi="Times New Roman" w:cs="Times New Roman"/>
          <w:sz w:val="24"/>
          <w:szCs w:val="24"/>
        </w:rPr>
        <w:t>typically</w:t>
      </w:r>
      <w:r w:rsidRPr="007C3DDF">
        <w:rPr>
          <w:rFonts w:ascii="Times New Roman" w:hAnsi="Times New Roman" w:cs="Times New Roman"/>
          <w:spacing w:val="-3"/>
          <w:sz w:val="24"/>
          <w:szCs w:val="24"/>
        </w:rPr>
        <w:t xml:space="preserve"> </w:t>
      </w:r>
      <w:hyperlink r:id="rId10" w:anchor="accept()">
        <w:r w:rsidRPr="007C3DDF">
          <w:rPr>
            <w:rFonts w:ascii="Times New Roman" w:hAnsi="Times New Roman" w:cs="Times New Roman"/>
            <w:sz w:val="24"/>
            <w:szCs w:val="24"/>
          </w:rPr>
          <w:t>accept</w:t>
        </w:r>
      </w:hyperlink>
      <w:r w:rsidRPr="007C3DDF">
        <w:rPr>
          <w:rFonts w:ascii="Times New Roman" w:hAnsi="Times New Roman" w:cs="Times New Roman"/>
          <w:spacing w:val="-4"/>
          <w:sz w:val="24"/>
          <w:szCs w:val="24"/>
        </w:rPr>
        <w:t xml:space="preserve"> </w:t>
      </w:r>
      <w:r w:rsidRPr="007C3DDF">
        <w:rPr>
          <w:rFonts w:ascii="Times New Roman" w:hAnsi="Times New Roman" w:cs="Times New Roman"/>
          <w:sz w:val="24"/>
          <w:szCs w:val="24"/>
        </w:rPr>
        <w:t>connections</w:t>
      </w:r>
      <w:r w:rsidRPr="007C3DDF">
        <w:rPr>
          <w:rFonts w:ascii="Times New Roman" w:hAnsi="Times New Roman" w:cs="Times New Roman"/>
          <w:spacing w:val="-4"/>
          <w:sz w:val="24"/>
          <w:szCs w:val="24"/>
        </w:rPr>
        <w:t xml:space="preserve"> </w:t>
      </w:r>
      <w:r w:rsidRPr="007C3DDF">
        <w:rPr>
          <w:rFonts w:ascii="Times New Roman" w:hAnsi="Times New Roman" w:cs="Times New Roman"/>
          <w:sz w:val="24"/>
          <w:szCs w:val="24"/>
        </w:rPr>
        <w:t>from</w:t>
      </w:r>
      <w:r w:rsidRPr="007C3DDF">
        <w:rPr>
          <w:rFonts w:ascii="Times New Roman" w:hAnsi="Times New Roman" w:cs="Times New Roman"/>
          <w:spacing w:val="-3"/>
          <w:sz w:val="24"/>
          <w:szCs w:val="24"/>
        </w:rPr>
        <w:t xml:space="preserve"> </w:t>
      </w:r>
      <w:r w:rsidRPr="007C3DDF">
        <w:rPr>
          <w:rFonts w:ascii="Times New Roman" w:hAnsi="Times New Roman" w:cs="Times New Roman"/>
          <w:sz w:val="24"/>
          <w:szCs w:val="24"/>
        </w:rPr>
        <w:t xml:space="preserve">client </w:t>
      </w:r>
      <w:r w:rsidRPr="007C3DDF">
        <w:rPr>
          <w:rFonts w:ascii="Times New Roman" w:hAnsi="Times New Roman" w:cs="Times New Roman"/>
          <w:spacing w:val="-2"/>
          <w:sz w:val="24"/>
          <w:szCs w:val="24"/>
        </w:rPr>
        <w:t>sockets.</w:t>
      </w:r>
    </w:p>
    <w:p w:rsidR="00005100" w:rsidRPr="007C3DDF" w:rsidRDefault="00000000">
      <w:pPr>
        <w:pStyle w:val="ListParagraph"/>
        <w:numPr>
          <w:ilvl w:val="0"/>
          <w:numId w:val="7"/>
        </w:numPr>
        <w:tabs>
          <w:tab w:val="left" w:pos="294"/>
        </w:tabs>
        <w:ind w:right="3643"/>
        <w:rPr>
          <w:rFonts w:ascii="Times New Roman" w:hAnsi="Times New Roman" w:cs="Times New Roman"/>
          <w:sz w:val="24"/>
          <w:szCs w:val="24"/>
        </w:rPr>
      </w:pPr>
      <w:hyperlink r:id="rId11">
        <w:proofErr w:type="spellStart"/>
        <w:r w:rsidRPr="007C3DDF">
          <w:rPr>
            <w:rFonts w:ascii="Times New Roman" w:hAnsi="Times New Roman" w:cs="Times New Roman"/>
            <w:sz w:val="24"/>
            <w:szCs w:val="24"/>
          </w:rPr>
          <w:t>DatagramSocket</w:t>
        </w:r>
        <w:proofErr w:type="spellEnd"/>
      </w:hyperlink>
      <w:r w:rsidRPr="007C3DDF">
        <w:rPr>
          <w:rFonts w:ascii="Times New Roman" w:hAnsi="Times New Roman" w:cs="Times New Roman"/>
          <w:spacing w:val="-4"/>
          <w:sz w:val="24"/>
          <w:szCs w:val="24"/>
        </w:rPr>
        <w:t xml:space="preserve"> </w:t>
      </w:r>
      <w:r w:rsidRPr="007C3DDF">
        <w:rPr>
          <w:rFonts w:ascii="Times New Roman" w:hAnsi="Times New Roman" w:cs="Times New Roman"/>
          <w:sz w:val="24"/>
          <w:szCs w:val="24"/>
        </w:rPr>
        <w:t>is</w:t>
      </w:r>
      <w:r w:rsidRPr="007C3DDF">
        <w:rPr>
          <w:rFonts w:ascii="Times New Roman" w:hAnsi="Times New Roman" w:cs="Times New Roman"/>
          <w:spacing w:val="-5"/>
          <w:sz w:val="24"/>
          <w:szCs w:val="24"/>
        </w:rPr>
        <w:t xml:space="preserve"> </w:t>
      </w:r>
      <w:r w:rsidRPr="007C3DDF">
        <w:rPr>
          <w:rFonts w:ascii="Times New Roman" w:hAnsi="Times New Roman" w:cs="Times New Roman"/>
          <w:sz w:val="24"/>
          <w:szCs w:val="24"/>
        </w:rPr>
        <w:t>a</w:t>
      </w:r>
      <w:r w:rsidRPr="007C3DDF">
        <w:rPr>
          <w:rFonts w:ascii="Times New Roman" w:hAnsi="Times New Roman" w:cs="Times New Roman"/>
          <w:spacing w:val="-4"/>
          <w:sz w:val="24"/>
          <w:szCs w:val="24"/>
        </w:rPr>
        <w:t xml:space="preserve"> </w:t>
      </w:r>
      <w:r w:rsidRPr="007C3DDF">
        <w:rPr>
          <w:rFonts w:ascii="Times New Roman" w:hAnsi="Times New Roman" w:cs="Times New Roman"/>
          <w:sz w:val="24"/>
          <w:szCs w:val="24"/>
        </w:rPr>
        <w:t>UDP</w:t>
      </w:r>
      <w:r w:rsidRPr="007C3DDF">
        <w:rPr>
          <w:rFonts w:ascii="Times New Roman" w:hAnsi="Times New Roman" w:cs="Times New Roman"/>
          <w:spacing w:val="-5"/>
          <w:sz w:val="24"/>
          <w:szCs w:val="24"/>
        </w:rPr>
        <w:t xml:space="preserve"> </w:t>
      </w:r>
      <w:r w:rsidRPr="007C3DDF">
        <w:rPr>
          <w:rFonts w:ascii="Times New Roman" w:hAnsi="Times New Roman" w:cs="Times New Roman"/>
          <w:sz w:val="24"/>
          <w:szCs w:val="24"/>
        </w:rPr>
        <w:t>endpoint</w:t>
      </w:r>
      <w:r w:rsidRPr="007C3DDF">
        <w:rPr>
          <w:rFonts w:ascii="Times New Roman" w:hAnsi="Times New Roman" w:cs="Times New Roman"/>
          <w:spacing w:val="-5"/>
          <w:sz w:val="24"/>
          <w:szCs w:val="24"/>
        </w:rPr>
        <w:t xml:space="preserve"> </w:t>
      </w:r>
      <w:r w:rsidRPr="007C3DDF">
        <w:rPr>
          <w:rFonts w:ascii="Times New Roman" w:hAnsi="Times New Roman" w:cs="Times New Roman"/>
          <w:sz w:val="24"/>
          <w:szCs w:val="24"/>
        </w:rPr>
        <w:t>API</w:t>
      </w:r>
      <w:r w:rsidRPr="007C3DDF">
        <w:rPr>
          <w:rFonts w:ascii="Times New Roman" w:hAnsi="Times New Roman" w:cs="Times New Roman"/>
          <w:spacing w:val="-4"/>
          <w:sz w:val="24"/>
          <w:szCs w:val="24"/>
        </w:rPr>
        <w:t xml:space="preserve"> </w:t>
      </w:r>
      <w:r w:rsidRPr="007C3DDF">
        <w:rPr>
          <w:rFonts w:ascii="Times New Roman" w:hAnsi="Times New Roman" w:cs="Times New Roman"/>
          <w:sz w:val="24"/>
          <w:szCs w:val="24"/>
        </w:rPr>
        <w:t>and</w:t>
      </w:r>
      <w:r w:rsidRPr="007C3DDF">
        <w:rPr>
          <w:rFonts w:ascii="Times New Roman" w:hAnsi="Times New Roman" w:cs="Times New Roman"/>
          <w:spacing w:val="-5"/>
          <w:sz w:val="24"/>
          <w:szCs w:val="24"/>
        </w:rPr>
        <w:t xml:space="preserve"> </w:t>
      </w:r>
      <w:r w:rsidRPr="007C3DDF">
        <w:rPr>
          <w:rFonts w:ascii="Times New Roman" w:hAnsi="Times New Roman" w:cs="Times New Roman"/>
          <w:sz w:val="24"/>
          <w:szCs w:val="24"/>
        </w:rPr>
        <w:t>is</w:t>
      </w:r>
      <w:r w:rsidRPr="007C3DDF">
        <w:rPr>
          <w:rFonts w:ascii="Times New Roman" w:hAnsi="Times New Roman" w:cs="Times New Roman"/>
          <w:spacing w:val="-5"/>
          <w:sz w:val="24"/>
          <w:szCs w:val="24"/>
        </w:rPr>
        <w:t xml:space="preserve"> </w:t>
      </w:r>
      <w:r w:rsidRPr="007C3DDF">
        <w:rPr>
          <w:rFonts w:ascii="Times New Roman" w:hAnsi="Times New Roman" w:cs="Times New Roman"/>
          <w:sz w:val="24"/>
          <w:szCs w:val="24"/>
        </w:rPr>
        <w:t xml:space="preserve">used to </w:t>
      </w:r>
      <w:hyperlink r:id="rId12" w:anchor="send(java.net.DatagramPacket)">
        <w:r w:rsidRPr="007C3DDF">
          <w:rPr>
            <w:rFonts w:ascii="Times New Roman" w:hAnsi="Times New Roman" w:cs="Times New Roman"/>
            <w:sz w:val="24"/>
            <w:szCs w:val="24"/>
          </w:rPr>
          <w:t>send</w:t>
        </w:r>
      </w:hyperlink>
      <w:r w:rsidRPr="007C3DDF">
        <w:rPr>
          <w:rFonts w:ascii="Times New Roman" w:hAnsi="Times New Roman" w:cs="Times New Roman"/>
          <w:sz w:val="24"/>
          <w:szCs w:val="24"/>
        </w:rPr>
        <w:t xml:space="preserve"> and </w:t>
      </w:r>
      <w:hyperlink r:id="rId13" w:anchor="receive(java.net.DatagramPacket)">
        <w:r w:rsidRPr="007C3DDF">
          <w:rPr>
            <w:rFonts w:ascii="Times New Roman" w:hAnsi="Times New Roman" w:cs="Times New Roman"/>
            <w:sz w:val="24"/>
            <w:szCs w:val="24"/>
          </w:rPr>
          <w:t>receive</w:t>
        </w:r>
      </w:hyperlink>
      <w:r w:rsidRPr="007C3DDF">
        <w:rPr>
          <w:rFonts w:ascii="Times New Roman" w:hAnsi="Times New Roman" w:cs="Times New Roman"/>
          <w:sz w:val="24"/>
          <w:szCs w:val="24"/>
        </w:rPr>
        <w:t xml:space="preserve"> </w:t>
      </w:r>
      <w:hyperlink r:id="rId14">
        <w:r w:rsidRPr="007C3DDF">
          <w:rPr>
            <w:rFonts w:ascii="Times New Roman" w:hAnsi="Times New Roman" w:cs="Times New Roman"/>
            <w:sz w:val="24"/>
            <w:szCs w:val="24"/>
          </w:rPr>
          <w:t>datagram packets</w:t>
        </w:r>
      </w:hyperlink>
      <w:r w:rsidRPr="007C3DDF">
        <w:rPr>
          <w:rFonts w:ascii="Times New Roman" w:hAnsi="Times New Roman" w:cs="Times New Roman"/>
          <w:sz w:val="24"/>
          <w:szCs w:val="24"/>
        </w:rPr>
        <w:t>.</w:t>
      </w:r>
    </w:p>
    <w:p w:rsidR="00005100" w:rsidRPr="007C3DDF" w:rsidRDefault="00000000">
      <w:pPr>
        <w:pStyle w:val="ListParagraph"/>
        <w:numPr>
          <w:ilvl w:val="0"/>
          <w:numId w:val="7"/>
        </w:numPr>
        <w:tabs>
          <w:tab w:val="left" w:pos="294"/>
        </w:tabs>
        <w:ind w:right="1080"/>
        <w:rPr>
          <w:rFonts w:ascii="Times New Roman" w:hAnsi="Times New Roman" w:cs="Times New Roman"/>
          <w:sz w:val="24"/>
          <w:szCs w:val="24"/>
        </w:rPr>
      </w:pPr>
      <w:hyperlink r:id="rId15">
        <w:proofErr w:type="spellStart"/>
        <w:r w:rsidRPr="007C3DDF">
          <w:rPr>
            <w:rFonts w:ascii="Times New Roman" w:hAnsi="Times New Roman" w:cs="Times New Roman"/>
            <w:sz w:val="24"/>
            <w:szCs w:val="24"/>
          </w:rPr>
          <w:t>MulticastSocket</w:t>
        </w:r>
        <w:proofErr w:type="spellEnd"/>
      </w:hyperlink>
      <w:r w:rsidRPr="007C3DDF">
        <w:rPr>
          <w:rFonts w:ascii="Times New Roman" w:hAnsi="Times New Roman" w:cs="Times New Roman"/>
          <w:spacing w:val="-5"/>
          <w:sz w:val="24"/>
          <w:szCs w:val="24"/>
        </w:rPr>
        <w:t xml:space="preserve"> </w:t>
      </w:r>
      <w:r w:rsidRPr="007C3DDF">
        <w:rPr>
          <w:rFonts w:ascii="Times New Roman" w:hAnsi="Times New Roman" w:cs="Times New Roman"/>
          <w:sz w:val="24"/>
          <w:szCs w:val="24"/>
        </w:rPr>
        <w:t>is</w:t>
      </w:r>
      <w:r w:rsidRPr="007C3DDF">
        <w:rPr>
          <w:rFonts w:ascii="Times New Roman" w:hAnsi="Times New Roman" w:cs="Times New Roman"/>
          <w:spacing w:val="-5"/>
          <w:sz w:val="24"/>
          <w:szCs w:val="24"/>
        </w:rPr>
        <w:t xml:space="preserve"> </w:t>
      </w:r>
      <w:r w:rsidRPr="007C3DDF">
        <w:rPr>
          <w:rFonts w:ascii="Times New Roman" w:hAnsi="Times New Roman" w:cs="Times New Roman"/>
          <w:sz w:val="24"/>
          <w:szCs w:val="24"/>
        </w:rPr>
        <w:t>a</w:t>
      </w:r>
      <w:r w:rsidRPr="007C3DDF">
        <w:rPr>
          <w:rFonts w:ascii="Times New Roman" w:hAnsi="Times New Roman" w:cs="Times New Roman"/>
          <w:spacing w:val="-3"/>
          <w:sz w:val="24"/>
          <w:szCs w:val="24"/>
        </w:rPr>
        <w:t xml:space="preserve"> </w:t>
      </w:r>
      <w:r w:rsidRPr="007C3DDF">
        <w:rPr>
          <w:rFonts w:ascii="Times New Roman" w:hAnsi="Times New Roman" w:cs="Times New Roman"/>
          <w:sz w:val="24"/>
          <w:szCs w:val="24"/>
        </w:rPr>
        <w:t>subclass</w:t>
      </w:r>
      <w:r w:rsidRPr="007C3DDF">
        <w:rPr>
          <w:rFonts w:ascii="Times New Roman" w:hAnsi="Times New Roman" w:cs="Times New Roman"/>
          <w:spacing w:val="-5"/>
          <w:sz w:val="24"/>
          <w:szCs w:val="24"/>
        </w:rPr>
        <w:t xml:space="preserve"> </w:t>
      </w:r>
      <w:r w:rsidRPr="007C3DDF">
        <w:rPr>
          <w:rFonts w:ascii="Times New Roman" w:hAnsi="Times New Roman" w:cs="Times New Roman"/>
          <w:sz w:val="24"/>
          <w:szCs w:val="24"/>
        </w:rPr>
        <w:t>of</w:t>
      </w:r>
      <w:r w:rsidRPr="007C3DDF">
        <w:rPr>
          <w:rFonts w:ascii="Times New Roman" w:hAnsi="Times New Roman" w:cs="Times New Roman"/>
          <w:spacing w:val="-5"/>
          <w:sz w:val="24"/>
          <w:szCs w:val="24"/>
        </w:rPr>
        <w:t xml:space="preserve"> </w:t>
      </w:r>
      <w:proofErr w:type="spellStart"/>
      <w:r w:rsidRPr="007C3DDF">
        <w:rPr>
          <w:rFonts w:ascii="Times New Roman" w:hAnsi="Times New Roman" w:cs="Times New Roman"/>
          <w:sz w:val="24"/>
          <w:szCs w:val="24"/>
        </w:rPr>
        <w:t>DatagramSocket</w:t>
      </w:r>
      <w:proofErr w:type="spellEnd"/>
      <w:r w:rsidRPr="007C3DDF">
        <w:rPr>
          <w:rFonts w:ascii="Times New Roman" w:hAnsi="Times New Roman" w:cs="Times New Roman"/>
          <w:spacing w:val="-4"/>
          <w:sz w:val="24"/>
          <w:szCs w:val="24"/>
        </w:rPr>
        <w:t xml:space="preserve"> </w:t>
      </w:r>
      <w:r w:rsidRPr="007C3DDF">
        <w:rPr>
          <w:rFonts w:ascii="Times New Roman" w:hAnsi="Times New Roman" w:cs="Times New Roman"/>
          <w:sz w:val="24"/>
          <w:szCs w:val="24"/>
        </w:rPr>
        <w:t>used</w:t>
      </w:r>
      <w:r w:rsidRPr="007C3DDF">
        <w:rPr>
          <w:rFonts w:ascii="Times New Roman" w:hAnsi="Times New Roman" w:cs="Times New Roman"/>
          <w:spacing w:val="-5"/>
          <w:sz w:val="24"/>
          <w:szCs w:val="24"/>
        </w:rPr>
        <w:t xml:space="preserve"> </w:t>
      </w:r>
      <w:r w:rsidRPr="007C3DDF">
        <w:rPr>
          <w:rFonts w:ascii="Times New Roman" w:hAnsi="Times New Roman" w:cs="Times New Roman"/>
          <w:sz w:val="24"/>
          <w:szCs w:val="24"/>
        </w:rPr>
        <w:t>when</w:t>
      </w:r>
      <w:r w:rsidRPr="007C3DDF">
        <w:rPr>
          <w:rFonts w:ascii="Times New Roman" w:hAnsi="Times New Roman" w:cs="Times New Roman"/>
          <w:spacing w:val="-5"/>
          <w:sz w:val="24"/>
          <w:szCs w:val="24"/>
        </w:rPr>
        <w:t xml:space="preserve"> </w:t>
      </w:r>
      <w:r w:rsidRPr="007C3DDF">
        <w:rPr>
          <w:rFonts w:ascii="Times New Roman" w:hAnsi="Times New Roman" w:cs="Times New Roman"/>
          <w:sz w:val="24"/>
          <w:szCs w:val="24"/>
        </w:rPr>
        <w:t>dealing</w:t>
      </w:r>
      <w:r w:rsidRPr="007C3DDF">
        <w:rPr>
          <w:rFonts w:ascii="Times New Roman" w:hAnsi="Times New Roman" w:cs="Times New Roman"/>
          <w:spacing w:val="-5"/>
          <w:sz w:val="24"/>
          <w:szCs w:val="24"/>
        </w:rPr>
        <w:t xml:space="preserve"> </w:t>
      </w:r>
      <w:r w:rsidRPr="007C3DDF">
        <w:rPr>
          <w:rFonts w:ascii="Times New Roman" w:hAnsi="Times New Roman" w:cs="Times New Roman"/>
          <w:sz w:val="24"/>
          <w:szCs w:val="24"/>
        </w:rPr>
        <w:t>with multicast groups.</w:t>
      </w:r>
    </w:p>
    <w:p w:rsidR="00005100" w:rsidRPr="007C3DDF" w:rsidRDefault="00005100">
      <w:pPr>
        <w:pStyle w:val="BodyText"/>
        <w:spacing w:before="10"/>
        <w:ind w:left="0"/>
        <w:rPr>
          <w:rFonts w:ascii="Times New Roman" w:hAnsi="Times New Roman" w:cs="Times New Roman"/>
        </w:rPr>
      </w:pPr>
    </w:p>
    <w:p w:rsidR="00005100" w:rsidRPr="007C3DDF" w:rsidRDefault="00000000">
      <w:pPr>
        <w:pStyle w:val="BodyText"/>
        <w:rPr>
          <w:rFonts w:ascii="Times New Roman" w:hAnsi="Times New Roman" w:cs="Times New Roman"/>
        </w:rPr>
      </w:pPr>
      <w:r w:rsidRPr="007C3DDF">
        <w:rPr>
          <w:rFonts w:ascii="Times New Roman" w:hAnsi="Times New Roman" w:cs="Times New Roman"/>
        </w:rPr>
        <w:t>Sending</w:t>
      </w:r>
      <w:r w:rsidRPr="007C3DDF">
        <w:rPr>
          <w:rFonts w:ascii="Times New Roman" w:hAnsi="Times New Roman" w:cs="Times New Roman"/>
          <w:spacing w:val="-3"/>
        </w:rPr>
        <w:t xml:space="preserve"> </w:t>
      </w:r>
      <w:r w:rsidRPr="007C3DDF">
        <w:rPr>
          <w:rFonts w:ascii="Times New Roman" w:hAnsi="Times New Roman" w:cs="Times New Roman"/>
        </w:rPr>
        <w:t>and</w:t>
      </w:r>
      <w:r w:rsidRPr="007C3DDF">
        <w:rPr>
          <w:rFonts w:ascii="Times New Roman" w:hAnsi="Times New Roman" w:cs="Times New Roman"/>
          <w:spacing w:val="-4"/>
        </w:rPr>
        <w:t xml:space="preserve"> </w:t>
      </w:r>
      <w:r w:rsidRPr="007C3DDF">
        <w:rPr>
          <w:rFonts w:ascii="Times New Roman" w:hAnsi="Times New Roman" w:cs="Times New Roman"/>
        </w:rPr>
        <w:t>receiving</w:t>
      </w:r>
      <w:r w:rsidRPr="007C3DDF">
        <w:rPr>
          <w:rFonts w:ascii="Times New Roman" w:hAnsi="Times New Roman" w:cs="Times New Roman"/>
          <w:spacing w:val="-3"/>
        </w:rPr>
        <w:t xml:space="preserve"> </w:t>
      </w:r>
      <w:r w:rsidRPr="007C3DDF">
        <w:rPr>
          <w:rFonts w:ascii="Times New Roman" w:hAnsi="Times New Roman" w:cs="Times New Roman"/>
        </w:rPr>
        <w:t>with</w:t>
      </w:r>
      <w:r w:rsidRPr="007C3DDF">
        <w:rPr>
          <w:rFonts w:ascii="Times New Roman" w:hAnsi="Times New Roman" w:cs="Times New Roman"/>
          <w:spacing w:val="-4"/>
        </w:rPr>
        <w:t xml:space="preserve"> </w:t>
      </w:r>
      <w:r w:rsidRPr="007C3DDF">
        <w:rPr>
          <w:rFonts w:ascii="Times New Roman" w:hAnsi="Times New Roman" w:cs="Times New Roman"/>
        </w:rPr>
        <w:t>TCP</w:t>
      </w:r>
      <w:r w:rsidRPr="007C3DDF">
        <w:rPr>
          <w:rFonts w:ascii="Times New Roman" w:hAnsi="Times New Roman" w:cs="Times New Roman"/>
          <w:spacing w:val="-4"/>
        </w:rPr>
        <w:t xml:space="preserve"> </w:t>
      </w:r>
      <w:r w:rsidRPr="007C3DDF">
        <w:rPr>
          <w:rFonts w:ascii="Times New Roman" w:hAnsi="Times New Roman" w:cs="Times New Roman"/>
        </w:rPr>
        <w:t>sockets</w:t>
      </w:r>
      <w:r w:rsidRPr="007C3DDF">
        <w:rPr>
          <w:rFonts w:ascii="Times New Roman" w:hAnsi="Times New Roman" w:cs="Times New Roman"/>
          <w:spacing w:val="-3"/>
        </w:rPr>
        <w:t xml:space="preserve"> </w:t>
      </w:r>
      <w:r w:rsidRPr="007C3DDF">
        <w:rPr>
          <w:rFonts w:ascii="Times New Roman" w:hAnsi="Times New Roman" w:cs="Times New Roman"/>
        </w:rPr>
        <w:t>is</w:t>
      </w:r>
      <w:r w:rsidRPr="007C3DDF">
        <w:rPr>
          <w:rFonts w:ascii="Times New Roman" w:hAnsi="Times New Roman" w:cs="Times New Roman"/>
          <w:spacing w:val="-3"/>
        </w:rPr>
        <w:t xml:space="preserve"> </w:t>
      </w:r>
      <w:r w:rsidRPr="007C3DDF">
        <w:rPr>
          <w:rFonts w:ascii="Times New Roman" w:hAnsi="Times New Roman" w:cs="Times New Roman"/>
        </w:rPr>
        <w:t>done</w:t>
      </w:r>
      <w:r w:rsidRPr="007C3DDF">
        <w:rPr>
          <w:rFonts w:ascii="Times New Roman" w:hAnsi="Times New Roman" w:cs="Times New Roman"/>
          <w:spacing w:val="-4"/>
        </w:rPr>
        <w:t xml:space="preserve"> </w:t>
      </w:r>
      <w:r w:rsidRPr="007C3DDF">
        <w:rPr>
          <w:rFonts w:ascii="Times New Roman" w:hAnsi="Times New Roman" w:cs="Times New Roman"/>
        </w:rPr>
        <w:t>through</w:t>
      </w:r>
      <w:r w:rsidRPr="007C3DDF">
        <w:rPr>
          <w:rFonts w:ascii="Times New Roman" w:hAnsi="Times New Roman" w:cs="Times New Roman"/>
          <w:spacing w:val="-4"/>
        </w:rPr>
        <w:t xml:space="preserve"> </w:t>
      </w:r>
      <w:proofErr w:type="spellStart"/>
      <w:r w:rsidRPr="007C3DDF">
        <w:rPr>
          <w:rFonts w:ascii="Times New Roman" w:hAnsi="Times New Roman" w:cs="Times New Roman"/>
        </w:rPr>
        <w:t>InputStreams</w:t>
      </w:r>
      <w:proofErr w:type="spellEnd"/>
      <w:r w:rsidRPr="007C3DDF">
        <w:rPr>
          <w:rFonts w:ascii="Times New Roman" w:hAnsi="Times New Roman" w:cs="Times New Roman"/>
          <w:spacing w:val="-3"/>
        </w:rPr>
        <w:t xml:space="preserve"> </w:t>
      </w:r>
      <w:r w:rsidRPr="007C3DDF">
        <w:rPr>
          <w:rFonts w:ascii="Times New Roman" w:hAnsi="Times New Roman" w:cs="Times New Roman"/>
        </w:rPr>
        <w:t xml:space="preserve">and </w:t>
      </w:r>
      <w:proofErr w:type="spellStart"/>
      <w:r w:rsidRPr="007C3DDF">
        <w:rPr>
          <w:rFonts w:ascii="Times New Roman" w:hAnsi="Times New Roman" w:cs="Times New Roman"/>
        </w:rPr>
        <w:t>OutputStreams</w:t>
      </w:r>
      <w:proofErr w:type="spellEnd"/>
      <w:r w:rsidRPr="007C3DDF">
        <w:rPr>
          <w:rFonts w:ascii="Times New Roman" w:hAnsi="Times New Roman" w:cs="Times New Roman"/>
        </w:rPr>
        <w:t xml:space="preserve"> from</w:t>
      </w:r>
    </w:p>
    <w:p w:rsidR="00005100" w:rsidRPr="007C3DDF" w:rsidRDefault="00000000">
      <w:pPr>
        <w:pStyle w:val="BodyText"/>
        <w:spacing w:line="242" w:lineRule="auto"/>
        <w:rPr>
          <w:rFonts w:ascii="Times New Roman" w:hAnsi="Times New Roman" w:cs="Times New Roman"/>
        </w:rPr>
      </w:pPr>
      <w:r w:rsidRPr="007C3DDF">
        <w:rPr>
          <w:rFonts w:ascii="Times New Roman" w:hAnsi="Times New Roman" w:cs="Times New Roman"/>
        </w:rPr>
        <w:t>the</w:t>
      </w:r>
      <w:r w:rsidRPr="007C3DDF">
        <w:rPr>
          <w:rFonts w:ascii="Times New Roman" w:hAnsi="Times New Roman" w:cs="Times New Roman"/>
          <w:spacing w:val="-7"/>
        </w:rPr>
        <w:t xml:space="preserve"> </w:t>
      </w:r>
      <w:hyperlink r:id="rId16" w:anchor="getInputStream()">
        <w:proofErr w:type="spellStart"/>
        <w:r w:rsidRPr="007C3DDF">
          <w:rPr>
            <w:rFonts w:ascii="Times New Roman" w:hAnsi="Times New Roman" w:cs="Times New Roman"/>
          </w:rPr>
          <w:t>Socket.getInputStream</w:t>
        </w:r>
        <w:proofErr w:type="spellEnd"/>
        <w:r w:rsidRPr="007C3DDF">
          <w:rPr>
            <w:rFonts w:ascii="Times New Roman" w:hAnsi="Times New Roman" w:cs="Times New Roman"/>
          </w:rPr>
          <w:t>()</w:t>
        </w:r>
      </w:hyperlink>
      <w:r w:rsidRPr="007C3DDF">
        <w:rPr>
          <w:rFonts w:ascii="Times New Roman" w:hAnsi="Times New Roman" w:cs="Times New Roman"/>
          <w:spacing w:val="-7"/>
        </w:rPr>
        <w:t xml:space="preserve"> </w:t>
      </w:r>
      <w:r w:rsidRPr="007C3DDF">
        <w:rPr>
          <w:rFonts w:ascii="Times New Roman" w:hAnsi="Times New Roman" w:cs="Times New Roman"/>
        </w:rPr>
        <w:t>and</w:t>
      </w:r>
      <w:r w:rsidRPr="007C3DDF">
        <w:rPr>
          <w:rFonts w:ascii="Times New Roman" w:hAnsi="Times New Roman" w:cs="Times New Roman"/>
          <w:spacing w:val="-7"/>
        </w:rPr>
        <w:t xml:space="preserve"> </w:t>
      </w:r>
      <w:hyperlink r:id="rId17" w:anchor="getOutputStream()">
        <w:proofErr w:type="spellStart"/>
        <w:r w:rsidRPr="007C3DDF">
          <w:rPr>
            <w:rFonts w:ascii="Times New Roman" w:hAnsi="Times New Roman" w:cs="Times New Roman"/>
          </w:rPr>
          <w:t>Socket.getOutputStream</w:t>
        </w:r>
        <w:proofErr w:type="spellEnd"/>
        <w:r w:rsidRPr="007C3DDF">
          <w:rPr>
            <w:rFonts w:ascii="Times New Roman" w:hAnsi="Times New Roman" w:cs="Times New Roman"/>
          </w:rPr>
          <w:t>()</w:t>
        </w:r>
      </w:hyperlink>
      <w:r w:rsidRPr="007C3DDF">
        <w:rPr>
          <w:rFonts w:ascii="Times New Roman" w:hAnsi="Times New Roman" w:cs="Times New Roman"/>
          <w:spacing w:val="-7"/>
        </w:rPr>
        <w:t xml:space="preserve"> </w:t>
      </w:r>
      <w:r w:rsidRPr="007C3DDF">
        <w:rPr>
          <w:rFonts w:ascii="Times New Roman" w:hAnsi="Times New Roman" w:cs="Times New Roman"/>
        </w:rPr>
        <w:t>methods.</w:t>
      </w:r>
      <w:r w:rsidRPr="007C3DDF">
        <w:rPr>
          <w:rFonts w:ascii="Times New Roman" w:hAnsi="Times New Roman" w:cs="Times New Roman"/>
          <w:spacing w:val="-7"/>
        </w:rPr>
        <w:t xml:space="preserve"> </w:t>
      </w:r>
      <w:r w:rsidRPr="007C3DDF">
        <w:rPr>
          <w:rFonts w:ascii="Times New Roman" w:hAnsi="Times New Roman" w:cs="Times New Roman"/>
        </w:rPr>
        <w:t xml:space="preserve">These methods are available in the </w:t>
      </w:r>
      <w:r w:rsidRPr="007C3DDF">
        <w:rPr>
          <w:rFonts w:ascii="Times New Roman" w:hAnsi="Times New Roman" w:cs="Times New Roman"/>
          <w:b/>
        </w:rPr>
        <w:t xml:space="preserve">java.io </w:t>
      </w:r>
      <w:r w:rsidRPr="007C3DDF">
        <w:rPr>
          <w:rFonts w:ascii="Times New Roman" w:hAnsi="Times New Roman" w:cs="Times New Roman"/>
        </w:rPr>
        <w:t>package.</w:t>
      </w:r>
    </w:p>
    <w:p w:rsidR="00005100" w:rsidRPr="007C3DDF" w:rsidRDefault="00005100">
      <w:pPr>
        <w:pStyle w:val="BodyText"/>
        <w:spacing w:before="4" w:after="1"/>
        <w:ind w:left="0"/>
        <w:rPr>
          <w:rFonts w:ascii="Times New Roman" w:hAnsi="Times New Roman" w:cs="Times New Roman"/>
        </w:rPr>
      </w:pPr>
    </w:p>
    <w:tbl>
      <w:tblPr>
        <w:tblW w:w="0" w:type="auto"/>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18"/>
        <w:gridCol w:w="7018"/>
      </w:tblGrid>
      <w:tr w:rsidR="00005100" w:rsidRPr="007C3DDF">
        <w:trPr>
          <w:trHeight w:val="384"/>
        </w:trPr>
        <w:tc>
          <w:tcPr>
            <w:tcW w:w="2518" w:type="dxa"/>
          </w:tcPr>
          <w:p w:rsidR="00005100" w:rsidRPr="007C3DDF" w:rsidRDefault="00000000">
            <w:pPr>
              <w:pStyle w:val="TableParagraph"/>
              <w:ind w:left="105"/>
              <w:rPr>
                <w:rFonts w:ascii="Times New Roman" w:hAnsi="Times New Roman" w:cs="Times New Roman"/>
                <w:b/>
                <w:sz w:val="24"/>
                <w:szCs w:val="24"/>
              </w:rPr>
            </w:pPr>
            <w:r w:rsidRPr="007C3DDF">
              <w:rPr>
                <w:rFonts w:ascii="Times New Roman" w:hAnsi="Times New Roman" w:cs="Times New Roman"/>
                <w:b/>
                <w:spacing w:val="-2"/>
                <w:sz w:val="24"/>
                <w:szCs w:val="24"/>
              </w:rPr>
              <w:t>CLASS</w:t>
            </w:r>
          </w:p>
        </w:tc>
        <w:tc>
          <w:tcPr>
            <w:tcW w:w="7018" w:type="dxa"/>
          </w:tcPr>
          <w:p w:rsidR="00005100" w:rsidRPr="007C3DDF" w:rsidRDefault="00000000">
            <w:pPr>
              <w:pStyle w:val="TableParagraph"/>
              <w:rPr>
                <w:rFonts w:ascii="Times New Roman" w:hAnsi="Times New Roman" w:cs="Times New Roman"/>
                <w:b/>
                <w:sz w:val="24"/>
                <w:szCs w:val="24"/>
              </w:rPr>
            </w:pPr>
            <w:r w:rsidRPr="007C3DDF">
              <w:rPr>
                <w:rFonts w:ascii="Times New Roman" w:hAnsi="Times New Roman" w:cs="Times New Roman"/>
                <w:b/>
                <w:spacing w:val="-2"/>
                <w:sz w:val="24"/>
                <w:szCs w:val="24"/>
              </w:rPr>
              <w:t>DESCRIPTION</w:t>
            </w:r>
          </w:p>
        </w:tc>
      </w:tr>
      <w:tr w:rsidR="00005100" w:rsidRPr="007C3DDF">
        <w:trPr>
          <w:trHeight w:val="972"/>
        </w:trPr>
        <w:tc>
          <w:tcPr>
            <w:tcW w:w="2518" w:type="dxa"/>
          </w:tcPr>
          <w:p w:rsidR="00005100" w:rsidRPr="007C3DDF" w:rsidRDefault="00000000">
            <w:pPr>
              <w:pStyle w:val="TableParagraph"/>
              <w:spacing w:before="44"/>
              <w:ind w:left="105"/>
              <w:rPr>
                <w:rFonts w:ascii="Times New Roman" w:hAnsi="Times New Roman" w:cs="Times New Roman"/>
                <w:sz w:val="24"/>
                <w:szCs w:val="24"/>
              </w:rPr>
            </w:pPr>
            <w:hyperlink r:id="rId18">
              <w:r w:rsidRPr="007C3DDF">
                <w:rPr>
                  <w:rFonts w:ascii="Times New Roman" w:hAnsi="Times New Roman" w:cs="Times New Roman"/>
                  <w:spacing w:val="-2"/>
                  <w:sz w:val="24"/>
                  <w:szCs w:val="24"/>
                </w:rPr>
                <w:t>Authenticator</w:t>
              </w:r>
            </w:hyperlink>
          </w:p>
        </w:tc>
        <w:tc>
          <w:tcPr>
            <w:tcW w:w="7018" w:type="dxa"/>
          </w:tcPr>
          <w:p w:rsidR="00005100" w:rsidRPr="007C3DDF" w:rsidRDefault="00000000">
            <w:pPr>
              <w:pStyle w:val="TableParagraph"/>
              <w:spacing w:before="44"/>
              <w:rPr>
                <w:rFonts w:ascii="Times New Roman" w:hAnsi="Times New Roman" w:cs="Times New Roman"/>
                <w:sz w:val="24"/>
                <w:szCs w:val="24"/>
              </w:rPr>
            </w:pPr>
            <w:r w:rsidRPr="007C3DDF">
              <w:rPr>
                <w:rFonts w:ascii="Times New Roman" w:hAnsi="Times New Roman" w:cs="Times New Roman"/>
                <w:sz w:val="24"/>
                <w:szCs w:val="24"/>
              </w:rPr>
              <w:t>The</w:t>
            </w:r>
            <w:r w:rsidRPr="007C3DDF">
              <w:rPr>
                <w:rFonts w:ascii="Times New Roman" w:hAnsi="Times New Roman" w:cs="Times New Roman"/>
                <w:spacing w:val="-6"/>
                <w:sz w:val="24"/>
                <w:szCs w:val="24"/>
              </w:rPr>
              <w:t xml:space="preserve"> </w:t>
            </w:r>
            <w:r w:rsidRPr="007C3DDF">
              <w:rPr>
                <w:rFonts w:ascii="Times New Roman" w:hAnsi="Times New Roman" w:cs="Times New Roman"/>
                <w:sz w:val="24"/>
                <w:szCs w:val="24"/>
              </w:rPr>
              <w:t>class</w:t>
            </w:r>
            <w:r w:rsidRPr="007C3DDF">
              <w:rPr>
                <w:rFonts w:ascii="Times New Roman" w:hAnsi="Times New Roman" w:cs="Times New Roman"/>
                <w:spacing w:val="-5"/>
                <w:sz w:val="24"/>
                <w:szCs w:val="24"/>
              </w:rPr>
              <w:t xml:space="preserve"> </w:t>
            </w:r>
            <w:r w:rsidRPr="007C3DDF">
              <w:rPr>
                <w:rFonts w:ascii="Times New Roman" w:hAnsi="Times New Roman" w:cs="Times New Roman"/>
                <w:sz w:val="24"/>
                <w:szCs w:val="24"/>
              </w:rPr>
              <w:t>Authenticator</w:t>
            </w:r>
            <w:r w:rsidRPr="007C3DDF">
              <w:rPr>
                <w:rFonts w:ascii="Times New Roman" w:hAnsi="Times New Roman" w:cs="Times New Roman"/>
                <w:spacing w:val="-6"/>
                <w:sz w:val="24"/>
                <w:szCs w:val="24"/>
              </w:rPr>
              <w:t xml:space="preserve"> </w:t>
            </w:r>
            <w:r w:rsidRPr="007C3DDF">
              <w:rPr>
                <w:rFonts w:ascii="Times New Roman" w:hAnsi="Times New Roman" w:cs="Times New Roman"/>
                <w:sz w:val="24"/>
                <w:szCs w:val="24"/>
              </w:rPr>
              <w:t>represents</w:t>
            </w:r>
            <w:r w:rsidRPr="007C3DDF">
              <w:rPr>
                <w:rFonts w:ascii="Times New Roman" w:hAnsi="Times New Roman" w:cs="Times New Roman"/>
                <w:spacing w:val="-5"/>
                <w:sz w:val="24"/>
                <w:szCs w:val="24"/>
              </w:rPr>
              <w:t xml:space="preserve"> </w:t>
            </w:r>
            <w:r w:rsidRPr="007C3DDF">
              <w:rPr>
                <w:rFonts w:ascii="Times New Roman" w:hAnsi="Times New Roman" w:cs="Times New Roman"/>
                <w:sz w:val="24"/>
                <w:szCs w:val="24"/>
              </w:rPr>
              <w:t>an</w:t>
            </w:r>
            <w:r w:rsidRPr="007C3DDF">
              <w:rPr>
                <w:rFonts w:ascii="Times New Roman" w:hAnsi="Times New Roman" w:cs="Times New Roman"/>
                <w:spacing w:val="-6"/>
                <w:sz w:val="24"/>
                <w:szCs w:val="24"/>
              </w:rPr>
              <w:t xml:space="preserve"> </w:t>
            </w:r>
            <w:r w:rsidRPr="007C3DDF">
              <w:rPr>
                <w:rFonts w:ascii="Times New Roman" w:hAnsi="Times New Roman" w:cs="Times New Roman"/>
                <w:sz w:val="24"/>
                <w:szCs w:val="24"/>
              </w:rPr>
              <w:t>object</w:t>
            </w:r>
            <w:r w:rsidRPr="007C3DDF">
              <w:rPr>
                <w:rFonts w:ascii="Times New Roman" w:hAnsi="Times New Roman" w:cs="Times New Roman"/>
                <w:spacing w:val="-6"/>
                <w:sz w:val="24"/>
                <w:szCs w:val="24"/>
              </w:rPr>
              <w:t xml:space="preserve"> </w:t>
            </w:r>
            <w:r w:rsidRPr="007C3DDF">
              <w:rPr>
                <w:rFonts w:ascii="Times New Roman" w:hAnsi="Times New Roman" w:cs="Times New Roman"/>
                <w:sz w:val="24"/>
                <w:szCs w:val="24"/>
              </w:rPr>
              <w:t>that</w:t>
            </w:r>
            <w:r w:rsidRPr="007C3DDF">
              <w:rPr>
                <w:rFonts w:ascii="Times New Roman" w:hAnsi="Times New Roman" w:cs="Times New Roman"/>
                <w:spacing w:val="-6"/>
                <w:sz w:val="24"/>
                <w:szCs w:val="24"/>
              </w:rPr>
              <w:t xml:space="preserve"> </w:t>
            </w:r>
            <w:r w:rsidRPr="007C3DDF">
              <w:rPr>
                <w:rFonts w:ascii="Times New Roman" w:hAnsi="Times New Roman" w:cs="Times New Roman"/>
                <w:sz w:val="24"/>
                <w:szCs w:val="24"/>
              </w:rPr>
              <w:t>knows how to obtain</w:t>
            </w:r>
          </w:p>
          <w:p w:rsidR="00005100" w:rsidRPr="007C3DDF" w:rsidRDefault="00000000">
            <w:pPr>
              <w:pStyle w:val="TableParagraph"/>
              <w:spacing w:before="0"/>
              <w:rPr>
                <w:rFonts w:ascii="Times New Roman" w:hAnsi="Times New Roman" w:cs="Times New Roman"/>
                <w:sz w:val="24"/>
                <w:szCs w:val="24"/>
              </w:rPr>
            </w:pPr>
            <w:r w:rsidRPr="007C3DDF">
              <w:rPr>
                <w:rFonts w:ascii="Times New Roman" w:hAnsi="Times New Roman" w:cs="Times New Roman"/>
                <w:sz w:val="24"/>
                <w:szCs w:val="24"/>
              </w:rPr>
              <w:t>authentication</w:t>
            </w:r>
            <w:r w:rsidRPr="007C3DDF">
              <w:rPr>
                <w:rFonts w:ascii="Times New Roman" w:hAnsi="Times New Roman" w:cs="Times New Roman"/>
                <w:spacing w:val="-3"/>
                <w:sz w:val="24"/>
                <w:szCs w:val="24"/>
              </w:rPr>
              <w:t xml:space="preserve"> </w:t>
            </w:r>
            <w:r w:rsidRPr="007C3DDF">
              <w:rPr>
                <w:rFonts w:ascii="Times New Roman" w:hAnsi="Times New Roman" w:cs="Times New Roman"/>
                <w:sz w:val="24"/>
                <w:szCs w:val="24"/>
              </w:rPr>
              <w:t>for</w:t>
            </w:r>
            <w:r w:rsidRPr="007C3DDF">
              <w:rPr>
                <w:rFonts w:ascii="Times New Roman" w:hAnsi="Times New Roman" w:cs="Times New Roman"/>
                <w:spacing w:val="-3"/>
                <w:sz w:val="24"/>
                <w:szCs w:val="24"/>
              </w:rPr>
              <w:t xml:space="preserve"> </w:t>
            </w:r>
            <w:r w:rsidRPr="007C3DDF">
              <w:rPr>
                <w:rFonts w:ascii="Times New Roman" w:hAnsi="Times New Roman" w:cs="Times New Roman"/>
                <w:sz w:val="24"/>
                <w:szCs w:val="24"/>
              </w:rPr>
              <w:t>a</w:t>
            </w:r>
            <w:r w:rsidRPr="007C3DDF">
              <w:rPr>
                <w:rFonts w:ascii="Times New Roman" w:hAnsi="Times New Roman" w:cs="Times New Roman"/>
                <w:spacing w:val="-2"/>
                <w:sz w:val="24"/>
                <w:szCs w:val="24"/>
              </w:rPr>
              <w:t xml:space="preserve"> </w:t>
            </w:r>
            <w:r w:rsidRPr="007C3DDF">
              <w:rPr>
                <w:rFonts w:ascii="Times New Roman" w:hAnsi="Times New Roman" w:cs="Times New Roman"/>
                <w:sz w:val="24"/>
                <w:szCs w:val="24"/>
              </w:rPr>
              <w:t>network</w:t>
            </w:r>
            <w:r w:rsidRPr="007C3DDF">
              <w:rPr>
                <w:rFonts w:ascii="Times New Roman" w:hAnsi="Times New Roman" w:cs="Times New Roman"/>
                <w:spacing w:val="-1"/>
                <w:sz w:val="24"/>
                <w:szCs w:val="24"/>
              </w:rPr>
              <w:t xml:space="preserve"> </w:t>
            </w:r>
            <w:r w:rsidRPr="007C3DDF">
              <w:rPr>
                <w:rFonts w:ascii="Times New Roman" w:hAnsi="Times New Roman" w:cs="Times New Roman"/>
                <w:spacing w:val="-2"/>
                <w:sz w:val="24"/>
                <w:szCs w:val="24"/>
              </w:rPr>
              <w:t>connection.</w:t>
            </w:r>
          </w:p>
        </w:tc>
      </w:tr>
      <w:tr w:rsidR="00005100" w:rsidRPr="007C3DDF">
        <w:trPr>
          <w:trHeight w:val="677"/>
        </w:trPr>
        <w:tc>
          <w:tcPr>
            <w:tcW w:w="2518" w:type="dxa"/>
          </w:tcPr>
          <w:p w:rsidR="00005100" w:rsidRPr="007C3DDF" w:rsidRDefault="00000000">
            <w:pPr>
              <w:pStyle w:val="TableParagraph"/>
              <w:spacing w:before="44"/>
              <w:ind w:left="105"/>
              <w:rPr>
                <w:rFonts w:ascii="Times New Roman" w:hAnsi="Times New Roman" w:cs="Times New Roman"/>
                <w:sz w:val="24"/>
                <w:szCs w:val="24"/>
              </w:rPr>
            </w:pPr>
            <w:hyperlink r:id="rId19">
              <w:proofErr w:type="spellStart"/>
              <w:r w:rsidRPr="007C3DDF">
                <w:rPr>
                  <w:rFonts w:ascii="Times New Roman" w:hAnsi="Times New Roman" w:cs="Times New Roman"/>
                  <w:spacing w:val="-2"/>
                  <w:sz w:val="24"/>
                  <w:szCs w:val="24"/>
                </w:rPr>
                <w:t>CacheRequest</w:t>
              </w:r>
              <w:proofErr w:type="spellEnd"/>
            </w:hyperlink>
          </w:p>
        </w:tc>
        <w:tc>
          <w:tcPr>
            <w:tcW w:w="7018" w:type="dxa"/>
          </w:tcPr>
          <w:p w:rsidR="00005100" w:rsidRPr="007C3DDF" w:rsidRDefault="00000000">
            <w:pPr>
              <w:pStyle w:val="TableParagraph"/>
              <w:spacing w:before="44"/>
              <w:rPr>
                <w:rFonts w:ascii="Times New Roman" w:hAnsi="Times New Roman" w:cs="Times New Roman"/>
                <w:sz w:val="24"/>
                <w:szCs w:val="24"/>
              </w:rPr>
            </w:pPr>
            <w:r w:rsidRPr="007C3DDF">
              <w:rPr>
                <w:rFonts w:ascii="Times New Roman" w:hAnsi="Times New Roman" w:cs="Times New Roman"/>
                <w:sz w:val="24"/>
                <w:szCs w:val="24"/>
              </w:rPr>
              <w:t>Represents</w:t>
            </w:r>
            <w:r w:rsidRPr="007C3DDF">
              <w:rPr>
                <w:rFonts w:ascii="Times New Roman" w:hAnsi="Times New Roman" w:cs="Times New Roman"/>
                <w:spacing w:val="-6"/>
                <w:sz w:val="24"/>
                <w:szCs w:val="24"/>
              </w:rPr>
              <w:t xml:space="preserve"> </w:t>
            </w:r>
            <w:r w:rsidRPr="007C3DDF">
              <w:rPr>
                <w:rFonts w:ascii="Times New Roman" w:hAnsi="Times New Roman" w:cs="Times New Roman"/>
                <w:sz w:val="24"/>
                <w:szCs w:val="24"/>
              </w:rPr>
              <w:t>channels</w:t>
            </w:r>
            <w:r w:rsidRPr="007C3DDF">
              <w:rPr>
                <w:rFonts w:ascii="Times New Roman" w:hAnsi="Times New Roman" w:cs="Times New Roman"/>
                <w:spacing w:val="-6"/>
                <w:sz w:val="24"/>
                <w:szCs w:val="24"/>
              </w:rPr>
              <w:t xml:space="preserve"> </w:t>
            </w:r>
            <w:r w:rsidRPr="007C3DDF">
              <w:rPr>
                <w:rFonts w:ascii="Times New Roman" w:hAnsi="Times New Roman" w:cs="Times New Roman"/>
                <w:sz w:val="24"/>
                <w:szCs w:val="24"/>
              </w:rPr>
              <w:t>for</w:t>
            </w:r>
            <w:r w:rsidRPr="007C3DDF">
              <w:rPr>
                <w:rFonts w:ascii="Times New Roman" w:hAnsi="Times New Roman" w:cs="Times New Roman"/>
                <w:spacing w:val="-7"/>
                <w:sz w:val="24"/>
                <w:szCs w:val="24"/>
              </w:rPr>
              <w:t xml:space="preserve"> </w:t>
            </w:r>
            <w:r w:rsidRPr="007C3DDF">
              <w:rPr>
                <w:rFonts w:ascii="Times New Roman" w:hAnsi="Times New Roman" w:cs="Times New Roman"/>
                <w:sz w:val="24"/>
                <w:szCs w:val="24"/>
              </w:rPr>
              <w:t>storing</w:t>
            </w:r>
            <w:r w:rsidRPr="007C3DDF">
              <w:rPr>
                <w:rFonts w:ascii="Times New Roman" w:hAnsi="Times New Roman" w:cs="Times New Roman"/>
                <w:spacing w:val="-7"/>
                <w:sz w:val="24"/>
                <w:szCs w:val="24"/>
              </w:rPr>
              <w:t xml:space="preserve"> </w:t>
            </w:r>
            <w:r w:rsidRPr="007C3DDF">
              <w:rPr>
                <w:rFonts w:ascii="Times New Roman" w:hAnsi="Times New Roman" w:cs="Times New Roman"/>
                <w:sz w:val="24"/>
                <w:szCs w:val="24"/>
              </w:rPr>
              <w:t>resources</w:t>
            </w:r>
            <w:r w:rsidRPr="007C3DDF">
              <w:rPr>
                <w:rFonts w:ascii="Times New Roman" w:hAnsi="Times New Roman" w:cs="Times New Roman"/>
                <w:spacing w:val="-6"/>
                <w:sz w:val="24"/>
                <w:szCs w:val="24"/>
              </w:rPr>
              <w:t xml:space="preserve"> </w:t>
            </w:r>
            <w:r w:rsidRPr="007C3DDF">
              <w:rPr>
                <w:rFonts w:ascii="Times New Roman" w:hAnsi="Times New Roman" w:cs="Times New Roman"/>
                <w:sz w:val="24"/>
                <w:szCs w:val="24"/>
              </w:rPr>
              <w:t>in</w:t>
            </w:r>
            <w:r w:rsidRPr="007C3DDF">
              <w:rPr>
                <w:rFonts w:ascii="Times New Roman" w:hAnsi="Times New Roman" w:cs="Times New Roman"/>
                <w:spacing w:val="-7"/>
                <w:sz w:val="24"/>
                <w:szCs w:val="24"/>
              </w:rPr>
              <w:t xml:space="preserve"> </w:t>
            </w:r>
            <w:r w:rsidRPr="007C3DDF">
              <w:rPr>
                <w:rFonts w:ascii="Times New Roman" w:hAnsi="Times New Roman" w:cs="Times New Roman"/>
                <w:sz w:val="24"/>
                <w:szCs w:val="24"/>
              </w:rPr>
              <w:t xml:space="preserve">the </w:t>
            </w:r>
            <w:proofErr w:type="spellStart"/>
            <w:r w:rsidRPr="007C3DDF">
              <w:rPr>
                <w:rFonts w:ascii="Times New Roman" w:hAnsi="Times New Roman" w:cs="Times New Roman"/>
                <w:spacing w:val="-2"/>
                <w:sz w:val="24"/>
                <w:szCs w:val="24"/>
              </w:rPr>
              <w:t>ResponseCache</w:t>
            </w:r>
            <w:proofErr w:type="spellEnd"/>
            <w:r w:rsidRPr="007C3DDF">
              <w:rPr>
                <w:rFonts w:ascii="Times New Roman" w:hAnsi="Times New Roman" w:cs="Times New Roman"/>
                <w:spacing w:val="-2"/>
                <w:sz w:val="24"/>
                <w:szCs w:val="24"/>
              </w:rPr>
              <w:t>.</w:t>
            </w:r>
          </w:p>
        </w:tc>
      </w:tr>
      <w:tr w:rsidR="00005100" w:rsidRPr="007C3DDF">
        <w:trPr>
          <w:trHeight w:val="678"/>
        </w:trPr>
        <w:tc>
          <w:tcPr>
            <w:tcW w:w="2518" w:type="dxa"/>
          </w:tcPr>
          <w:p w:rsidR="00005100" w:rsidRPr="007C3DDF" w:rsidRDefault="00000000">
            <w:pPr>
              <w:pStyle w:val="TableParagraph"/>
              <w:ind w:left="105"/>
              <w:rPr>
                <w:rFonts w:ascii="Times New Roman" w:hAnsi="Times New Roman" w:cs="Times New Roman"/>
                <w:sz w:val="24"/>
                <w:szCs w:val="24"/>
              </w:rPr>
            </w:pPr>
            <w:hyperlink r:id="rId20">
              <w:proofErr w:type="spellStart"/>
              <w:r w:rsidRPr="007C3DDF">
                <w:rPr>
                  <w:rFonts w:ascii="Times New Roman" w:hAnsi="Times New Roman" w:cs="Times New Roman"/>
                  <w:spacing w:val="-2"/>
                  <w:sz w:val="24"/>
                  <w:szCs w:val="24"/>
                </w:rPr>
                <w:t>CacheResponse</w:t>
              </w:r>
              <w:proofErr w:type="spellEnd"/>
            </w:hyperlink>
          </w:p>
        </w:tc>
        <w:tc>
          <w:tcPr>
            <w:tcW w:w="7018" w:type="dxa"/>
          </w:tcPr>
          <w:p w:rsidR="00005100" w:rsidRPr="007C3DDF" w:rsidRDefault="00000000">
            <w:pPr>
              <w:pStyle w:val="TableParagraph"/>
              <w:rPr>
                <w:rFonts w:ascii="Times New Roman" w:hAnsi="Times New Roman" w:cs="Times New Roman"/>
                <w:sz w:val="24"/>
                <w:szCs w:val="24"/>
              </w:rPr>
            </w:pPr>
            <w:r w:rsidRPr="007C3DDF">
              <w:rPr>
                <w:rFonts w:ascii="Times New Roman" w:hAnsi="Times New Roman" w:cs="Times New Roman"/>
                <w:sz w:val="24"/>
                <w:szCs w:val="24"/>
              </w:rPr>
              <w:t>Represent</w:t>
            </w:r>
            <w:r w:rsidRPr="007C3DDF">
              <w:rPr>
                <w:rFonts w:ascii="Times New Roman" w:hAnsi="Times New Roman" w:cs="Times New Roman"/>
                <w:spacing w:val="-7"/>
                <w:sz w:val="24"/>
                <w:szCs w:val="24"/>
              </w:rPr>
              <w:t xml:space="preserve"> </w:t>
            </w:r>
            <w:r w:rsidRPr="007C3DDF">
              <w:rPr>
                <w:rFonts w:ascii="Times New Roman" w:hAnsi="Times New Roman" w:cs="Times New Roman"/>
                <w:sz w:val="24"/>
                <w:szCs w:val="24"/>
              </w:rPr>
              <w:t>channels</w:t>
            </w:r>
            <w:r w:rsidRPr="007C3DDF">
              <w:rPr>
                <w:rFonts w:ascii="Times New Roman" w:hAnsi="Times New Roman" w:cs="Times New Roman"/>
                <w:spacing w:val="-6"/>
                <w:sz w:val="24"/>
                <w:szCs w:val="24"/>
              </w:rPr>
              <w:t xml:space="preserve"> </w:t>
            </w:r>
            <w:r w:rsidRPr="007C3DDF">
              <w:rPr>
                <w:rFonts w:ascii="Times New Roman" w:hAnsi="Times New Roman" w:cs="Times New Roman"/>
                <w:sz w:val="24"/>
                <w:szCs w:val="24"/>
              </w:rPr>
              <w:t>for</w:t>
            </w:r>
            <w:r w:rsidRPr="007C3DDF">
              <w:rPr>
                <w:rFonts w:ascii="Times New Roman" w:hAnsi="Times New Roman" w:cs="Times New Roman"/>
                <w:spacing w:val="-7"/>
                <w:sz w:val="24"/>
                <w:szCs w:val="24"/>
              </w:rPr>
              <w:t xml:space="preserve"> </w:t>
            </w:r>
            <w:r w:rsidRPr="007C3DDF">
              <w:rPr>
                <w:rFonts w:ascii="Times New Roman" w:hAnsi="Times New Roman" w:cs="Times New Roman"/>
                <w:sz w:val="24"/>
                <w:szCs w:val="24"/>
              </w:rPr>
              <w:t>retrieving</w:t>
            </w:r>
            <w:r w:rsidRPr="007C3DDF">
              <w:rPr>
                <w:rFonts w:ascii="Times New Roman" w:hAnsi="Times New Roman" w:cs="Times New Roman"/>
                <w:spacing w:val="-7"/>
                <w:sz w:val="24"/>
                <w:szCs w:val="24"/>
              </w:rPr>
              <w:t xml:space="preserve"> </w:t>
            </w:r>
            <w:r w:rsidRPr="007C3DDF">
              <w:rPr>
                <w:rFonts w:ascii="Times New Roman" w:hAnsi="Times New Roman" w:cs="Times New Roman"/>
                <w:sz w:val="24"/>
                <w:szCs w:val="24"/>
              </w:rPr>
              <w:t>resources</w:t>
            </w:r>
            <w:r w:rsidRPr="007C3DDF">
              <w:rPr>
                <w:rFonts w:ascii="Times New Roman" w:hAnsi="Times New Roman" w:cs="Times New Roman"/>
                <w:spacing w:val="-6"/>
                <w:sz w:val="24"/>
                <w:szCs w:val="24"/>
              </w:rPr>
              <w:t xml:space="preserve"> </w:t>
            </w:r>
            <w:r w:rsidRPr="007C3DDF">
              <w:rPr>
                <w:rFonts w:ascii="Times New Roman" w:hAnsi="Times New Roman" w:cs="Times New Roman"/>
                <w:sz w:val="24"/>
                <w:szCs w:val="24"/>
              </w:rPr>
              <w:t>from</w:t>
            </w:r>
            <w:r w:rsidRPr="007C3DDF">
              <w:rPr>
                <w:rFonts w:ascii="Times New Roman" w:hAnsi="Times New Roman" w:cs="Times New Roman"/>
                <w:spacing w:val="-6"/>
                <w:sz w:val="24"/>
                <w:szCs w:val="24"/>
              </w:rPr>
              <w:t xml:space="preserve"> </w:t>
            </w:r>
            <w:r w:rsidRPr="007C3DDF">
              <w:rPr>
                <w:rFonts w:ascii="Times New Roman" w:hAnsi="Times New Roman" w:cs="Times New Roman"/>
                <w:sz w:val="24"/>
                <w:szCs w:val="24"/>
              </w:rPr>
              <w:t xml:space="preserve">the </w:t>
            </w:r>
            <w:proofErr w:type="spellStart"/>
            <w:r w:rsidRPr="007C3DDF">
              <w:rPr>
                <w:rFonts w:ascii="Times New Roman" w:hAnsi="Times New Roman" w:cs="Times New Roman"/>
                <w:spacing w:val="-2"/>
                <w:sz w:val="24"/>
                <w:szCs w:val="24"/>
              </w:rPr>
              <w:t>ResponseCache</w:t>
            </w:r>
            <w:proofErr w:type="spellEnd"/>
            <w:r w:rsidRPr="007C3DDF">
              <w:rPr>
                <w:rFonts w:ascii="Times New Roman" w:hAnsi="Times New Roman" w:cs="Times New Roman"/>
                <w:spacing w:val="-2"/>
                <w:sz w:val="24"/>
                <w:szCs w:val="24"/>
              </w:rPr>
              <w:t>.</w:t>
            </w:r>
          </w:p>
        </w:tc>
      </w:tr>
      <w:tr w:rsidR="00005100" w:rsidRPr="007C3DDF">
        <w:trPr>
          <w:trHeight w:val="972"/>
        </w:trPr>
        <w:tc>
          <w:tcPr>
            <w:tcW w:w="2518" w:type="dxa"/>
          </w:tcPr>
          <w:p w:rsidR="00005100" w:rsidRPr="007C3DDF" w:rsidRDefault="00000000">
            <w:pPr>
              <w:pStyle w:val="TableParagraph"/>
              <w:ind w:left="105"/>
              <w:rPr>
                <w:rFonts w:ascii="Times New Roman" w:hAnsi="Times New Roman" w:cs="Times New Roman"/>
                <w:sz w:val="24"/>
                <w:szCs w:val="24"/>
              </w:rPr>
            </w:pPr>
            <w:hyperlink r:id="rId21">
              <w:proofErr w:type="spellStart"/>
              <w:r w:rsidRPr="007C3DDF">
                <w:rPr>
                  <w:rFonts w:ascii="Times New Roman" w:hAnsi="Times New Roman" w:cs="Times New Roman"/>
                  <w:spacing w:val="-2"/>
                  <w:sz w:val="24"/>
                  <w:szCs w:val="24"/>
                </w:rPr>
                <w:t>ContentHandler</w:t>
              </w:r>
              <w:proofErr w:type="spellEnd"/>
            </w:hyperlink>
          </w:p>
        </w:tc>
        <w:tc>
          <w:tcPr>
            <w:tcW w:w="7018" w:type="dxa"/>
          </w:tcPr>
          <w:p w:rsidR="00005100" w:rsidRPr="007C3DDF" w:rsidRDefault="00000000">
            <w:pPr>
              <w:pStyle w:val="TableParagraph"/>
              <w:rPr>
                <w:rFonts w:ascii="Times New Roman" w:hAnsi="Times New Roman" w:cs="Times New Roman"/>
                <w:sz w:val="24"/>
                <w:szCs w:val="24"/>
              </w:rPr>
            </w:pPr>
            <w:r w:rsidRPr="007C3DDF">
              <w:rPr>
                <w:rFonts w:ascii="Times New Roman" w:hAnsi="Times New Roman" w:cs="Times New Roman"/>
                <w:sz w:val="24"/>
                <w:szCs w:val="24"/>
              </w:rPr>
              <w:t>The</w:t>
            </w:r>
            <w:r w:rsidRPr="007C3DDF">
              <w:rPr>
                <w:rFonts w:ascii="Times New Roman" w:hAnsi="Times New Roman" w:cs="Times New Roman"/>
                <w:spacing w:val="-5"/>
                <w:sz w:val="24"/>
                <w:szCs w:val="24"/>
              </w:rPr>
              <w:t xml:space="preserve"> </w:t>
            </w:r>
            <w:r w:rsidRPr="007C3DDF">
              <w:rPr>
                <w:rFonts w:ascii="Times New Roman" w:hAnsi="Times New Roman" w:cs="Times New Roman"/>
                <w:sz w:val="24"/>
                <w:szCs w:val="24"/>
              </w:rPr>
              <w:t>abstract</w:t>
            </w:r>
            <w:r w:rsidRPr="007C3DDF">
              <w:rPr>
                <w:rFonts w:ascii="Times New Roman" w:hAnsi="Times New Roman" w:cs="Times New Roman"/>
                <w:spacing w:val="-5"/>
                <w:sz w:val="24"/>
                <w:szCs w:val="24"/>
              </w:rPr>
              <w:t xml:space="preserve"> </w:t>
            </w:r>
            <w:r w:rsidRPr="007C3DDF">
              <w:rPr>
                <w:rFonts w:ascii="Times New Roman" w:hAnsi="Times New Roman" w:cs="Times New Roman"/>
                <w:sz w:val="24"/>
                <w:szCs w:val="24"/>
              </w:rPr>
              <w:t>class</w:t>
            </w:r>
            <w:r w:rsidRPr="007C3DDF">
              <w:rPr>
                <w:rFonts w:ascii="Times New Roman" w:hAnsi="Times New Roman" w:cs="Times New Roman"/>
                <w:spacing w:val="-4"/>
                <w:sz w:val="24"/>
                <w:szCs w:val="24"/>
              </w:rPr>
              <w:t xml:space="preserve"> </w:t>
            </w:r>
            <w:proofErr w:type="spellStart"/>
            <w:r w:rsidRPr="007C3DDF">
              <w:rPr>
                <w:rFonts w:ascii="Times New Roman" w:hAnsi="Times New Roman" w:cs="Times New Roman"/>
                <w:sz w:val="24"/>
                <w:szCs w:val="24"/>
              </w:rPr>
              <w:t>ContentHandler</w:t>
            </w:r>
            <w:proofErr w:type="spellEnd"/>
            <w:r w:rsidRPr="007C3DDF">
              <w:rPr>
                <w:rFonts w:ascii="Times New Roman" w:hAnsi="Times New Roman" w:cs="Times New Roman"/>
                <w:spacing w:val="-5"/>
                <w:sz w:val="24"/>
                <w:szCs w:val="24"/>
              </w:rPr>
              <w:t xml:space="preserve"> </w:t>
            </w:r>
            <w:r w:rsidRPr="007C3DDF">
              <w:rPr>
                <w:rFonts w:ascii="Times New Roman" w:hAnsi="Times New Roman" w:cs="Times New Roman"/>
                <w:sz w:val="24"/>
                <w:szCs w:val="24"/>
              </w:rPr>
              <w:t>is</w:t>
            </w:r>
            <w:r w:rsidRPr="007C3DDF">
              <w:rPr>
                <w:rFonts w:ascii="Times New Roman" w:hAnsi="Times New Roman" w:cs="Times New Roman"/>
                <w:spacing w:val="-5"/>
                <w:sz w:val="24"/>
                <w:szCs w:val="24"/>
              </w:rPr>
              <w:t xml:space="preserve"> </w:t>
            </w:r>
            <w:r w:rsidRPr="007C3DDF">
              <w:rPr>
                <w:rFonts w:ascii="Times New Roman" w:hAnsi="Times New Roman" w:cs="Times New Roman"/>
                <w:sz w:val="24"/>
                <w:szCs w:val="24"/>
              </w:rPr>
              <w:t>the</w:t>
            </w:r>
            <w:r w:rsidRPr="007C3DDF">
              <w:rPr>
                <w:rFonts w:ascii="Times New Roman" w:hAnsi="Times New Roman" w:cs="Times New Roman"/>
                <w:spacing w:val="-5"/>
                <w:sz w:val="24"/>
                <w:szCs w:val="24"/>
              </w:rPr>
              <w:t xml:space="preserve"> </w:t>
            </w:r>
            <w:r w:rsidRPr="007C3DDF">
              <w:rPr>
                <w:rFonts w:ascii="Times New Roman" w:hAnsi="Times New Roman" w:cs="Times New Roman"/>
                <w:sz w:val="24"/>
                <w:szCs w:val="24"/>
              </w:rPr>
              <w:t>superclass</w:t>
            </w:r>
            <w:r w:rsidRPr="007C3DDF">
              <w:rPr>
                <w:rFonts w:ascii="Times New Roman" w:hAnsi="Times New Roman" w:cs="Times New Roman"/>
                <w:spacing w:val="-4"/>
                <w:sz w:val="24"/>
                <w:szCs w:val="24"/>
              </w:rPr>
              <w:t xml:space="preserve"> </w:t>
            </w:r>
            <w:r w:rsidRPr="007C3DDF">
              <w:rPr>
                <w:rFonts w:ascii="Times New Roman" w:hAnsi="Times New Roman" w:cs="Times New Roman"/>
                <w:sz w:val="24"/>
                <w:szCs w:val="24"/>
              </w:rPr>
              <w:t>of</w:t>
            </w:r>
            <w:r w:rsidRPr="007C3DDF">
              <w:rPr>
                <w:rFonts w:ascii="Times New Roman" w:hAnsi="Times New Roman" w:cs="Times New Roman"/>
                <w:spacing w:val="-5"/>
                <w:sz w:val="24"/>
                <w:szCs w:val="24"/>
              </w:rPr>
              <w:t xml:space="preserve"> </w:t>
            </w:r>
            <w:r w:rsidRPr="007C3DDF">
              <w:rPr>
                <w:rFonts w:ascii="Times New Roman" w:hAnsi="Times New Roman" w:cs="Times New Roman"/>
                <w:sz w:val="24"/>
                <w:szCs w:val="24"/>
              </w:rPr>
              <w:t>all classes that</w:t>
            </w:r>
          </w:p>
          <w:p w:rsidR="00005100" w:rsidRPr="007C3DDF" w:rsidRDefault="00000000">
            <w:pPr>
              <w:pStyle w:val="TableParagraph"/>
              <w:spacing w:before="0" w:line="294" w:lineRule="exact"/>
              <w:rPr>
                <w:rFonts w:ascii="Times New Roman" w:hAnsi="Times New Roman" w:cs="Times New Roman"/>
                <w:sz w:val="24"/>
                <w:szCs w:val="24"/>
              </w:rPr>
            </w:pPr>
            <w:r w:rsidRPr="007C3DDF">
              <w:rPr>
                <w:rFonts w:ascii="Times New Roman" w:hAnsi="Times New Roman" w:cs="Times New Roman"/>
                <w:sz w:val="24"/>
                <w:szCs w:val="24"/>
              </w:rPr>
              <w:t>read</w:t>
            </w:r>
            <w:r w:rsidRPr="007C3DDF">
              <w:rPr>
                <w:rFonts w:ascii="Times New Roman" w:hAnsi="Times New Roman" w:cs="Times New Roman"/>
                <w:spacing w:val="-2"/>
                <w:sz w:val="24"/>
                <w:szCs w:val="24"/>
              </w:rPr>
              <w:t xml:space="preserve"> </w:t>
            </w:r>
            <w:r w:rsidRPr="007C3DDF">
              <w:rPr>
                <w:rFonts w:ascii="Times New Roman" w:hAnsi="Times New Roman" w:cs="Times New Roman"/>
                <w:sz w:val="24"/>
                <w:szCs w:val="24"/>
              </w:rPr>
              <w:t>an</w:t>
            </w:r>
            <w:r w:rsidRPr="007C3DDF">
              <w:rPr>
                <w:rFonts w:ascii="Times New Roman" w:hAnsi="Times New Roman" w:cs="Times New Roman"/>
                <w:spacing w:val="-2"/>
                <w:sz w:val="24"/>
                <w:szCs w:val="24"/>
              </w:rPr>
              <w:t xml:space="preserve"> </w:t>
            </w:r>
            <w:r w:rsidRPr="007C3DDF">
              <w:rPr>
                <w:rFonts w:ascii="Times New Roman" w:hAnsi="Times New Roman" w:cs="Times New Roman"/>
                <w:sz w:val="24"/>
                <w:szCs w:val="24"/>
              </w:rPr>
              <w:t>Object</w:t>
            </w:r>
            <w:r w:rsidRPr="007C3DDF">
              <w:rPr>
                <w:rFonts w:ascii="Times New Roman" w:hAnsi="Times New Roman" w:cs="Times New Roman"/>
                <w:spacing w:val="-2"/>
                <w:sz w:val="24"/>
                <w:szCs w:val="24"/>
              </w:rPr>
              <w:t xml:space="preserve"> </w:t>
            </w:r>
            <w:r w:rsidRPr="007C3DDF">
              <w:rPr>
                <w:rFonts w:ascii="Times New Roman" w:hAnsi="Times New Roman" w:cs="Times New Roman"/>
                <w:sz w:val="24"/>
                <w:szCs w:val="24"/>
              </w:rPr>
              <w:t>from</w:t>
            </w:r>
            <w:r w:rsidRPr="007C3DDF">
              <w:rPr>
                <w:rFonts w:ascii="Times New Roman" w:hAnsi="Times New Roman" w:cs="Times New Roman"/>
                <w:spacing w:val="-1"/>
                <w:sz w:val="24"/>
                <w:szCs w:val="24"/>
              </w:rPr>
              <w:t xml:space="preserve"> </w:t>
            </w:r>
            <w:r w:rsidRPr="007C3DDF">
              <w:rPr>
                <w:rFonts w:ascii="Times New Roman" w:hAnsi="Times New Roman" w:cs="Times New Roman"/>
                <w:sz w:val="24"/>
                <w:szCs w:val="24"/>
              </w:rPr>
              <w:t xml:space="preserve">a </w:t>
            </w:r>
            <w:proofErr w:type="spellStart"/>
            <w:r w:rsidRPr="007C3DDF">
              <w:rPr>
                <w:rFonts w:ascii="Times New Roman" w:hAnsi="Times New Roman" w:cs="Times New Roman"/>
                <w:spacing w:val="-2"/>
                <w:sz w:val="24"/>
                <w:szCs w:val="24"/>
              </w:rPr>
              <w:t>URLConnection</w:t>
            </w:r>
            <w:proofErr w:type="spellEnd"/>
            <w:r w:rsidRPr="007C3DDF">
              <w:rPr>
                <w:rFonts w:ascii="Times New Roman" w:hAnsi="Times New Roman" w:cs="Times New Roman"/>
                <w:spacing w:val="-2"/>
                <w:sz w:val="24"/>
                <w:szCs w:val="24"/>
              </w:rPr>
              <w:t>.</w:t>
            </w:r>
          </w:p>
        </w:tc>
      </w:tr>
      <w:tr w:rsidR="00005100" w:rsidRPr="007C3DDF">
        <w:trPr>
          <w:trHeight w:val="678"/>
        </w:trPr>
        <w:tc>
          <w:tcPr>
            <w:tcW w:w="2518" w:type="dxa"/>
          </w:tcPr>
          <w:p w:rsidR="00005100" w:rsidRPr="007C3DDF" w:rsidRDefault="00000000">
            <w:pPr>
              <w:pStyle w:val="TableParagraph"/>
              <w:ind w:left="105"/>
              <w:rPr>
                <w:rFonts w:ascii="Times New Roman" w:hAnsi="Times New Roman" w:cs="Times New Roman"/>
                <w:sz w:val="24"/>
                <w:szCs w:val="24"/>
              </w:rPr>
            </w:pPr>
            <w:hyperlink r:id="rId22">
              <w:proofErr w:type="spellStart"/>
              <w:r w:rsidRPr="007C3DDF">
                <w:rPr>
                  <w:rFonts w:ascii="Times New Roman" w:hAnsi="Times New Roman" w:cs="Times New Roman"/>
                  <w:spacing w:val="-2"/>
                  <w:sz w:val="24"/>
                  <w:szCs w:val="24"/>
                </w:rPr>
                <w:t>CookieHandler</w:t>
              </w:r>
              <w:proofErr w:type="spellEnd"/>
            </w:hyperlink>
          </w:p>
        </w:tc>
        <w:tc>
          <w:tcPr>
            <w:tcW w:w="7018" w:type="dxa"/>
          </w:tcPr>
          <w:p w:rsidR="00005100" w:rsidRPr="007C3DDF" w:rsidRDefault="00000000">
            <w:pPr>
              <w:pStyle w:val="TableParagraph"/>
              <w:ind w:right="110"/>
              <w:rPr>
                <w:rFonts w:ascii="Times New Roman" w:hAnsi="Times New Roman" w:cs="Times New Roman"/>
                <w:sz w:val="24"/>
                <w:szCs w:val="24"/>
              </w:rPr>
            </w:pPr>
            <w:r w:rsidRPr="007C3DDF">
              <w:rPr>
                <w:rFonts w:ascii="Times New Roman" w:hAnsi="Times New Roman" w:cs="Times New Roman"/>
                <w:sz w:val="24"/>
                <w:szCs w:val="24"/>
              </w:rPr>
              <w:t>A</w:t>
            </w:r>
            <w:r w:rsidRPr="007C3DDF">
              <w:rPr>
                <w:rFonts w:ascii="Times New Roman" w:hAnsi="Times New Roman" w:cs="Times New Roman"/>
                <w:spacing w:val="-7"/>
                <w:sz w:val="24"/>
                <w:szCs w:val="24"/>
              </w:rPr>
              <w:t xml:space="preserve"> </w:t>
            </w:r>
            <w:proofErr w:type="spellStart"/>
            <w:r w:rsidRPr="007C3DDF">
              <w:rPr>
                <w:rFonts w:ascii="Times New Roman" w:hAnsi="Times New Roman" w:cs="Times New Roman"/>
                <w:sz w:val="24"/>
                <w:szCs w:val="24"/>
              </w:rPr>
              <w:t>CookieHandler</w:t>
            </w:r>
            <w:proofErr w:type="spellEnd"/>
            <w:r w:rsidRPr="007C3DDF">
              <w:rPr>
                <w:rFonts w:ascii="Times New Roman" w:hAnsi="Times New Roman" w:cs="Times New Roman"/>
                <w:spacing w:val="-7"/>
                <w:sz w:val="24"/>
                <w:szCs w:val="24"/>
              </w:rPr>
              <w:t xml:space="preserve"> </w:t>
            </w:r>
            <w:r w:rsidRPr="007C3DDF">
              <w:rPr>
                <w:rFonts w:ascii="Times New Roman" w:hAnsi="Times New Roman" w:cs="Times New Roman"/>
                <w:sz w:val="24"/>
                <w:szCs w:val="24"/>
              </w:rPr>
              <w:t>object</w:t>
            </w:r>
            <w:r w:rsidRPr="007C3DDF">
              <w:rPr>
                <w:rFonts w:ascii="Times New Roman" w:hAnsi="Times New Roman" w:cs="Times New Roman"/>
                <w:spacing w:val="-7"/>
                <w:sz w:val="24"/>
                <w:szCs w:val="24"/>
              </w:rPr>
              <w:t xml:space="preserve"> </w:t>
            </w:r>
            <w:r w:rsidRPr="007C3DDF">
              <w:rPr>
                <w:rFonts w:ascii="Times New Roman" w:hAnsi="Times New Roman" w:cs="Times New Roman"/>
                <w:sz w:val="24"/>
                <w:szCs w:val="24"/>
              </w:rPr>
              <w:t>provides</w:t>
            </w:r>
            <w:r w:rsidRPr="007C3DDF">
              <w:rPr>
                <w:rFonts w:ascii="Times New Roman" w:hAnsi="Times New Roman" w:cs="Times New Roman"/>
                <w:spacing w:val="-7"/>
                <w:sz w:val="24"/>
                <w:szCs w:val="24"/>
              </w:rPr>
              <w:t xml:space="preserve"> </w:t>
            </w:r>
            <w:r w:rsidRPr="007C3DDF">
              <w:rPr>
                <w:rFonts w:ascii="Times New Roman" w:hAnsi="Times New Roman" w:cs="Times New Roman"/>
                <w:sz w:val="24"/>
                <w:szCs w:val="24"/>
              </w:rPr>
              <w:t>a</w:t>
            </w:r>
            <w:r w:rsidRPr="007C3DDF">
              <w:rPr>
                <w:rFonts w:ascii="Times New Roman" w:hAnsi="Times New Roman" w:cs="Times New Roman"/>
                <w:spacing w:val="-6"/>
                <w:sz w:val="24"/>
                <w:szCs w:val="24"/>
              </w:rPr>
              <w:t xml:space="preserve"> </w:t>
            </w:r>
            <w:r w:rsidRPr="007C3DDF">
              <w:rPr>
                <w:rFonts w:ascii="Times New Roman" w:hAnsi="Times New Roman" w:cs="Times New Roman"/>
                <w:sz w:val="24"/>
                <w:szCs w:val="24"/>
              </w:rPr>
              <w:t>callback</w:t>
            </w:r>
            <w:r w:rsidRPr="007C3DDF">
              <w:rPr>
                <w:rFonts w:ascii="Times New Roman" w:hAnsi="Times New Roman" w:cs="Times New Roman"/>
                <w:spacing w:val="-7"/>
                <w:sz w:val="24"/>
                <w:szCs w:val="24"/>
              </w:rPr>
              <w:t xml:space="preserve"> </w:t>
            </w:r>
            <w:r w:rsidRPr="007C3DDF">
              <w:rPr>
                <w:rFonts w:ascii="Times New Roman" w:hAnsi="Times New Roman" w:cs="Times New Roman"/>
                <w:sz w:val="24"/>
                <w:szCs w:val="24"/>
              </w:rPr>
              <w:t>mechanism to hook up</w:t>
            </w:r>
          </w:p>
        </w:tc>
      </w:tr>
    </w:tbl>
    <w:p w:rsidR="00005100" w:rsidRPr="007C3DDF" w:rsidRDefault="00005100">
      <w:pPr>
        <w:rPr>
          <w:rFonts w:ascii="Times New Roman" w:hAnsi="Times New Roman" w:cs="Times New Roman"/>
          <w:sz w:val="24"/>
          <w:szCs w:val="24"/>
        </w:rPr>
        <w:sectPr w:rsidR="00005100" w:rsidRPr="007C3DDF">
          <w:pgSz w:w="11910" w:h="16840"/>
          <w:pgMar w:top="1880" w:right="1020" w:bottom="280" w:left="1020" w:header="720" w:footer="720" w:gutter="0"/>
          <w:cols w:space="720"/>
        </w:sectPr>
      </w:pPr>
    </w:p>
    <w:p w:rsidR="00005100" w:rsidRPr="007C3DDF" w:rsidRDefault="00005100">
      <w:pPr>
        <w:pStyle w:val="BodyText"/>
        <w:spacing w:before="9"/>
        <w:ind w:left="0"/>
        <w:rPr>
          <w:rFonts w:ascii="Times New Roman" w:hAnsi="Times New Roman" w:cs="Times New Roman"/>
        </w:rPr>
      </w:pPr>
    </w:p>
    <w:tbl>
      <w:tblPr>
        <w:tblW w:w="0" w:type="auto"/>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18"/>
        <w:gridCol w:w="7018"/>
      </w:tblGrid>
      <w:tr w:rsidR="00005100" w:rsidRPr="007C3DDF" w:rsidTr="00264F31">
        <w:trPr>
          <w:trHeight w:val="842"/>
        </w:trPr>
        <w:tc>
          <w:tcPr>
            <w:tcW w:w="2518" w:type="dxa"/>
          </w:tcPr>
          <w:p w:rsidR="00005100" w:rsidRPr="007C3DDF" w:rsidRDefault="00005100">
            <w:pPr>
              <w:pStyle w:val="TableParagraph"/>
              <w:spacing w:before="0"/>
              <w:ind w:left="0"/>
              <w:rPr>
                <w:rFonts w:ascii="Times New Roman" w:hAnsi="Times New Roman" w:cs="Times New Roman"/>
                <w:sz w:val="24"/>
                <w:szCs w:val="24"/>
              </w:rPr>
            </w:pPr>
          </w:p>
        </w:tc>
        <w:tc>
          <w:tcPr>
            <w:tcW w:w="7018" w:type="dxa"/>
          </w:tcPr>
          <w:p w:rsidR="00005100" w:rsidRPr="007C3DDF" w:rsidRDefault="00000000" w:rsidP="00264F31">
            <w:pPr>
              <w:pStyle w:val="TableParagraph"/>
              <w:ind w:firstLine="66"/>
              <w:rPr>
                <w:rFonts w:ascii="Times New Roman" w:hAnsi="Times New Roman" w:cs="Times New Roman"/>
                <w:sz w:val="24"/>
                <w:szCs w:val="24"/>
              </w:rPr>
            </w:pPr>
            <w:r w:rsidRPr="007C3DDF">
              <w:rPr>
                <w:rFonts w:ascii="Times New Roman" w:hAnsi="Times New Roman" w:cs="Times New Roman"/>
                <w:sz w:val="24"/>
                <w:szCs w:val="24"/>
              </w:rPr>
              <w:t>a</w:t>
            </w:r>
            <w:r w:rsidRPr="007C3DDF">
              <w:rPr>
                <w:rFonts w:ascii="Times New Roman" w:hAnsi="Times New Roman" w:cs="Times New Roman"/>
                <w:spacing w:val="-5"/>
                <w:sz w:val="24"/>
                <w:szCs w:val="24"/>
              </w:rPr>
              <w:t xml:space="preserve"> </w:t>
            </w:r>
            <w:r w:rsidRPr="007C3DDF">
              <w:rPr>
                <w:rFonts w:ascii="Times New Roman" w:hAnsi="Times New Roman" w:cs="Times New Roman"/>
                <w:sz w:val="24"/>
                <w:szCs w:val="24"/>
              </w:rPr>
              <w:t>HTTP</w:t>
            </w:r>
            <w:r w:rsidRPr="007C3DDF">
              <w:rPr>
                <w:rFonts w:ascii="Times New Roman" w:hAnsi="Times New Roman" w:cs="Times New Roman"/>
                <w:spacing w:val="-6"/>
                <w:sz w:val="24"/>
                <w:szCs w:val="24"/>
              </w:rPr>
              <w:t xml:space="preserve"> </w:t>
            </w:r>
            <w:r w:rsidRPr="007C3DDF">
              <w:rPr>
                <w:rFonts w:ascii="Times New Roman" w:hAnsi="Times New Roman" w:cs="Times New Roman"/>
                <w:sz w:val="24"/>
                <w:szCs w:val="24"/>
              </w:rPr>
              <w:t>state</w:t>
            </w:r>
            <w:r w:rsidRPr="007C3DDF">
              <w:rPr>
                <w:rFonts w:ascii="Times New Roman" w:hAnsi="Times New Roman" w:cs="Times New Roman"/>
                <w:spacing w:val="-6"/>
                <w:sz w:val="24"/>
                <w:szCs w:val="24"/>
              </w:rPr>
              <w:t xml:space="preserve"> </w:t>
            </w:r>
            <w:r w:rsidRPr="007C3DDF">
              <w:rPr>
                <w:rFonts w:ascii="Times New Roman" w:hAnsi="Times New Roman" w:cs="Times New Roman"/>
                <w:sz w:val="24"/>
                <w:szCs w:val="24"/>
              </w:rPr>
              <w:t>management</w:t>
            </w:r>
            <w:r w:rsidRPr="007C3DDF">
              <w:rPr>
                <w:rFonts w:ascii="Times New Roman" w:hAnsi="Times New Roman" w:cs="Times New Roman"/>
                <w:spacing w:val="-6"/>
                <w:sz w:val="24"/>
                <w:szCs w:val="24"/>
              </w:rPr>
              <w:t xml:space="preserve"> </w:t>
            </w:r>
            <w:r w:rsidRPr="007C3DDF">
              <w:rPr>
                <w:rFonts w:ascii="Times New Roman" w:hAnsi="Times New Roman" w:cs="Times New Roman"/>
                <w:sz w:val="24"/>
                <w:szCs w:val="24"/>
              </w:rPr>
              <w:t>policy</w:t>
            </w:r>
            <w:r w:rsidRPr="007C3DDF">
              <w:rPr>
                <w:rFonts w:ascii="Times New Roman" w:hAnsi="Times New Roman" w:cs="Times New Roman"/>
                <w:spacing w:val="-6"/>
                <w:sz w:val="24"/>
                <w:szCs w:val="24"/>
              </w:rPr>
              <w:t xml:space="preserve"> </w:t>
            </w:r>
            <w:r w:rsidRPr="007C3DDF">
              <w:rPr>
                <w:rFonts w:ascii="Times New Roman" w:hAnsi="Times New Roman" w:cs="Times New Roman"/>
                <w:sz w:val="24"/>
                <w:szCs w:val="24"/>
              </w:rPr>
              <w:t>implementation</w:t>
            </w:r>
            <w:r w:rsidRPr="007C3DDF">
              <w:rPr>
                <w:rFonts w:ascii="Times New Roman" w:hAnsi="Times New Roman" w:cs="Times New Roman"/>
                <w:spacing w:val="-7"/>
                <w:sz w:val="24"/>
                <w:szCs w:val="24"/>
              </w:rPr>
              <w:t xml:space="preserve"> </w:t>
            </w:r>
            <w:r w:rsidRPr="007C3DDF">
              <w:rPr>
                <w:rFonts w:ascii="Times New Roman" w:hAnsi="Times New Roman" w:cs="Times New Roman"/>
                <w:sz w:val="24"/>
                <w:szCs w:val="24"/>
              </w:rPr>
              <w:t>into</w:t>
            </w:r>
            <w:r w:rsidRPr="007C3DDF">
              <w:rPr>
                <w:rFonts w:ascii="Times New Roman" w:hAnsi="Times New Roman" w:cs="Times New Roman"/>
                <w:spacing w:val="-6"/>
                <w:sz w:val="24"/>
                <w:szCs w:val="24"/>
              </w:rPr>
              <w:t xml:space="preserve"> </w:t>
            </w:r>
            <w:r w:rsidRPr="007C3DDF">
              <w:rPr>
                <w:rFonts w:ascii="Times New Roman" w:hAnsi="Times New Roman" w:cs="Times New Roman"/>
                <w:sz w:val="24"/>
                <w:szCs w:val="24"/>
              </w:rPr>
              <w:t xml:space="preserve">the </w:t>
            </w:r>
            <w:r w:rsidRPr="007C3DDF">
              <w:rPr>
                <w:rFonts w:ascii="Times New Roman" w:hAnsi="Times New Roman" w:cs="Times New Roman"/>
                <w:spacing w:val="-4"/>
                <w:sz w:val="24"/>
                <w:szCs w:val="24"/>
              </w:rPr>
              <w:t>HTTP</w:t>
            </w:r>
            <w:r w:rsidR="00264F31" w:rsidRPr="007C3DDF">
              <w:rPr>
                <w:rFonts w:ascii="Times New Roman" w:hAnsi="Times New Roman" w:cs="Times New Roman"/>
                <w:sz w:val="24"/>
                <w:szCs w:val="24"/>
              </w:rPr>
              <w:t xml:space="preserve"> </w:t>
            </w:r>
            <w:r w:rsidRPr="007C3DDF">
              <w:rPr>
                <w:rFonts w:ascii="Times New Roman" w:hAnsi="Times New Roman" w:cs="Times New Roman"/>
                <w:sz w:val="24"/>
                <w:szCs w:val="24"/>
              </w:rPr>
              <w:t>protocol</w:t>
            </w:r>
            <w:r w:rsidRPr="007C3DDF">
              <w:rPr>
                <w:rFonts w:ascii="Times New Roman" w:hAnsi="Times New Roman" w:cs="Times New Roman"/>
                <w:spacing w:val="-4"/>
                <w:sz w:val="24"/>
                <w:szCs w:val="24"/>
              </w:rPr>
              <w:t xml:space="preserve"> </w:t>
            </w:r>
            <w:r w:rsidRPr="007C3DDF">
              <w:rPr>
                <w:rFonts w:ascii="Times New Roman" w:hAnsi="Times New Roman" w:cs="Times New Roman"/>
                <w:spacing w:val="-2"/>
                <w:sz w:val="24"/>
                <w:szCs w:val="24"/>
              </w:rPr>
              <w:t>handler.</w:t>
            </w:r>
          </w:p>
        </w:tc>
      </w:tr>
      <w:tr w:rsidR="00005100" w:rsidRPr="007C3DDF">
        <w:trPr>
          <w:trHeight w:val="1561"/>
        </w:trPr>
        <w:tc>
          <w:tcPr>
            <w:tcW w:w="2518" w:type="dxa"/>
          </w:tcPr>
          <w:p w:rsidR="00005100" w:rsidRPr="007C3DDF" w:rsidRDefault="00000000">
            <w:pPr>
              <w:pStyle w:val="TableParagraph"/>
              <w:ind w:left="105"/>
              <w:rPr>
                <w:rFonts w:ascii="Times New Roman" w:hAnsi="Times New Roman" w:cs="Times New Roman"/>
                <w:sz w:val="24"/>
                <w:szCs w:val="24"/>
              </w:rPr>
            </w:pPr>
            <w:hyperlink r:id="rId23">
              <w:proofErr w:type="spellStart"/>
              <w:r w:rsidRPr="007C3DDF">
                <w:rPr>
                  <w:rFonts w:ascii="Times New Roman" w:hAnsi="Times New Roman" w:cs="Times New Roman"/>
                  <w:spacing w:val="-2"/>
                  <w:sz w:val="24"/>
                  <w:szCs w:val="24"/>
                </w:rPr>
                <w:t>CookieManager</w:t>
              </w:r>
              <w:proofErr w:type="spellEnd"/>
            </w:hyperlink>
          </w:p>
        </w:tc>
        <w:tc>
          <w:tcPr>
            <w:tcW w:w="7018" w:type="dxa"/>
          </w:tcPr>
          <w:p w:rsidR="00005100" w:rsidRPr="007C3DDF" w:rsidRDefault="00000000">
            <w:pPr>
              <w:pStyle w:val="TableParagraph"/>
              <w:ind w:right="470"/>
              <w:rPr>
                <w:rFonts w:ascii="Times New Roman" w:hAnsi="Times New Roman" w:cs="Times New Roman"/>
                <w:sz w:val="24"/>
                <w:szCs w:val="24"/>
              </w:rPr>
            </w:pPr>
            <w:proofErr w:type="spellStart"/>
            <w:r w:rsidRPr="007C3DDF">
              <w:rPr>
                <w:rFonts w:ascii="Times New Roman" w:hAnsi="Times New Roman" w:cs="Times New Roman"/>
                <w:sz w:val="24"/>
                <w:szCs w:val="24"/>
              </w:rPr>
              <w:t>CookieManager</w:t>
            </w:r>
            <w:proofErr w:type="spellEnd"/>
            <w:r w:rsidRPr="007C3DDF">
              <w:rPr>
                <w:rFonts w:ascii="Times New Roman" w:hAnsi="Times New Roman" w:cs="Times New Roman"/>
                <w:spacing w:val="-10"/>
                <w:sz w:val="24"/>
                <w:szCs w:val="24"/>
              </w:rPr>
              <w:t xml:space="preserve"> </w:t>
            </w:r>
            <w:r w:rsidRPr="007C3DDF">
              <w:rPr>
                <w:rFonts w:ascii="Times New Roman" w:hAnsi="Times New Roman" w:cs="Times New Roman"/>
                <w:sz w:val="24"/>
                <w:szCs w:val="24"/>
              </w:rPr>
              <w:t>provides</w:t>
            </w:r>
            <w:r w:rsidRPr="007C3DDF">
              <w:rPr>
                <w:rFonts w:ascii="Times New Roman" w:hAnsi="Times New Roman" w:cs="Times New Roman"/>
                <w:spacing w:val="-10"/>
                <w:sz w:val="24"/>
                <w:szCs w:val="24"/>
              </w:rPr>
              <w:t xml:space="preserve"> </w:t>
            </w:r>
            <w:r w:rsidRPr="007C3DDF">
              <w:rPr>
                <w:rFonts w:ascii="Times New Roman" w:hAnsi="Times New Roman" w:cs="Times New Roman"/>
                <w:sz w:val="24"/>
                <w:szCs w:val="24"/>
              </w:rPr>
              <w:t>a</w:t>
            </w:r>
            <w:r w:rsidRPr="007C3DDF">
              <w:rPr>
                <w:rFonts w:ascii="Times New Roman" w:hAnsi="Times New Roman" w:cs="Times New Roman"/>
                <w:spacing w:val="-10"/>
                <w:sz w:val="24"/>
                <w:szCs w:val="24"/>
              </w:rPr>
              <w:t xml:space="preserve"> </w:t>
            </w:r>
            <w:r w:rsidRPr="007C3DDF">
              <w:rPr>
                <w:rFonts w:ascii="Times New Roman" w:hAnsi="Times New Roman" w:cs="Times New Roman"/>
                <w:sz w:val="24"/>
                <w:szCs w:val="24"/>
              </w:rPr>
              <w:t>concrete</w:t>
            </w:r>
            <w:r w:rsidRPr="007C3DDF">
              <w:rPr>
                <w:rFonts w:ascii="Times New Roman" w:hAnsi="Times New Roman" w:cs="Times New Roman"/>
                <w:spacing w:val="-10"/>
                <w:sz w:val="24"/>
                <w:szCs w:val="24"/>
              </w:rPr>
              <w:t xml:space="preserve"> </w:t>
            </w:r>
            <w:r w:rsidRPr="007C3DDF">
              <w:rPr>
                <w:rFonts w:ascii="Times New Roman" w:hAnsi="Times New Roman" w:cs="Times New Roman"/>
                <w:sz w:val="24"/>
                <w:szCs w:val="24"/>
              </w:rPr>
              <w:t xml:space="preserve">implementation of </w:t>
            </w:r>
            <w:hyperlink r:id="rId24">
              <w:proofErr w:type="spellStart"/>
              <w:r w:rsidRPr="007C3DDF">
                <w:rPr>
                  <w:rFonts w:ascii="Times New Roman" w:hAnsi="Times New Roman" w:cs="Times New Roman"/>
                  <w:sz w:val="24"/>
                  <w:szCs w:val="24"/>
                </w:rPr>
                <w:t>CookieHandler</w:t>
              </w:r>
              <w:proofErr w:type="spellEnd"/>
            </w:hyperlink>
            <w:r w:rsidRPr="007C3DDF">
              <w:rPr>
                <w:rFonts w:ascii="Times New Roman" w:hAnsi="Times New Roman" w:cs="Times New Roman"/>
                <w:sz w:val="24"/>
                <w:szCs w:val="24"/>
              </w:rPr>
              <w:t>,</w:t>
            </w:r>
          </w:p>
          <w:p w:rsidR="00005100" w:rsidRPr="007C3DDF" w:rsidRDefault="00000000">
            <w:pPr>
              <w:pStyle w:val="TableParagraph"/>
              <w:spacing w:before="0"/>
              <w:rPr>
                <w:rFonts w:ascii="Times New Roman" w:hAnsi="Times New Roman" w:cs="Times New Roman"/>
                <w:sz w:val="24"/>
                <w:szCs w:val="24"/>
              </w:rPr>
            </w:pPr>
            <w:r w:rsidRPr="007C3DDF">
              <w:rPr>
                <w:rFonts w:ascii="Times New Roman" w:hAnsi="Times New Roman" w:cs="Times New Roman"/>
                <w:sz w:val="24"/>
                <w:szCs w:val="24"/>
              </w:rPr>
              <w:t>which</w:t>
            </w:r>
            <w:r w:rsidRPr="007C3DDF">
              <w:rPr>
                <w:rFonts w:ascii="Times New Roman" w:hAnsi="Times New Roman" w:cs="Times New Roman"/>
                <w:spacing w:val="-5"/>
                <w:sz w:val="24"/>
                <w:szCs w:val="24"/>
              </w:rPr>
              <w:t xml:space="preserve"> </w:t>
            </w:r>
            <w:r w:rsidRPr="007C3DDF">
              <w:rPr>
                <w:rFonts w:ascii="Times New Roman" w:hAnsi="Times New Roman" w:cs="Times New Roman"/>
                <w:sz w:val="24"/>
                <w:szCs w:val="24"/>
              </w:rPr>
              <w:t>separates</w:t>
            </w:r>
            <w:r w:rsidRPr="007C3DDF">
              <w:rPr>
                <w:rFonts w:ascii="Times New Roman" w:hAnsi="Times New Roman" w:cs="Times New Roman"/>
                <w:spacing w:val="-4"/>
                <w:sz w:val="24"/>
                <w:szCs w:val="24"/>
              </w:rPr>
              <w:t xml:space="preserve"> </w:t>
            </w:r>
            <w:r w:rsidRPr="007C3DDF">
              <w:rPr>
                <w:rFonts w:ascii="Times New Roman" w:hAnsi="Times New Roman" w:cs="Times New Roman"/>
                <w:sz w:val="24"/>
                <w:szCs w:val="24"/>
              </w:rPr>
              <w:t>the</w:t>
            </w:r>
            <w:r w:rsidRPr="007C3DDF">
              <w:rPr>
                <w:rFonts w:ascii="Times New Roman" w:hAnsi="Times New Roman" w:cs="Times New Roman"/>
                <w:spacing w:val="-6"/>
                <w:sz w:val="24"/>
                <w:szCs w:val="24"/>
              </w:rPr>
              <w:t xml:space="preserve"> </w:t>
            </w:r>
            <w:r w:rsidRPr="007C3DDF">
              <w:rPr>
                <w:rFonts w:ascii="Times New Roman" w:hAnsi="Times New Roman" w:cs="Times New Roman"/>
                <w:sz w:val="24"/>
                <w:szCs w:val="24"/>
              </w:rPr>
              <w:t>storage</w:t>
            </w:r>
            <w:r w:rsidRPr="007C3DDF">
              <w:rPr>
                <w:rFonts w:ascii="Times New Roman" w:hAnsi="Times New Roman" w:cs="Times New Roman"/>
                <w:spacing w:val="-5"/>
                <w:sz w:val="24"/>
                <w:szCs w:val="24"/>
              </w:rPr>
              <w:t xml:space="preserve"> </w:t>
            </w:r>
            <w:r w:rsidRPr="007C3DDF">
              <w:rPr>
                <w:rFonts w:ascii="Times New Roman" w:hAnsi="Times New Roman" w:cs="Times New Roman"/>
                <w:sz w:val="24"/>
                <w:szCs w:val="24"/>
              </w:rPr>
              <w:t>of</w:t>
            </w:r>
            <w:r w:rsidRPr="007C3DDF">
              <w:rPr>
                <w:rFonts w:ascii="Times New Roman" w:hAnsi="Times New Roman" w:cs="Times New Roman"/>
                <w:spacing w:val="-5"/>
                <w:sz w:val="24"/>
                <w:szCs w:val="24"/>
              </w:rPr>
              <w:t xml:space="preserve"> </w:t>
            </w:r>
            <w:r w:rsidRPr="007C3DDF">
              <w:rPr>
                <w:rFonts w:ascii="Times New Roman" w:hAnsi="Times New Roman" w:cs="Times New Roman"/>
                <w:sz w:val="24"/>
                <w:szCs w:val="24"/>
              </w:rPr>
              <w:t>cookies</w:t>
            </w:r>
            <w:r w:rsidRPr="007C3DDF">
              <w:rPr>
                <w:rFonts w:ascii="Times New Roman" w:hAnsi="Times New Roman" w:cs="Times New Roman"/>
                <w:spacing w:val="-5"/>
                <w:sz w:val="24"/>
                <w:szCs w:val="24"/>
              </w:rPr>
              <w:t xml:space="preserve"> </w:t>
            </w:r>
            <w:r w:rsidRPr="007C3DDF">
              <w:rPr>
                <w:rFonts w:ascii="Times New Roman" w:hAnsi="Times New Roman" w:cs="Times New Roman"/>
                <w:sz w:val="24"/>
                <w:szCs w:val="24"/>
              </w:rPr>
              <w:t>from</w:t>
            </w:r>
            <w:r w:rsidRPr="007C3DDF">
              <w:rPr>
                <w:rFonts w:ascii="Times New Roman" w:hAnsi="Times New Roman" w:cs="Times New Roman"/>
                <w:spacing w:val="-4"/>
                <w:sz w:val="24"/>
                <w:szCs w:val="24"/>
              </w:rPr>
              <w:t xml:space="preserve"> </w:t>
            </w:r>
            <w:r w:rsidRPr="007C3DDF">
              <w:rPr>
                <w:rFonts w:ascii="Times New Roman" w:hAnsi="Times New Roman" w:cs="Times New Roman"/>
                <w:sz w:val="24"/>
                <w:szCs w:val="24"/>
              </w:rPr>
              <w:t>the</w:t>
            </w:r>
            <w:r w:rsidRPr="007C3DDF">
              <w:rPr>
                <w:rFonts w:ascii="Times New Roman" w:hAnsi="Times New Roman" w:cs="Times New Roman"/>
                <w:spacing w:val="-5"/>
                <w:sz w:val="24"/>
                <w:szCs w:val="24"/>
              </w:rPr>
              <w:t xml:space="preserve"> </w:t>
            </w:r>
            <w:r w:rsidRPr="007C3DDF">
              <w:rPr>
                <w:rFonts w:ascii="Times New Roman" w:hAnsi="Times New Roman" w:cs="Times New Roman"/>
                <w:sz w:val="24"/>
                <w:szCs w:val="24"/>
              </w:rPr>
              <w:t xml:space="preserve">policy </w:t>
            </w:r>
            <w:r w:rsidRPr="007C3DDF">
              <w:rPr>
                <w:rFonts w:ascii="Times New Roman" w:hAnsi="Times New Roman" w:cs="Times New Roman"/>
                <w:spacing w:val="-2"/>
                <w:sz w:val="24"/>
                <w:szCs w:val="24"/>
              </w:rPr>
              <w:t>surrounding</w:t>
            </w:r>
          </w:p>
          <w:p w:rsidR="00005100" w:rsidRPr="007C3DDF" w:rsidRDefault="00000000">
            <w:pPr>
              <w:pStyle w:val="TableParagraph"/>
              <w:spacing w:before="0"/>
              <w:ind w:left="169"/>
              <w:rPr>
                <w:rFonts w:ascii="Times New Roman" w:hAnsi="Times New Roman" w:cs="Times New Roman"/>
                <w:sz w:val="24"/>
                <w:szCs w:val="24"/>
              </w:rPr>
            </w:pPr>
            <w:r w:rsidRPr="007C3DDF">
              <w:rPr>
                <w:rFonts w:ascii="Times New Roman" w:hAnsi="Times New Roman" w:cs="Times New Roman"/>
                <w:sz w:val="24"/>
                <w:szCs w:val="24"/>
              </w:rPr>
              <w:t>accepting</w:t>
            </w:r>
            <w:r w:rsidRPr="007C3DDF">
              <w:rPr>
                <w:rFonts w:ascii="Times New Roman" w:hAnsi="Times New Roman" w:cs="Times New Roman"/>
                <w:spacing w:val="-3"/>
                <w:sz w:val="24"/>
                <w:szCs w:val="24"/>
              </w:rPr>
              <w:t xml:space="preserve"> </w:t>
            </w:r>
            <w:r w:rsidRPr="007C3DDF">
              <w:rPr>
                <w:rFonts w:ascii="Times New Roman" w:hAnsi="Times New Roman" w:cs="Times New Roman"/>
                <w:sz w:val="24"/>
                <w:szCs w:val="24"/>
              </w:rPr>
              <w:t>and</w:t>
            </w:r>
            <w:r w:rsidRPr="007C3DDF">
              <w:rPr>
                <w:rFonts w:ascii="Times New Roman" w:hAnsi="Times New Roman" w:cs="Times New Roman"/>
                <w:spacing w:val="-3"/>
                <w:sz w:val="24"/>
                <w:szCs w:val="24"/>
              </w:rPr>
              <w:t xml:space="preserve"> </w:t>
            </w:r>
            <w:r w:rsidRPr="007C3DDF">
              <w:rPr>
                <w:rFonts w:ascii="Times New Roman" w:hAnsi="Times New Roman" w:cs="Times New Roman"/>
                <w:sz w:val="24"/>
                <w:szCs w:val="24"/>
              </w:rPr>
              <w:t>rejecting</w:t>
            </w:r>
            <w:r w:rsidRPr="007C3DDF">
              <w:rPr>
                <w:rFonts w:ascii="Times New Roman" w:hAnsi="Times New Roman" w:cs="Times New Roman"/>
                <w:spacing w:val="-3"/>
                <w:sz w:val="24"/>
                <w:szCs w:val="24"/>
              </w:rPr>
              <w:t xml:space="preserve"> </w:t>
            </w:r>
            <w:r w:rsidRPr="007C3DDF">
              <w:rPr>
                <w:rFonts w:ascii="Times New Roman" w:hAnsi="Times New Roman" w:cs="Times New Roman"/>
                <w:spacing w:val="-2"/>
                <w:sz w:val="24"/>
                <w:szCs w:val="24"/>
              </w:rPr>
              <w:t>cookies.</w:t>
            </w:r>
          </w:p>
        </w:tc>
      </w:tr>
      <w:tr w:rsidR="00005100" w:rsidRPr="007C3DDF">
        <w:trPr>
          <w:trHeight w:val="383"/>
        </w:trPr>
        <w:tc>
          <w:tcPr>
            <w:tcW w:w="2518" w:type="dxa"/>
          </w:tcPr>
          <w:p w:rsidR="00005100" w:rsidRPr="007C3DDF" w:rsidRDefault="00000000">
            <w:pPr>
              <w:pStyle w:val="TableParagraph"/>
              <w:spacing w:before="44"/>
              <w:ind w:left="105"/>
              <w:rPr>
                <w:rFonts w:ascii="Times New Roman" w:hAnsi="Times New Roman" w:cs="Times New Roman"/>
                <w:sz w:val="24"/>
                <w:szCs w:val="24"/>
              </w:rPr>
            </w:pPr>
            <w:hyperlink r:id="rId25">
              <w:proofErr w:type="spellStart"/>
              <w:r w:rsidRPr="007C3DDF">
                <w:rPr>
                  <w:rFonts w:ascii="Times New Roman" w:hAnsi="Times New Roman" w:cs="Times New Roman"/>
                  <w:spacing w:val="-2"/>
                  <w:sz w:val="24"/>
                  <w:szCs w:val="24"/>
                </w:rPr>
                <w:t>DatagramPacket</w:t>
              </w:r>
              <w:proofErr w:type="spellEnd"/>
            </w:hyperlink>
          </w:p>
        </w:tc>
        <w:tc>
          <w:tcPr>
            <w:tcW w:w="7018" w:type="dxa"/>
          </w:tcPr>
          <w:p w:rsidR="00005100" w:rsidRPr="007C3DDF" w:rsidRDefault="00000000">
            <w:pPr>
              <w:pStyle w:val="TableParagraph"/>
              <w:spacing w:before="44"/>
              <w:rPr>
                <w:rFonts w:ascii="Times New Roman" w:hAnsi="Times New Roman" w:cs="Times New Roman"/>
                <w:sz w:val="24"/>
                <w:szCs w:val="24"/>
              </w:rPr>
            </w:pPr>
            <w:r w:rsidRPr="007C3DDF">
              <w:rPr>
                <w:rFonts w:ascii="Times New Roman" w:hAnsi="Times New Roman" w:cs="Times New Roman"/>
                <w:sz w:val="24"/>
                <w:szCs w:val="24"/>
              </w:rPr>
              <w:t>This</w:t>
            </w:r>
            <w:r w:rsidRPr="007C3DDF">
              <w:rPr>
                <w:rFonts w:ascii="Times New Roman" w:hAnsi="Times New Roman" w:cs="Times New Roman"/>
                <w:spacing w:val="-4"/>
                <w:sz w:val="24"/>
                <w:szCs w:val="24"/>
              </w:rPr>
              <w:t xml:space="preserve"> </w:t>
            </w:r>
            <w:r w:rsidRPr="007C3DDF">
              <w:rPr>
                <w:rFonts w:ascii="Times New Roman" w:hAnsi="Times New Roman" w:cs="Times New Roman"/>
                <w:sz w:val="24"/>
                <w:szCs w:val="24"/>
              </w:rPr>
              <w:t>class</w:t>
            </w:r>
            <w:r w:rsidRPr="007C3DDF">
              <w:rPr>
                <w:rFonts w:ascii="Times New Roman" w:hAnsi="Times New Roman" w:cs="Times New Roman"/>
                <w:spacing w:val="-3"/>
                <w:sz w:val="24"/>
                <w:szCs w:val="24"/>
              </w:rPr>
              <w:t xml:space="preserve"> </w:t>
            </w:r>
            <w:r w:rsidRPr="007C3DDF">
              <w:rPr>
                <w:rFonts w:ascii="Times New Roman" w:hAnsi="Times New Roman" w:cs="Times New Roman"/>
                <w:sz w:val="24"/>
                <w:szCs w:val="24"/>
              </w:rPr>
              <w:t>represents</w:t>
            </w:r>
            <w:r w:rsidRPr="007C3DDF">
              <w:rPr>
                <w:rFonts w:ascii="Times New Roman" w:hAnsi="Times New Roman" w:cs="Times New Roman"/>
                <w:spacing w:val="-4"/>
                <w:sz w:val="24"/>
                <w:szCs w:val="24"/>
              </w:rPr>
              <w:t xml:space="preserve"> </w:t>
            </w:r>
            <w:r w:rsidRPr="007C3DDF">
              <w:rPr>
                <w:rFonts w:ascii="Times New Roman" w:hAnsi="Times New Roman" w:cs="Times New Roman"/>
                <w:sz w:val="24"/>
                <w:szCs w:val="24"/>
              </w:rPr>
              <w:t>a</w:t>
            </w:r>
            <w:r w:rsidRPr="007C3DDF">
              <w:rPr>
                <w:rFonts w:ascii="Times New Roman" w:hAnsi="Times New Roman" w:cs="Times New Roman"/>
                <w:spacing w:val="-3"/>
                <w:sz w:val="24"/>
                <w:szCs w:val="24"/>
              </w:rPr>
              <w:t xml:space="preserve"> </w:t>
            </w:r>
            <w:r w:rsidRPr="007C3DDF">
              <w:rPr>
                <w:rFonts w:ascii="Times New Roman" w:hAnsi="Times New Roman" w:cs="Times New Roman"/>
                <w:sz w:val="24"/>
                <w:szCs w:val="24"/>
              </w:rPr>
              <w:t>datagram</w:t>
            </w:r>
            <w:r w:rsidRPr="007C3DDF">
              <w:rPr>
                <w:rFonts w:ascii="Times New Roman" w:hAnsi="Times New Roman" w:cs="Times New Roman"/>
                <w:spacing w:val="-2"/>
                <w:sz w:val="24"/>
                <w:szCs w:val="24"/>
              </w:rPr>
              <w:t xml:space="preserve"> packet.</w:t>
            </w:r>
          </w:p>
        </w:tc>
      </w:tr>
      <w:tr w:rsidR="00005100" w:rsidRPr="007C3DDF">
        <w:trPr>
          <w:trHeight w:val="678"/>
        </w:trPr>
        <w:tc>
          <w:tcPr>
            <w:tcW w:w="2518" w:type="dxa"/>
          </w:tcPr>
          <w:p w:rsidR="00005100" w:rsidRPr="007C3DDF" w:rsidRDefault="00000000">
            <w:pPr>
              <w:pStyle w:val="TableParagraph"/>
              <w:ind w:left="105"/>
              <w:rPr>
                <w:rFonts w:ascii="Times New Roman" w:hAnsi="Times New Roman" w:cs="Times New Roman"/>
                <w:sz w:val="24"/>
                <w:szCs w:val="24"/>
              </w:rPr>
            </w:pPr>
            <w:hyperlink r:id="rId26">
              <w:proofErr w:type="spellStart"/>
              <w:r w:rsidRPr="007C3DDF">
                <w:rPr>
                  <w:rFonts w:ascii="Times New Roman" w:hAnsi="Times New Roman" w:cs="Times New Roman"/>
                  <w:spacing w:val="-2"/>
                  <w:sz w:val="24"/>
                  <w:szCs w:val="24"/>
                </w:rPr>
                <w:t>DatagramSocket</w:t>
              </w:r>
              <w:proofErr w:type="spellEnd"/>
            </w:hyperlink>
          </w:p>
        </w:tc>
        <w:tc>
          <w:tcPr>
            <w:tcW w:w="7018" w:type="dxa"/>
          </w:tcPr>
          <w:p w:rsidR="00005100" w:rsidRPr="007C3DDF" w:rsidRDefault="00000000">
            <w:pPr>
              <w:pStyle w:val="TableParagraph"/>
              <w:rPr>
                <w:rFonts w:ascii="Times New Roman" w:hAnsi="Times New Roman" w:cs="Times New Roman"/>
                <w:sz w:val="24"/>
                <w:szCs w:val="24"/>
              </w:rPr>
            </w:pPr>
            <w:r w:rsidRPr="007C3DDF">
              <w:rPr>
                <w:rFonts w:ascii="Times New Roman" w:hAnsi="Times New Roman" w:cs="Times New Roman"/>
                <w:sz w:val="24"/>
                <w:szCs w:val="24"/>
              </w:rPr>
              <w:t>This</w:t>
            </w:r>
            <w:r w:rsidRPr="007C3DDF">
              <w:rPr>
                <w:rFonts w:ascii="Times New Roman" w:hAnsi="Times New Roman" w:cs="Times New Roman"/>
                <w:spacing w:val="-5"/>
                <w:sz w:val="24"/>
                <w:szCs w:val="24"/>
              </w:rPr>
              <w:t xml:space="preserve"> </w:t>
            </w:r>
            <w:r w:rsidRPr="007C3DDF">
              <w:rPr>
                <w:rFonts w:ascii="Times New Roman" w:hAnsi="Times New Roman" w:cs="Times New Roman"/>
                <w:sz w:val="24"/>
                <w:szCs w:val="24"/>
              </w:rPr>
              <w:t>class</w:t>
            </w:r>
            <w:r w:rsidRPr="007C3DDF">
              <w:rPr>
                <w:rFonts w:ascii="Times New Roman" w:hAnsi="Times New Roman" w:cs="Times New Roman"/>
                <w:spacing w:val="-5"/>
                <w:sz w:val="24"/>
                <w:szCs w:val="24"/>
              </w:rPr>
              <w:t xml:space="preserve"> </w:t>
            </w:r>
            <w:r w:rsidRPr="007C3DDF">
              <w:rPr>
                <w:rFonts w:ascii="Times New Roman" w:hAnsi="Times New Roman" w:cs="Times New Roman"/>
                <w:sz w:val="24"/>
                <w:szCs w:val="24"/>
              </w:rPr>
              <w:t>represents</w:t>
            </w:r>
            <w:r w:rsidRPr="007C3DDF">
              <w:rPr>
                <w:rFonts w:ascii="Times New Roman" w:hAnsi="Times New Roman" w:cs="Times New Roman"/>
                <w:spacing w:val="-5"/>
                <w:sz w:val="24"/>
                <w:szCs w:val="24"/>
              </w:rPr>
              <w:t xml:space="preserve"> </w:t>
            </w:r>
            <w:r w:rsidRPr="007C3DDF">
              <w:rPr>
                <w:rFonts w:ascii="Times New Roman" w:hAnsi="Times New Roman" w:cs="Times New Roman"/>
                <w:sz w:val="24"/>
                <w:szCs w:val="24"/>
              </w:rPr>
              <w:t>a</w:t>
            </w:r>
            <w:r w:rsidRPr="007C3DDF">
              <w:rPr>
                <w:rFonts w:ascii="Times New Roman" w:hAnsi="Times New Roman" w:cs="Times New Roman"/>
                <w:spacing w:val="-5"/>
                <w:sz w:val="24"/>
                <w:szCs w:val="24"/>
              </w:rPr>
              <w:t xml:space="preserve"> </w:t>
            </w:r>
            <w:r w:rsidRPr="007C3DDF">
              <w:rPr>
                <w:rFonts w:ascii="Times New Roman" w:hAnsi="Times New Roman" w:cs="Times New Roman"/>
                <w:sz w:val="24"/>
                <w:szCs w:val="24"/>
              </w:rPr>
              <w:t>socket</w:t>
            </w:r>
            <w:r w:rsidRPr="007C3DDF">
              <w:rPr>
                <w:rFonts w:ascii="Times New Roman" w:hAnsi="Times New Roman" w:cs="Times New Roman"/>
                <w:spacing w:val="-6"/>
                <w:sz w:val="24"/>
                <w:szCs w:val="24"/>
              </w:rPr>
              <w:t xml:space="preserve"> </w:t>
            </w:r>
            <w:r w:rsidRPr="007C3DDF">
              <w:rPr>
                <w:rFonts w:ascii="Times New Roman" w:hAnsi="Times New Roman" w:cs="Times New Roman"/>
                <w:sz w:val="24"/>
                <w:szCs w:val="24"/>
              </w:rPr>
              <w:t>for</w:t>
            </w:r>
            <w:r w:rsidRPr="007C3DDF">
              <w:rPr>
                <w:rFonts w:ascii="Times New Roman" w:hAnsi="Times New Roman" w:cs="Times New Roman"/>
                <w:spacing w:val="-6"/>
                <w:sz w:val="24"/>
                <w:szCs w:val="24"/>
              </w:rPr>
              <w:t xml:space="preserve"> </w:t>
            </w:r>
            <w:r w:rsidRPr="007C3DDF">
              <w:rPr>
                <w:rFonts w:ascii="Times New Roman" w:hAnsi="Times New Roman" w:cs="Times New Roman"/>
                <w:sz w:val="24"/>
                <w:szCs w:val="24"/>
              </w:rPr>
              <w:t>sending</w:t>
            </w:r>
            <w:r w:rsidRPr="007C3DDF">
              <w:rPr>
                <w:rFonts w:ascii="Times New Roman" w:hAnsi="Times New Roman" w:cs="Times New Roman"/>
                <w:spacing w:val="-5"/>
                <w:sz w:val="24"/>
                <w:szCs w:val="24"/>
              </w:rPr>
              <w:t xml:space="preserve"> </w:t>
            </w:r>
            <w:r w:rsidRPr="007C3DDF">
              <w:rPr>
                <w:rFonts w:ascii="Times New Roman" w:hAnsi="Times New Roman" w:cs="Times New Roman"/>
                <w:sz w:val="24"/>
                <w:szCs w:val="24"/>
              </w:rPr>
              <w:t>and</w:t>
            </w:r>
            <w:r w:rsidRPr="007C3DDF">
              <w:rPr>
                <w:rFonts w:ascii="Times New Roman" w:hAnsi="Times New Roman" w:cs="Times New Roman"/>
                <w:spacing w:val="-6"/>
                <w:sz w:val="24"/>
                <w:szCs w:val="24"/>
              </w:rPr>
              <w:t xml:space="preserve"> </w:t>
            </w:r>
            <w:r w:rsidRPr="007C3DDF">
              <w:rPr>
                <w:rFonts w:ascii="Times New Roman" w:hAnsi="Times New Roman" w:cs="Times New Roman"/>
                <w:sz w:val="24"/>
                <w:szCs w:val="24"/>
              </w:rPr>
              <w:t>receiving datagram packets.</w:t>
            </w:r>
          </w:p>
        </w:tc>
      </w:tr>
      <w:tr w:rsidR="00005100" w:rsidRPr="007C3DDF">
        <w:trPr>
          <w:trHeight w:val="678"/>
        </w:trPr>
        <w:tc>
          <w:tcPr>
            <w:tcW w:w="2518" w:type="dxa"/>
          </w:tcPr>
          <w:p w:rsidR="00005100" w:rsidRPr="007C3DDF" w:rsidRDefault="00000000">
            <w:pPr>
              <w:pStyle w:val="TableParagraph"/>
              <w:ind w:left="105"/>
              <w:rPr>
                <w:rFonts w:ascii="Times New Roman" w:hAnsi="Times New Roman" w:cs="Times New Roman"/>
                <w:sz w:val="24"/>
                <w:szCs w:val="24"/>
              </w:rPr>
            </w:pPr>
            <w:hyperlink r:id="rId27">
              <w:proofErr w:type="spellStart"/>
              <w:r w:rsidRPr="007C3DDF">
                <w:rPr>
                  <w:rFonts w:ascii="Times New Roman" w:hAnsi="Times New Roman" w:cs="Times New Roman"/>
                  <w:spacing w:val="-2"/>
                  <w:sz w:val="24"/>
                  <w:szCs w:val="24"/>
                </w:rPr>
                <w:t>DatagramSocketIm</w:t>
              </w:r>
              <w:proofErr w:type="spellEnd"/>
            </w:hyperlink>
            <w:r w:rsidRPr="007C3DDF">
              <w:rPr>
                <w:rFonts w:ascii="Times New Roman" w:hAnsi="Times New Roman" w:cs="Times New Roman"/>
                <w:spacing w:val="-2"/>
                <w:sz w:val="24"/>
                <w:szCs w:val="24"/>
              </w:rPr>
              <w:t xml:space="preserve"> </w:t>
            </w:r>
            <w:hyperlink r:id="rId28">
              <w:r w:rsidRPr="007C3DDF">
                <w:rPr>
                  <w:rFonts w:ascii="Times New Roman" w:hAnsi="Times New Roman" w:cs="Times New Roman"/>
                  <w:spacing w:val="-6"/>
                  <w:sz w:val="24"/>
                  <w:szCs w:val="24"/>
                </w:rPr>
                <w:t>pl</w:t>
              </w:r>
            </w:hyperlink>
          </w:p>
        </w:tc>
        <w:tc>
          <w:tcPr>
            <w:tcW w:w="7018" w:type="dxa"/>
          </w:tcPr>
          <w:p w:rsidR="00005100" w:rsidRPr="007C3DDF" w:rsidRDefault="00000000">
            <w:pPr>
              <w:pStyle w:val="TableParagraph"/>
              <w:rPr>
                <w:rFonts w:ascii="Times New Roman" w:hAnsi="Times New Roman" w:cs="Times New Roman"/>
                <w:sz w:val="24"/>
                <w:szCs w:val="24"/>
              </w:rPr>
            </w:pPr>
            <w:r w:rsidRPr="007C3DDF">
              <w:rPr>
                <w:rFonts w:ascii="Times New Roman" w:hAnsi="Times New Roman" w:cs="Times New Roman"/>
                <w:sz w:val="24"/>
                <w:szCs w:val="24"/>
              </w:rPr>
              <w:t>Abstract</w:t>
            </w:r>
            <w:r w:rsidRPr="007C3DDF">
              <w:rPr>
                <w:rFonts w:ascii="Times New Roman" w:hAnsi="Times New Roman" w:cs="Times New Roman"/>
                <w:spacing w:val="-8"/>
                <w:sz w:val="24"/>
                <w:szCs w:val="24"/>
              </w:rPr>
              <w:t xml:space="preserve"> </w:t>
            </w:r>
            <w:r w:rsidRPr="007C3DDF">
              <w:rPr>
                <w:rFonts w:ascii="Times New Roman" w:hAnsi="Times New Roman" w:cs="Times New Roman"/>
                <w:sz w:val="24"/>
                <w:szCs w:val="24"/>
              </w:rPr>
              <w:t>datagram</w:t>
            </w:r>
            <w:r w:rsidRPr="007C3DDF">
              <w:rPr>
                <w:rFonts w:ascii="Times New Roman" w:hAnsi="Times New Roman" w:cs="Times New Roman"/>
                <w:spacing w:val="-9"/>
                <w:sz w:val="24"/>
                <w:szCs w:val="24"/>
              </w:rPr>
              <w:t xml:space="preserve"> </w:t>
            </w:r>
            <w:r w:rsidRPr="007C3DDF">
              <w:rPr>
                <w:rFonts w:ascii="Times New Roman" w:hAnsi="Times New Roman" w:cs="Times New Roman"/>
                <w:sz w:val="24"/>
                <w:szCs w:val="24"/>
              </w:rPr>
              <w:t>and</w:t>
            </w:r>
            <w:r w:rsidRPr="007C3DDF">
              <w:rPr>
                <w:rFonts w:ascii="Times New Roman" w:hAnsi="Times New Roman" w:cs="Times New Roman"/>
                <w:spacing w:val="-8"/>
                <w:sz w:val="24"/>
                <w:szCs w:val="24"/>
              </w:rPr>
              <w:t xml:space="preserve"> </w:t>
            </w:r>
            <w:r w:rsidRPr="007C3DDF">
              <w:rPr>
                <w:rFonts w:ascii="Times New Roman" w:hAnsi="Times New Roman" w:cs="Times New Roman"/>
                <w:sz w:val="24"/>
                <w:szCs w:val="24"/>
              </w:rPr>
              <w:t>multicast</w:t>
            </w:r>
            <w:r w:rsidRPr="007C3DDF">
              <w:rPr>
                <w:rFonts w:ascii="Times New Roman" w:hAnsi="Times New Roman" w:cs="Times New Roman"/>
                <w:spacing w:val="-8"/>
                <w:sz w:val="24"/>
                <w:szCs w:val="24"/>
              </w:rPr>
              <w:t xml:space="preserve"> </w:t>
            </w:r>
            <w:r w:rsidRPr="007C3DDF">
              <w:rPr>
                <w:rFonts w:ascii="Times New Roman" w:hAnsi="Times New Roman" w:cs="Times New Roman"/>
                <w:sz w:val="24"/>
                <w:szCs w:val="24"/>
              </w:rPr>
              <w:t>socket</w:t>
            </w:r>
            <w:r w:rsidRPr="007C3DDF">
              <w:rPr>
                <w:rFonts w:ascii="Times New Roman" w:hAnsi="Times New Roman" w:cs="Times New Roman"/>
                <w:spacing w:val="-8"/>
                <w:sz w:val="24"/>
                <w:szCs w:val="24"/>
              </w:rPr>
              <w:t xml:space="preserve"> </w:t>
            </w:r>
            <w:r w:rsidRPr="007C3DDF">
              <w:rPr>
                <w:rFonts w:ascii="Times New Roman" w:hAnsi="Times New Roman" w:cs="Times New Roman"/>
                <w:sz w:val="24"/>
                <w:szCs w:val="24"/>
              </w:rPr>
              <w:t>implementation base class.</w:t>
            </w:r>
          </w:p>
        </w:tc>
      </w:tr>
      <w:tr w:rsidR="00005100" w:rsidRPr="007C3DDF">
        <w:trPr>
          <w:trHeight w:val="972"/>
        </w:trPr>
        <w:tc>
          <w:tcPr>
            <w:tcW w:w="2518" w:type="dxa"/>
          </w:tcPr>
          <w:p w:rsidR="00005100" w:rsidRPr="007C3DDF" w:rsidRDefault="00000000">
            <w:pPr>
              <w:pStyle w:val="TableParagraph"/>
              <w:spacing w:before="44"/>
              <w:ind w:left="105"/>
              <w:rPr>
                <w:rFonts w:ascii="Times New Roman" w:hAnsi="Times New Roman" w:cs="Times New Roman"/>
                <w:sz w:val="24"/>
                <w:szCs w:val="24"/>
              </w:rPr>
            </w:pPr>
            <w:hyperlink r:id="rId29">
              <w:proofErr w:type="spellStart"/>
              <w:r w:rsidRPr="007C3DDF">
                <w:rPr>
                  <w:rFonts w:ascii="Times New Roman" w:hAnsi="Times New Roman" w:cs="Times New Roman"/>
                  <w:spacing w:val="-2"/>
                  <w:sz w:val="24"/>
                  <w:szCs w:val="24"/>
                </w:rPr>
                <w:t>HttpCookie</w:t>
              </w:r>
              <w:proofErr w:type="spellEnd"/>
            </w:hyperlink>
          </w:p>
        </w:tc>
        <w:tc>
          <w:tcPr>
            <w:tcW w:w="7018" w:type="dxa"/>
          </w:tcPr>
          <w:p w:rsidR="00005100" w:rsidRPr="007C3DDF" w:rsidRDefault="00000000">
            <w:pPr>
              <w:pStyle w:val="TableParagraph"/>
              <w:spacing w:before="44"/>
              <w:rPr>
                <w:rFonts w:ascii="Times New Roman" w:hAnsi="Times New Roman" w:cs="Times New Roman"/>
                <w:sz w:val="24"/>
                <w:szCs w:val="24"/>
              </w:rPr>
            </w:pPr>
            <w:r w:rsidRPr="007C3DDF">
              <w:rPr>
                <w:rFonts w:ascii="Times New Roman" w:hAnsi="Times New Roman" w:cs="Times New Roman"/>
                <w:sz w:val="24"/>
                <w:szCs w:val="24"/>
              </w:rPr>
              <w:t>An</w:t>
            </w:r>
            <w:r w:rsidRPr="007C3DDF">
              <w:rPr>
                <w:rFonts w:ascii="Times New Roman" w:hAnsi="Times New Roman" w:cs="Times New Roman"/>
                <w:spacing w:val="-6"/>
                <w:sz w:val="24"/>
                <w:szCs w:val="24"/>
              </w:rPr>
              <w:t xml:space="preserve"> </w:t>
            </w:r>
            <w:proofErr w:type="spellStart"/>
            <w:r w:rsidRPr="007C3DDF">
              <w:rPr>
                <w:rFonts w:ascii="Times New Roman" w:hAnsi="Times New Roman" w:cs="Times New Roman"/>
                <w:sz w:val="24"/>
                <w:szCs w:val="24"/>
              </w:rPr>
              <w:t>HttpCookie</w:t>
            </w:r>
            <w:proofErr w:type="spellEnd"/>
            <w:r w:rsidRPr="007C3DDF">
              <w:rPr>
                <w:rFonts w:ascii="Times New Roman" w:hAnsi="Times New Roman" w:cs="Times New Roman"/>
                <w:spacing w:val="-6"/>
                <w:sz w:val="24"/>
                <w:szCs w:val="24"/>
              </w:rPr>
              <w:t xml:space="preserve"> </w:t>
            </w:r>
            <w:r w:rsidRPr="007C3DDF">
              <w:rPr>
                <w:rFonts w:ascii="Times New Roman" w:hAnsi="Times New Roman" w:cs="Times New Roman"/>
                <w:sz w:val="24"/>
                <w:szCs w:val="24"/>
              </w:rPr>
              <w:t>object</w:t>
            </w:r>
            <w:r w:rsidRPr="007C3DDF">
              <w:rPr>
                <w:rFonts w:ascii="Times New Roman" w:hAnsi="Times New Roman" w:cs="Times New Roman"/>
                <w:spacing w:val="-6"/>
                <w:sz w:val="24"/>
                <w:szCs w:val="24"/>
              </w:rPr>
              <w:t xml:space="preserve"> </w:t>
            </w:r>
            <w:r w:rsidRPr="007C3DDF">
              <w:rPr>
                <w:rFonts w:ascii="Times New Roman" w:hAnsi="Times New Roman" w:cs="Times New Roman"/>
                <w:sz w:val="24"/>
                <w:szCs w:val="24"/>
              </w:rPr>
              <w:t>represents</w:t>
            </w:r>
            <w:r w:rsidRPr="007C3DDF">
              <w:rPr>
                <w:rFonts w:ascii="Times New Roman" w:hAnsi="Times New Roman" w:cs="Times New Roman"/>
                <w:spacing w:val="-5"/>
                <w:sz w:val="24"/>
                <w:szCs w:val="24"/>
              </w:rPr>
              <w:t xml:space="preserve"> </w:t>
            </w:r>
            <w:r w:rsidRPr="007C3DDF">
              <w:rPr>
                <w:rFonts w:ascii="Times New Roman" w:hAnsi="Times New Roman" w:cs="Times New Roman"/>
                <w:sz w:val="24"/>
                <w:szCs w:val="24"/>
              </w:rPr>
              <w:t>an</w:t>
            </w:r>
            <w:r w:rsidRPr="007C3DDF">
              <w:rPr>
                <w:rFonts w:ascii="Times New Roman" w:hAnsi="Times New Roman" w:cs="Times New Roman"/>
                <w:spacing w:val="-6"/>
                <w:sz w:val="24"/>
                <w:szCs w:val="24"/>
              </w:rPr>
              <w:t xml:space="preserve"> </w:t>
            </w:r>
            <w:r w:rsidRPr="007C3DDF">
              <w:rPr>
                <w:rFonts w:ascii="Times New Roman" w:hAnsi="Times New Roman" w:cs="Times New Roman"/>
                <w:sz w:val="24"/>
                <w:szCs w:val="24"/>
              </w:rPr>
              <w:t>http</w:t>
            </w:r>
            <w:r w:rsidRPr="007C3DDF">
              <w:rPr>
                <w:rFonts w:ascii="Times New Roman" w:hAnsi="Times New Roman" w:cs="Times New Roman"/>
                <w:spacing w:val="-6"/>
                <w:sz w:val="24"/>
                <w:szCs w:val="24"/>
              </w:rPr>
              <w:t xml:space="preserve"> </w:t>
            </w:r>
            <w:r w:rsidRPr="007C3DDF">
              <w:rPr>
                <w:rFonts w:ascii="Times New Roman" w:hAnsi="Times New Roman" w:cs="Times New Roman"/>
                <w:sz w:val="24"/>
                <w:szCs w:val="24"/>
              </w:rPr>
              <w:t>cookie,</w:t>
            </w:r>
            <w:r w:rsidRPr="007C3DDF">
              <w:rPr>
                <w:rFonts w:ascii="Times New Roman" w:hAnsi="Times New Roman" w:cs="Times New Roman"/>
                <w:spacing w:val="-5"/>
                <w:sz w:val="24"/>
                <w:szCs w:val="24"/>
              </w:rPr>
              <w:t xml:space="preserve"> </w:t>
            </w:r>
            <w:r w:rsidRPr="007C3DDF">
              <w:rPr>
                <w:rFonts w:ascii="Times New Roman" w:hAnsi="Times New Roman" w:cs="Times New Roman"/>
                <w:sz w:val="24"/>
                <w:szCs w:val="24"/>
              </w:rPr>
              <w:t>which carries state</w:t>
            </w:r>
          </w:p>
          <w:p w:rsidR="00005100" w:rsidRPr="007C3DDF" w:rsidRDefault="00000000">
            <w:pPr>
              <w:pStyle w:val="TableParagraph"/>
              <w:spacing w:before="0"/>
              <w:rPr>
                <w:rFonts w:ascii="Times New Roman" w:hAnsi="Times New Roman" w:cs="Times New Roman"/>
                <w:sz w:val="24"/>
                <w:szCs w:val="24"/>
              </w:rPr>
            </w:pPr>
            <w:r w:rsidRPr="007C3DDF">
              <w:rPr>
                <w:rFonts w:ascii="Times New Roman" w:hAnsi="Times New Roman" w:cs="Times New Roman"/>
                <w:sz w:val="24"/>
                <w:szCs w:val="24"/>
              </w:rPr>
              <w:t>information</w:t>
            </w:r>
            <w:r w:rsidRPr="007C3DDF">
              <w:rPr>
                <w:rFonts w:ascii="Times New Roman" w:hAnsi="Times New Roman" w:cs="Times New Roman"/>
                <w:spacing w:val="-5"/>
                <w:sz w:val="24"/>
                <w:szCs w:val="24"/>
              </w:rPr>
              <w:t xml:space="preserve"> </w:t>
            </w:r>
            <w:r w:rsidRPr="007C3DDF">
              <w:rPr>
                <w:rFonts w:ascii="Times New Roman" w:hAnsi="Times New Roman" w:cs="Times New Roman"/>
                <w:sz w:val="24"/>
                <w:szCs w:val="24"/>
              </w:rPr>
              <w:t>between</w:t>
            </w:r>
            <w:r w:rsidRPr="007C3DDF">
              <w:rPr>
                <w:rFonts w:ascii="Times New Roman" w:hAnsi="Times New Roman" w:cs="Times New Roman"/>
                <w:spacing w:val="-3"/>
                <w:sz w:val="24"/>
                <w:szCs w:val="24"/>
              </w:rPr>
              <w:t xml:space="preserve"> </w:t>
            </w:r>
            <w:r w:rsidRPr="007C3DDF">
              <w:rPr>
                <w:rFonts w:ascii="Times New Roman" w:hAnsi="Times New Roman" w:cs="Times New Roman"/>
                <w:sz w:val="24"/>
                <w:szCs w:val="24"/>
              </w:rPr>
              <w:t>server</w:t>
            </w:r>
            <w:r w:rsidRPr="007C3DDF">
              <w:rPr>
                <w:rFonts w:ascii="Times New Roman" w:hAnsi="Times New Roman" w:cs="Times New Roman"/>
                <w:spacing w:val="-2"/>
                <w:sz w:val="24"/>
                <w:szCs w:val="24"/>
              </w:rPr>
              <w:t xml:space="preserve"> </w:t>
            </w:r>
            <w:r w:rsidRPr="007C3DDF">
              <w:rPr>
                <w:rFonts w:ascii="Times New Roman" w:hAnsi="Times New Roman" w:cs="Times New Roman"/>
                <w:sz w:val="24"/>
                <w:szCs w:val="24"/>
              </w:rPr>
              <w:t>and</w:t>
            </w:r>
            <w:r w:rsidRPr="007C3DDF">
              <w:rPr>
                <w:rFonts w:ascii="Times New Roman" w:hAnsi="Times New Roman" w:cs="Times New Roman"/>
                <w:spacing w:val="-3"/>
                <w:sz w:val="24"/>
                <w:szCs w:val="24"/>
              </w:rPr>
              <w:t xml:space="preserve"> </w:t>
            </w:r>
            <w:r w:rsidRPr="007C3DDF">
              <w:rPr>
                <w:rFonts w:ascii="Times New Roman" w:hAnsi="Times New Roman" w:cs="Times New Roman"/>
                <w:sz w:val="24"/>
                <w:szCs w:val="24"/>
              </w:rPr>
              <w:t>user</w:t>
            </w:r>
            <w:r w:rsidRPr="007C3DDF">
              <w:rPr>
                <w:rFonts w:ascii="Times New Roman" w:hAnsi="Times New Roman" w:cs="Times New Roman"/>
                <w:spacing w:val="-2"/>
                <w:sz w:val="24"/>
                <w:szCs w:val="24"/>
              </w:rPr>
              <w:t xml:space="preserve"> agent.</w:t>
            </w:r>
          </w:p>
        </w:tc>
      </w:tr>
      <w:tr w:rsidR="00005100" w:rsidRPr="007C3DDF">
        <w:trPr>
          <w:trHeight w:val="383"/>
        </w:trPr>
        <w:tc>
          <w:tcPr>
            <w:tcW w:w="2518" w:type="dxa"/>
          </w:tcPr>
          <w:p w:rsidR="00005100" w:rsidRPr="007C3DDF" w:rsidRDefault="00000000">
            <w:pPr>
              <w:pStyle w:val="TableParagraph"/>
              <w:spacing w:before="44"/>
              <w:ind w:left="105"/>
              <w:rPr>
                <w:rFonts w:ascii="Times New Roman" w:hAnsi="Times New Roman" w:cs="Times New Roman"/>
                <w:sz w:val="24"/>
                <w:szCs w:val="24"/>
              </w:rPr>
            </w:pPr>
            <w:hyperlink r:id="rId30">
              <w:proofErr w:type="spellStart"/>
              <w:r w:rsidRPr="007C3DDF">
                <w:rPr>
                  <w:rFonts w:ascii="Times New Roman" w:hAnsi="Times New Roman" w:cs="Times New Roman"/>
                  <w:spacing w:val="-2"/>
                  <w:sz w:val="24"/>
                  <w:szCs w:val="24"/>
                </w:rPr>
                <w:t>HttpURLConnection</w:t>
              </w:r>
              <w:proofErr w:type="spellEnd"/>
            </w:hyperlink>
          </w:p>
        </w:tc>
        <w:tc>
          <w:tcPr>
            <w:tcW w:w="7018" w:type="dxa"/>
          </w:tcPr>
          <w:p w:rsidR="00005100" w:rsidRPr="007C3DDF" w:rsidRDefault="00000000">
            <w:pPr>
              <w:pStyle w:val="TableParagraph"/>
              <w:spacing w:before="44"/>
              <w:rPr>
                <w:rFonts w:ascii="Times New Roman" w:hAnsi="Times New Roman" w:cs="Times New Roman"/>
                <w:sz w:val="24"/>
                <w:szCs w:val="24"/>
              </w:rPr>
            </w:pPr>
            <w:r w:rsidRPr="007C3DDF">
              <w:rPr>
                <w:rFonts w:ascii="Times New Roman" w:hAnsi="Times New Roman" w:cs="Times New Roman"/>
                <w:sz w:val="24"/>
                <w:szCs w:val="24"/>
              </w:rPr>
              <w:t>A</w:t>
            </w:r>
            <w:r w:rsidRPr="007C3DDF">
              <w:rPr>
                <w:rFonts w:ascii="Times New Roman" w:hAnsi="Times New Roman" w:cs="Times New Roman"/>
                <w:spacing w:val="-6"/>
                <w:sz w:val="24"/>
                <w:szCs w:val="24"/>
              </w:rPr>
              <w:t xml:space="preserve"> </w:t>
            </w:r>
            <w:proofErr w:type="spellStart"/>
            <w:r w:rsidRPr="007C3DDF">
              <w:rPr>
                <w:rFonts w:ascii="Times New Roman" w:hAnsi="Times New Roman" w:cs="Times New Roman"/>
                <w:sz w:val="24"/>
                <w:szCs w:val="24"/>
              </w:rPr>
              <w:t>URLConnection</w:t>
            </w:r>
            <w:proofErr w:type="spellEnd"/>
            <w:r w:rsidRPr="007C3DDF">
              <w:rPr>
                <w:rFonts w:ascii="Times New Roman" w:hAnsi="Times New Roman" w:cs="Times New Roman"/>
                <w:spacing w:val="-3"/>
                <w:sz w:val="24"/>
                <w:szCs w:val="24"/>
              </w:rPr>
              <w:t xml:space="preserve"> </w:t>
            </w:r>
            <w:r w:rsidRPr="007C3DDF">
              <w:rPr>
                <w:rFonts w:ascii="Times New Roman" w:hAnsi="Times New Roman" w:cs="Times New Roman"/>
                <w:sz w:val="24"/>
                <w:szCs w:val="24"/>
              </w:rPr>
              <w:t>with</w:t>
            </w:r>
            <w:r w:rsidRPr="007C3DDF">
              <w:rPr>
                <w:rFonts w:ascii="Times New Roman" w:hAnsi="Times New Roman" w:cs="Times New Roman"/>
                <w:spacing w:val="-3"/>
                <w:sz w:val="24"/>
                <w:szCs w:val="24"/>
              </w:rPr>
              <w:t xml:space="preserve"> </w:t>
            </w:r>
            <w:r w:rsidRPr="007C3DDF">
              <w:rPr>
                <w:rFonts w:ascii="Times New Roman" w:hAnsi="Times New Roman" w:cs="Times New Roman"/>
                <w:sz w:val="24"/>
                <w:szCs w:val="24"/>
              </w:rPr>
              <w:t>support</w:t>
            </w:r>
            <w:r w:rsidRPr="007C3DDF">
              <w:rPr>
                <w:rFonts w:ascii="Times New Roman" w:hAnsi="Times New Roman" w:cs="Times New Roman"/>
                <w:spacing w:val="-4"/>
                <w:sz w:val="24"/>
                <w:szCs w:val="24"/>
              </w:rPr>
              <w:t xml:space="preserve"> </w:t>
            </w:r>
            <w:r w:rsidRPr="007C3DDF">
              <w:rPr>
                <w:rFonts w:ascii="Times New Roman" w:hAnsi="Times New Roman" w:cs="Times New Roman"/>
                <w:sz w:val="24"/>
                <w:szCs w:val="24"/>
              </w:rPr>
              <w:t>for</w:t>
            </w:r>
            <w:r w:rsidRPr="007C3DDF">
              <w:rPr>
                <w:rFonts w:ascii="Times New Roman" w:hAnsi="Times New Roman" w:cs="Times New Roman"/>
                <w:spacing w:val="-3"/>
                <w:sz w:val="24"/>
                <w:szCs w:val="24"/>
              </w:rPr>
              <w:t xml:space="preserve"> </w:t>
            </w:r>
            <w:r w:rsidRPr="007C3DDF">
              <w:rPr>
                <w:rFonts w:ascii="Times New Roman" w:hAnsi="Times New Roman" w:cs="Times New Roman"/>
                <w:sz w:val="24"/>
                <w:szCs w:val="24"/>
              </w:rPr>
              <w:t>HTTP-specific</w:t>
            </w:r>
            <w:r w:rsidRPr="007C3DDF">
              <w:rPr>
                <w:rFonts w:ascii="Times New Roman" w:hAnsi="Times New Roman" w:cs="Times New Roman"/>
                <w:spacing w:val="-3"/>
                <w:sz w:val="24"/>
                <w:szCs w:val="24"/>
              </w:rPr>
              <w:t xml:space="preserve"> </w:t>
            </w:r>
            <w:r w:rsidRPr="007C3DDF">
              <w:rPr>
                <w:rFonts w:ascii="Times New Roman" w:hAnsi="Times New Roman" w:cs="Times New Roman"/>
                <w:spacing w:val="-2"/>
                <w:sz w:val="24"/>
                <w:szCs w:val="24"/>
              </w:rPr>
              <w:t>features.</w:t>
            </w:r>
          </w:p>
        </w:tc>
      </w:tr>
      <w:tr w:rsidR="00005100" w:rsidRPr="007C3DDF">
        <w:trPr>
          <w:trHeight w:val="972"/>
        </w:trPr>
        <w:tc>
          <w:tcPr>
            <w:tcW w:w="2518" w:type="dxa"/>
          </w:tcPr>
          <w:p w:rsidR="00005100" w:rsidRPr="007C3DDF" w:rsidRDefault="00000000">
            <w:pPr>
              <w:pStyle w:val="TableParagraph"/>
              <w:ind w:left="105"/>
              <w:rPr>
                <w:rFonts w:ascii="Times New Roman" w:hAnsi="Times New Roman" w:cs="Times New Roman"/>
                <w:sz w:val="24"/>
                <w:szCs w:val="24"/>
              </w:rPr>
            </w:pPr>
            <w:hyperlink r:id="rId31">
              <w:r w:rsidRPr="007C3DDF">
                <w:rPr>
                  <w:rFonts w:ascii="Times New Roman" w:hAnsi="Times New Roman" w:cs="Times New Roman"/>
                  <w:spacing w:val="-5"/>
                  <w:sz w:val="24"/>
                  <w:szCs w:val="24"/>
                </w:rPr>
                <w:t>IDN</w:t>
              </w:r>
            </w:hyperlink>
          </w:p>
        </w:tc>
        <w:tc>
          <w:tcPr>
            <w:tcW w:w="7018" w:type="dxa"/>
          </w:tcPr>
          <w:p w:rsidR="00005100" w:rsidRPr="007C3DDF" w:rsidRDefault="00000000">
            <w:pPr>
              <w:pStyle w:val="TableParagraph"/>
              <w:rPr>
                <w:rFonts w:ascii="Times New Roman" w:hAnsi="Times New Roman" w:cs="Times New Roman"/>
                <w:sz w:val="24"/>
                <w:szCs w:val="24"/>
              </w:rPr>
            </w:pPr>
            <w:r w:rsidRPr="007C3DDF">
              <w:rPr>
                <w:rFonts w:ascii="Times New Roman" w:hAnsi="Times New Roman" w:cs="Times New Roman"/>
                <w:sz w:val="24"/>
                <w:szCs w:val="24"/>
              </w:rPr>
              <w:t>Provides methods to convert internationalized domain names (IDNs) between a normal Unicode representation and</w:t>
            </w:r>
            <w:r w:rsidRPr="007C3DDF">
              <w:rPr>
                <w:rFonts w:ascii="Times New Roman" w:hAnsi="Times New Roman" w:cs="Times New Roman"/>
                <w:spacing w:val="-7"/>
                <w:sz w:val="24"/>
                <w:szCs w:val="24"/>
              </w:rPr>
              <w:t xml:space="preserve"> </w:t>
            </w:r>
            <w:r w:rsidRPr="007C3DDF">
              <w:rPr>
                <w:rFonts w:ascii="Times New Roman" w:hAnsi="Times New Roman" w:cs="Times New Roman"/>
                <w:sz w:val="24"/>
                <w:szCs w:val="24"/>
              </w:rPr>
              <w:t>an</w:t>
            </w:r>
            <w:r w:rsidRPr="007C3DDF">
              <w:rPr>
                <w:rFonts w:ascii="Times New Roman" w:hAnsi="Times New Roman" w:cs="Times New Roman"/>
                <w:spacing w:val="-7"/>
                <w:sz w:val="24"/>
                <w:szCs w:val="24"/>
              </w:rPr>
              <w:t xml:space="preserve"> </w:t>
            </w:r>
            <w:r w:rsidRPr="007C3DDF">
              <w:rPr>
                <w:rFonts w:ascii="Times New Roman" w:hAnsi="Times New Roman" w:cs="Times New Roman"/>
                <w:sz w:val="24"/>
                <w:szCs w:val="24"/>
              </w:rPr>
              <w:t>ASCII</w:t>
            </w:r>
            <w:r w:rsidRPr="007C3DDF">
              <w:rPr>
                <w:rFonts w:ascii="Times New Roman" w:hAnsi="Times New Roman" w:cs="Times New Roman"/>
                <w:spacing w:val="-7"/>
                <w:sz w:val="24"/>
                <w:szCs w:val="24"/>
              </w:rPr>
              <w:t xml:space="preserve"> </w:t>
            </w:r>
            <w:r w:rsidRPr="007C3DDF">
              <w:rPr>
                <w:rFonts w:ascii="Times New Roman" w:hAnsi="Times New Roman" w:cs="Times New Roman"/>
                <w:sz w:val="24"/>
                <w:szCs w:val="24"/>
              </w:rPr>
              <w:t>Compatible</w:t>
            </w:r>
            <w:r w:rsidRPr="007C3DDF">
              <w:rPr>
                <w:rFonts w:ascii="Times New Roman" w:hAnsi="Times New Roman" w:cs="Times New Roman"/>
                <w:spacing w:val="-7"/>
                <w:sz w:val="24"/>
                <w:szCs w:val="24"/>
              </w:rPr>
              <w:t xml:space="preserve"> </w:t>
            </w:r>
            <w:r w:rsidRPr="007C3DDF">
              <w:rPr>
                <w:rFonts w:ascii="Times New Roman" w:hAnsi="Times New Roman" w:cs="Times New Roman"/>
                <w:sz w:val="24"/>
                <w:szCs w:val="24"/>
              </w:rPr>
              <w:t>Encoding</w:t>
            </w:r>
            <w:r w:rsidRPr="007C3DDF">
              <w:rPr>
                <w:rFonts w:ascii="Times New Roman" w:hAnsi="Times New Roman" w:cs="Times New Roman"/>
                <w:spacing w:val="-6"/>
                <w:sz w:val="24"/>
                <w:szCs w:val="24"/>
              </w:rPr>
              <w:t xml:space="preserve"> </w:t>
            </w:r>
            <w:r w:rsidRPr="007C3DDF">
              <w:rPr>
                <w:rFonts w:ascii="Times New Roman" w:hAnsi="Times New Roman" w:cs="Times New Roman"/>
                <w:sz w:val="24"/>
                <w:szCs w:val="24"/>
              </w:rPr>
              <w:t>(ACE)</w:t>
            </w:r>
            <w:r w:rsidRPr="007C3DDF">
              <w:rPr>
                <w:rFonts w:ascii="Times New Roman" w:hAnsi="Times New Roman" w:cs="Times New Roman"/>
                <w:spacing w:val="-7"/>
                <w:sz w:val="24"/>
                <w:szCs w:val="24"/>
              </w:rPr>
              <w:t xml:space="preserve"> </w:t>
            </w:r>
            <w:r w:rsidRPr="007C3DDF">
              <w:rPr>
                <w:rFonts w:ascii="Times New Roman" w:hAnsi="Times New Roman" w:cs="Times New Roman"/>
                <w:sz w:val="24"/>
                <w:szCs w:val="24"/>
              </w:rPr>
              <w:t>representation.</w:t>
            </w:r>
          </w:p>
        </w:tc>
      </w:tr>
      <w:tr w:rsidR="00005100" w:rsidRPr="007C3DDF">
        <w:trPr>
          <w:trHeight w:val="678"/>
        </w:trPr>
        <w:tc>
          <w:tcPr>
            <w:tcW w:w="2518" w:type="dxa"/>
          </w:tcPr>
          <w:p w:rsidR="00005100" w:rsidRPr="007C3DDF" w:rsidRDefault="00000000">
            <w:pPr>
              <w:pStyle w:val="TableParagraph"/>
              <w:ind w:left="105"/>
              <w:rPr>
                <w:rFonts w:ascii="Times New Roman" w:hAnsi="Times New Roman" w:cs="Times New Roman"/>
                <w:sz w:val="24"/>
                <w:szCs w:val="24"/>
              </w:rPr>
            </w:pPr>
            <w:hyperlink r:id="rId32">
              <w:r w:rsidRPr="007C3DDF">
                <w:rPr>
                  <w:rFonts w:ascii="Times New Roman" w:hAnsi="Times New Roman" w:cs="Times New Roman"/>
                  <w:spacing w:val="-2"/>
                  <w:sz w:val="24"/>
                  <w:szCs w:val="24"/>
                </w:rPr>
                <w:t>Inet4Address</w:t>
              </w:r>
            </w:hyperlink>
          </w:p>
        </w:tc>
        <w:tc>
          <w:tcPr>
            <w:tcW w:w="7018" w:type="dxa"/>
          </w:tcPr>
          <w:p w:rsidR="00005100" w:rsidRPr="007C3DDF" w:rsidRDefault="00000000">
            <w:pPr>
              <w:pStyle w:val="TableParagraph"/>
              <w:rPr>
                <w:rFonts w:ascii="Times New Roman" w:hAnsi="Times New Roman" w:cs="Times New Roman"/>
                <w:sz w:val="24"/>
                <w:szCs w:val="24"/>
              </w:rPr>
            </w:pPr>
            <w:r w:rsidRPr="007C3DDF">
              <w:rPr>
                <w:rFonts w:ascii="Times New Roman" w:hAnsi="Times New Roman" w:cs="Times New Roman"/>
                <w:sz w:val="24"/>
                <w:szCs w:val="24"/>
              </w:rPr>
              <w:t>This</w:t>
            </w:r>
            <w:r w:rsidRPr="007C3DDF">
              <w:rPr>
                <w:rFonts w:ascii="Times New Roman" w:hAnsi="Times New Roman" w:cs="Times New Roman"/>
                <w:spacing w:val="-5"/>
                <w:sz w:val="24"/>
                <w:szCs w:val="24"/>
              </w:rPr>
              <w:t xml:space="preserve"> </w:t>
            </w:r>
            <w:r w:rsidRPr="007C3DDF">
              <w:rPr>
                <w:rFonts w:ascii="Times New Roman" w:hAnsi="Times New Roman" w:cs="Times New Roman"/>
                <w:sz w:val="24"/>
                <w:szCs w:val="24"/>
              </w:rPr>
              <w:t>class</w:t>
            </w:r>
            <w:r w:rsidRPr="007C3DDF">
              <w:rPr>
                <w:rFonts w:ascii="Times New Roman" w:hAnsi="Times New Roman" w:cs="Times New Roman"/>
                <w:spacing w:val="-5"/>
                <w:sz w:val="24"/>
                <w:szCs w:val="24"/>
              </w:rPr>
              <w:t xml:space="preserve"> </w:t>
            </w:r>
            <w:r w:rsidRPr="007C3DDF">
              <w:rPr>
                <w:rFonts w:ascii="Times New Roman" w:hAnsi="Times New Roman" w:cs="Times New Roman"/>
                <w:sz w:val="24"/>
                <w:szCs w:val="24"/>
              </w:rPr>
              <w:t>represents</w:t>
            </w:r>
            <w:r w:rsidRPr="007C3DDF">
              <w:rPr>
                <w:rFonts w:ascii="Times New Roman" w:hAnsi="Times New Roman" w:cs="Times New Roman"/>
                <w:spacing w:val="-5"/>
                <w:sz w:val="24"/>
                <w:szCs w:val="24"/>
              </w:rPr>
              <w:t xml:space="preserve"> </w:t>
            </w:r>
            <w:r w:rsidRPr="007C3DDF">
              <w:rPr>
                <w:rFonts w:ascii="Times New Roman" w:hAnsi="Times New Roman" w:cs="Times New Roman"/>
                <w:sz w:val="24"/>
                <w:szCs w:val="24"/>
              </w:rPr>
              <w:t>an</w:t>
            </w:r>
            <w:r w:rsidRPr="007C3DDF">
              <w:rPr>
                <w:rFonts w:ascii="Times New Roman" w:hAnsi="Times New Roman" w:cs="Times New Roman"/>
                <w:spacing w:val="-6"/>
                <w:sz w:val="24"/>
                <w:szCs w:val="24"/>
              </w:rPr>
              <w:t xml:space="preserve"> </w:t>
            </w:r>
            <w:r w:rsidRPr="007C3DDF">
              <w:rPr>
                <w:rFonts w:ascii="Times New Roman" w:hAnsi="Times New Roman" w:cs="Times New Roman"/>
                <w:sz w:val="24"/>
                <w:szCs w:val="24"/>
              </w:rPr>
              <w:t>Internet</w:t>
            </w:r>
            <w:r w:rsidRPr="007C3DDF">
              <w:rPr>
                <w:rFonts w:ascii="Times New Roman" w:hAnsi="Times New Roman" w:cs="Times New Roman"/>
                <w:spacing w:val="-6"/>
                <w:sz w:val="24"/>
                <w:szCs w:val="24"/>
              </w:rPr>
              <w:t xml:space="preserve"> </w:t>
            </w:r>
            <w:r w:rsidRPr="007C3DDF">
              <w:rPr>
                <w:rFonts w:ascii="Times New Roman" w:hAnsi="Times New Roman" w:cs="Times New Roman"/>
                <w:sz w:val="24"/>
                <w:szCs w:val="24"/>
              </w:rPr>
              <w:t>Protocol</w:t>
            </w:r>
            <w:r w:rsidRPr="007C3DDF">
              <w:rPr>
                <w:rFonts w:ascii="Times New Roman" w:hAnsi="Times New Roman" w:cs="Times New Roman"/>
                <w:spacing w:val="-5"/>
                <w:sz w:val="24"/>
                <w:szCs w:val="24"/>
              </w:rPr>
              <w:t xml:space="preserve"> </w:t>
            </w:r>
            <w:r w:rsidRPr="007C3DDF">
              <w:rPr>
                <w:rFonts w:ascii="Times New Roman" w:hAnsi="Times New Roman" w:cs="Times New Roman"/>
                <w:sz w:val="24"/>
                <w:szCs w:val="24"/>
              </w:rPr>
              <w:t>version</w:t>
            </w:r>
            <w:r w:rsidRPr="007C3DDF">
              <w:rPr>
                <w:rFonts w:ascii="Times New Roman" w:hAnsi="Times New Roman" w:cs="Times New Roman"/>
                <w:spacing w:val="-6"/>
                <w:sz w:val="24"/>
                <w:szCs w:val="24"/>
              </w:rPr>
              <w:t xml:space="preserve"> </w:t>
            </w:r>
            <w:r w:rsidRPr="007C3DDF">
              <w:rPr>
                <w:rFonts w:ascii="Times New Roman" w:hAnsi="Times New Roman" w:cs="Times New Roman"/>
                <w:sz w:val="24"/>
                <w:szCs w:val="24"/>
              </w:rPr>
              <w:t>4</w:t>
            </w:r>
            <w:r w:rsidRPr="007C3DDF">
              <w:rPr>
                <w:rFonts w:ascii="Times New Roman" w:hAnsi="Times New Roman" w:cs="Times New Roman"/>
                <w:spacing w:val="-6"/>
                <w:sz w:val="24"/>
                <w:szCs w:val="24"/>
              </w:rPr>
              <w:t xml:space="preserve"> </w:t>
            </w:r>
            <w:r w:rsidRPr="007C3DDF">
              <w:rPr>
                <w:rFonts w:ascii="Times New Roman" w:hAnsi="Times New Roman" w:cs="Times New Roman"/>
                <w:sz w:val="24"/>
                <w:szCs w:val="24"/>
              </w:rPr>
              <w:t xml:space="preserve">(IPv4) </w:t>
            </w:r>
            <w:r w:rsidRPr="007C3DDF">
              <w:rPr>
                <w:rFonts w:ascii="Times New Roman" w:hAnsi="Times New Roman" w:cs="Times New Roman"/>
                <w:spacing w:val="-2"/>
                <w:sz w:val="24"/>
                <w:szCs w:val="24"/>
              </w:rPr>
              <w:t>address.</w:t>
            </w:r>
          </w:p>
        </w:tc>
      </w:tr>
      <w:tr w:rsidR="00005100" w:rsidRPr="007C3DDF">
        <w:trPr>
          <w:trHeight w:val="678"/>
        </w:trPr>
        <w:tc>
          <w:tcPr>
            <w:tcW w:w="2518" w:type="dxa"/>
          </w:tcPr>
          <w:p w:rsidR="00005100" w:rsidRPr="007C3DDF" w:rsidRDefault="00000000">
            <w:pPr>
              <w:pStyle w:val="TableParagraph"/>
              <w:ind w:left="105"/>
              <w:rPr>
                <w:rFonts w:ascii="Times New Roman" w:hAnsi="Times New Roman" w:cs="Times New Roman"/>
                <w:sz w:val="24"/>
                <w:szCs w:val="24"/>
              </w:rPr>
            </w:pPr>
            <w:hyperlink r:id="rId33">
              <w:r w:rsidRPr="007C3DDF">
                <w:rPr>
                  <w:rFonts w:ascii="Times New Roman" w:hAnsi="Times New Roman" w:cs="Times New Roman"/>
                  <w:spacing w:val="-2"/>
                  <w:sz w:val="24"/>
                  <w:szCs w:val="24"/>
                </w:rPr>
                <w:t>Inet6Address</w:t>
              </w:r>
            </w:hyperlink>
          </w:p>
        </w:tc>
        <w:tc>
          <w:tcPr>
            <w:tcW w:w="7018" w:type="dxa"/>
          </w:tcPr>
          <w:p w:rsidR="00005100" w:rsidRPr="007C3DDF" w:rsidRDefault="00000000">
            <w:pPr>
              <w:pStyle w:val="TableParagraph"/>
              <w:rPr>
                <w:rFonts w:ascii="Times New Roman" w:hAnsi="Times New Roman" w:cs="Times New Roman"/>
                <w:sz w:val="24"/>
                <w:szCs w:val="24"/>
              </w:rPr>
            </w:pPr>
            <w:r w:rsidRPr="007C3DDF">
              <w:rPr>
                <w:rFonts w:ascii="Times New Roman" w:hAnsi="Times New Roman" w:cs="Times New Roman"/>
                <w:sz w:val="24"/>
                <w:szCs w:val="24"/>
              </w:rPr>
              <w:t>This</w:t>
            </w:r>
            <w:r w:rsidRPr="007C3DDF">
              <w:rPr>
                <w:rFonts w:ascii="Times New Roman" w:hAnsi="Times New Roman" w:cs="Times New Roman"/>
                <w:spacing w:val="-5"/>
                <w:sz w:val="24"/>
                <w:szCs w:val="24"/>
              </w:rPr>
              <w:t xml:space="preserve"> </w:t>
            </w:r>
            <w:r w:rsidRPr="007C3DDF">
              <w:rPr>
                <w:rFonts w:ascii="Times New Roman" w:hAnsi="Times New Roman" w:cs="Times New Roman"/>
                <w:sz w:val="24"/>
                <w:szCs w:val="24"/>
              </w:rPr>
              <w:t>class</w:t>
            </w:r>
            <w:r w:rsidRPr="007C3DDF">
              <w:rPr>
                <w:rFonts w:ascii="Times New Roman" w:hAnsi="Times New Roman" w:cs="Times New Roman"/>
                <w:spacing w:val="-5"/>
                <w:sz w:val="24"/>
                <w:szCs w:val="24"/>
              </w:rPr>
              <w:t xml:space="preserve"> </w:t>
            </w:r>
            <w:r w:rsidRPr="007C3DDF">
              <w:rPr>
                <w:rFonts w:ascii="Times New Roman" w:hAnsi="Times New Roman" w:cs="Times New Roman"/>
                <w:sz w:val="24"/>
                <w:szCs w:val="24"/>
              </w:rPr>
              <w:t>represents</w:t>
            </w:r>
            <w:r w:rsidRPr="007C3DDF">
              <w:rPr>
                <w:rFonts w:ascii="Times New Roman" w:hAnsi="Times New Roman" w:cs="Times New Roman"/>
                <w:spacing w:val="-5"/>
                <w:sz w:val="24"/>
                <w:szCs w:val="24"/>
              </w:rPr>
              <w:t xml:space="preserve"> </w:t>
            </w:r>
            <w:r w:rsidRPr="007C3DDF">
              <w:rPr>
                <w:rFonts w:ascii="Times New Roman" w:hAnsi="Times New Roman" w:cs="Times New Roman"/>
                <w:sz w:val="24"/>
                <w:szCs w:val="24"/>
              </w:rPr>
              <w:t>an</w:t>
            </w:r>
            <w:r w:rsidRPr="007C3DDF">
              <w:rPr>
                <w:rFonts w:ascii="Times New Roman" w:hAnsi="Times New Roman" w:cs="Times New Roman"/>
                <w:spacing w:val="-6"/>
                <w:sz w:val="24"/>
                <w:szCs w:val="24"/>
              </w:rPr>
              <w:t xml:space="preserve"> </w:t>
            </w:r>
            <w:r w:rsidRPr="007C3DDF">
              <w:rPr>
                <w:rFonts w:ascii="Times New Roman" w:hAnsi="Times New Roman" w:cs="Times New Roman"/>
                <w:sz w:val="24"/>
                <w:szCs w:val="24"/>
              </w:rPr>
              <w:t>Internet</w:t>
            </w:r>
            <w:r w:rsidRPr="007C3DDF">
              <w:rPr>
                <w:rFonts w:ascii="Times New Roman" w:hAnsi="Times New Roman" w:cs="Times New Roman"/>
                <w:spacing w:val="-6"/>
                <w:sz w:val="24"/>
                <w:szCs w:val="24"/>
              </w:rPr>
              <w:t xml:space="preserve"> </w:t>
            </w:r>
            <w:r w:rsidRPr="007C3DDF">
              <w:rPr>
                <w:rFonts w:ascii="Times New Roman" w:hAnsi="Times New Roman" w:cs="Times New Roman"/>
                <w:sz w:val="24"/>
                <w:szCs w:val="24"/>
              </w:rPr>
              <w:t>Protocol</w:t>
            </w:r>
            <w:r w:rsidRPr="007C3DDF">
              <w:rPr>
                <w:rFonts w:ascii="Times New Roman" w:hAnsi="Times New Roman" w:cs="Times New Roman"/>
                <w:spacing w:val="-5"/>
                <w:sz w:val="24"/>
                <w:szCs w:val="24"/>
              </w:rPr>
              <w:t xml:space="preserve"> </w:t>
            </w:r>
            <w:r w:rsidRPr="007C3DDF">
              <w:rPr>
                <w:rFonts w:ascii="Times New Roman" w:hAnsi="Times New Roman" w:cs="Times New Roman"/>
                <w:sz w:val="24"/>
                <w:szCs w:val="24"/>
              </w:rPr>
              <w:t>version</w:t>
            </w:r>
            <w:r w:rsidRPr="007C3DDF">
              <w:rPr>
                <w:rFonts w:ascii="Times New Roman" w:hAnsi="Times New Roman" w:cs="Times New Roman"/>
                <w:spacing w:val="-6"/>
                <w:sz w:val="24"/>
                <w:szCs w:val="24"/>
              </w:rPr>
              <w:t xml:space="preserve"> </w:t>
            </w:r>
            <w:r w:rsidRPr="007C3DDF">
              <w:rPr>
                <w:rFonts w:ascii="Times New Roman" w:hAnsi="Times New Roman" w:cs="Times New Roman"/>
                <w:sz w:val="24"/>
                <w:szCs w:val="24"/>
              </w:rPr>
              <w:t>6</w:t>
            </w:r>
            <w:r w:rsidRPr="007C3DDF">
              <w:rPr>
                <w:rFonts w:ascii="Times New Roman" w:hAnsi="Times New Roman" w:cs="Times New Roman"/>
                <w:spacing w:val="-6"/>
                <w:sz w:val="24"/>
                <w:szCs w:val="24"/>
              </w:rPr>
              <w:t xml:space="preserve"> </w:t>
            </w:r>
            <w:r w:rsidRPr="007C3DDF">
              <w:rPr>
                <w:rFonts w:ascii="Times New Roman" w:hAnsi="Times New Roman" w:cs="Times New Roman"/>
                <w:sz w:val="24"/>
                <w:szCs w:val="24"/>
              </w:rPr>
              <w:t xml:space="preserve">(IPv6) </w:t>
            </w:r>
            <w:r w:rsidRPr="007C3DDF">
              <w:rPr>
                <w:rFonts w:ascii="Times New Roman" w:hAnsi="Times New Roman" w:cs="Times New Roman"/>
                <w:spacing w:val="-2"/>
                <w:sz w:val="24"/>
                <w:szCs w:val="24"/>
              </w:rPr>
              <w:t>address.</w:t>
            </w:r>
          </w:p>
        </w:tc>
      </w:tr>
      <w:tr w:rsidR="00005100" w:rsidRPr="007C3DDF">
        <w:trPr>
          <w:trHeight w:val="383"/>
        </w:trPr>
        <w:tc>
          <w:tcPr>
            <w:tcW w:w="2518" w:type="dxa"/>
          </w:tcPr>
          <w:p w:rsidR="00005100" w:rsidRPr="007C3DDF" w:rsidRDefault="00000000">
            <w:pPr>
              <w:pStyle w:val="TableParagraph"/>
              <w:spacing w:before="44"/>
              <w:ind w:left="105"/>
              <w:rPr>
                <w:rFonts w:ascii="Times New Roman" w:hAnsi="Times New Roman" w:cs="Times New Roman"/>
                <w:sz w:val="24"/>
                <w:szCs w:val="24"/>
              </w:rPr>
            </w:pPr>
            <w:hyperlink r:id="rId34">
              <w:proofErr w:type="spellStart"/>
              <w:r w:rsidRPr="007C3DDF">
                <w:rPr>
                  <w:rFonts w:ascii="Times New Roman" w:hAnsi="Times New Roman" w:cs="Times New Roman"/>
                  <w:spacing w:val="-2"/>
                  <w:sz w:val="24"/>
                  <w:szCs w:val="24"/>
                </w:rPr>
                <w:t>InetAddress</w:t>
              </w:r>
              <w:proofErr w:type="spellEnd"/>
            </w:hyperlink>
          </w:p>
        </w:tc>
        <w:tc>
          <w:tcPr>
            <w:tcW w:w="7018" w:type="dxa"/>
          </w:tcPr>
          <w:p w:rsidR="00005100" w:rsidRPr="007C3DDF" w:rsidRDefault="00000000">
            <w:pPr>
              <w:pStyle w:val="TableParagraph"/>
              <w:spacing w:before="44"/>
              <w:rPr>
                <w:rFonts w:ascii="Times New Roman" w:hAnsi="Times New Roman" w:cs="Times New Roman"/>
                <w:sz w:val="24"/>
                <w:szCs w:val="24"/>
              </w:rPr>
            </w:pPr>
            <w:r w:rsidRPr="007C3DDF">
              <w:rPr>
                <w:rFonts w:ascii="Times New Roman" w:hAnsi="Times New Roman" w:cs="Times New Roman"/>
                <w:sz w:val="24"/>
                <w:szCs w:val="24"/>
              </w:rPr>
              <w:t>This</w:t>
            </w:r>
            <w:r w:rsidRPr="007C3DDF">
              <w:rPr>
                <w:rFonts w:ascii="Times New Roman" w:hAnsi="Times New Roman" w:cs="Times New Roman"/>
                <w:spacing w:val="-2"/>
                <w:sz w:val="24"/>
                <w:szCs w:val="24"/>
              </w:rPr>
              <w:t xml:space="preserve"> </w:t>
            </w:r>
            <w:r w:rsidRPr="007C3DDF">
              <w:rPr>
                <w:rFonts w:ascii="Times New Roman" w:hAnsi="Times New Roman" w:cs="Times New Roman"/>
                <w:sz w:val="24"/>
                <w:szCs w:val="24"/>
              </w:rPr>
              <w:t>class</w:t>
            </w:r>
            <w:r w:rsidRPr="007C3DDF">
              <w:rPr>
                <w:rFonts w:ascii="Times New Roman" w:hAnsi="Times New Roman" w:cs="Times New Roman"/>
                <w:spacing w:val="-2"/>
                <w:sz w:val="24"/>
                <w:szCs w:val="24"/>
              </w:rPr>
              <w:t xml:space="preserve"> </w:t>
            </w:r>
            <w:r w:rsidRPr="007C3DDF">
              <w:rPr>
                <w:rFonts w:ascii="Times New Roman" w:hAnsi="Times New Roman" w:cs="Times New Roman"/>
                <w:sz w:val="24"/>
                <w:szCs w:val="24"/>
              </w:rPr>
              <w:t>represents</w:t>
            </w:r>
            <w:r w:rsidRPr="007C3DDF">
              <w:rPr>
                <w:rFonts w:ascii="Times New Roman" w:hAnsi="Times New Roman" w:cs="Times New Roman"/>
                <w:spacing w:val="-2"/>
                <w:sz w:val="24"/>
                <w:szCs w:val="24"/>
              </w:rPr>
              <w:t xml:space="preserve"> </w:t>
            </w:r>
            <w:r w:rsidRPr="007C3DDF">
              <w:rPr>
                <w:rFonts w:ascii="Times New Roman" w:hAnsi="Times New Roman" w:cs="Times New Roman"/>
                <w:sz w:val="24"/>
                <w:szCs w:val="24"/>
              </w:rPr>
              <w:t>an</w:t>
            </w:r>
            <w:r w:rsidRPr="007C3DDF">
              <w:rPr>
                <w:rFonts w:ascii="Times New Roman" w:hAnsi="Times New Roman" w:cs="Times New Roman"/>
                <w:spacing w:val="-3"/>
                <w:sz w:val="24"/>
                <w:szCs w:val="24"/>
              </w:rPr>
              <w:t xml:space="preserve"> </w:t>
            </w:r>
            <w:r w:rsidRPr="007C3DDF">
              <w:rPr>
                <w:rFonts w:ascii="Times New Roman" w:hAnsi="Times New Roman" w:cs="Times New Roman"/>
                <w:sz w:val="24"/>
                <w:szCs w:val="24"/>
              </w:rPr>
              <w:t>Internet</w:t>
            </w:r>
            <w:r w:rsidRPr="007C3DDF">
              <w:rPr>
                <w:rFonts w:ascii="Times New Roman" w:hAnsi="Times New Roman" w:cs="Times New Roman"/>
                <w:spacing w:val="-3"/>
                <w:sz w:val="24"/>
                <w:szCs w:val="24"/>
              </w:rPr>
              <w:t xml:space="preserve"> </w:t>
            </w:r>
            <w:r w:rsidRPr="007C3DDF">
              <w:rPr>
                <w:rFonts w:ascii="Times New Roman" w:hAnsi="Times New Roman" w:cs="Times New Roman"/>
                <w:sz w:val="24"/>
                <w:szCs w:val="24"/>
              </w:rPr>
              <w:t>Protocol</w:t>
            </w:r>
            <w:r w:rsidRPr="007C3DDF">
              <w:rPr>
                <w:rFonts w:ascii="Times New Roman" w:hAnsi="Times New Roman" w:cs="Times New Roman"/>
                <w:spacing w:val="-2"/>
                <w:sz w:val="24"/>
                <w:szCs w:val="24"/>
              </w:rPr>
              <w:t xml:space="preserve"> </w:t>
            </w:r>
            <w:r w:rsidRPr="007C3DDF">
              <w:rPr>
                <w:rFonts w:ascii="Times New Roman" w:hAnsi="Times New Roman" w:cs="Times New Roman"/>
                <w:sz w:val="24"/>
                <w:szCs w:val="24"/>
              </w:rPr>
              <w:t>(IP)</w:t>
            </w:r>
            <w:r w:rsidRPr="007C3DDF">
              <w:rPr>
                <w:rFonts w:ascii="Times New Roman" w:hAnsi="Times New Roman" w:cs="Times New Roman"/>
                <w:spacing w:val="-2"/>
                <w:sz w:val="24"/>
                <w:szCs w:val="24"/>
              </w:rPr>
              <w:t xml:space="preserve"> address.</w:t>
            </w:r>
          </w:p>
        </w:tc>
      </w:tr>
      <w:tr w:rsidR="00005100" w:rsidRPr="007C3DDF">
        <w:trPr>
          <w:trHeight w:val="1561"/>
        </w:trPr>
        <w:tc>
          <w:tcPr>
            <w:tcW w:w="2518" w:type="dxa"/>
          </w:tcPr>
          <w:p w:rsidR="00005100" w:rsidRPr="007C3DDF" w:rsidRDefault="00000000">
            <w:pPr>
              <w:pStyle w:val="TableParagraph"/>
              <w:ind w:left="105"/>
              <w:rPr>
                <w:rFonts w:ascii="Times New Roman" w:hAnsi="Times New Roman" w:cs="Times New Roman"/>
                <w:sz w:val="24"/>
                <w:szCs w:val="24"/>
              </w:rPr>
            </w:pPr>
            <w:hyperlink r:id="rId35">
              <w:proofErr w:type="spellStart"/>
              <w:r w:rsidRPr="007C3DDF">
                <w:rPr>
                  <w:rFonts w:ascii="Times New Roman" w:hAnsi="Times New Roman" w:cs="Times New Roman"/>
                  <w:spacing w:val="-2"/>
                  <w:sz w:val="24"/>
                  <w:szCs w:val="24"/>
                </w:rPr>
                <w:t>InetSocketAddress</w:t>
              </w:r>
              <w:proofErr w:type="spellEnd"/>
            </w:hyperlink>
          </w:p>
        </w:tc>
        <w:tc>
          <w:tcPr>
            <w:tcW w:w="7018" w:type="dxa"/>
          </w:tcPr>
          <w:p w:rsidR="00005100" w:rsidRPr="007C3DDF" w:rsidRDefault="00000000">
            <w:pPr>
              <w:pStyle w:val="TableParagraph"/>
              <w:ind w:right="110"/>
              <w:rPr>
                <w:rFonts w:ascii="Times New Roman" w:hAnsi="Times New Roman" w:cs="Times New Roman"/>
                <w:sz w:val="24"/>
                <w:szCs w:val="24"/>
              </w:rPr>
            </w:pPr>
            <w:r w:rsidRPr="007C3DDF">
              <w:rPr>
                <w:rFonts w:ascii="Times New Roman" w:hAnsi="Times New Roman" w:cs="Times New Roman"/>
                <w:sz w:val="24"/>
                <w:szCs w:val="24"/>
              </w:rPr>
              <w:t>This</w:t>
            </w:r>
            <w:r w:rsidRPr="007C3DDF">
              <w:rPr>
                <w:rFonts w:ascii="Times New Roman" w:hAnsi="Times New Roman" w:cs="Times New Roman"/>
                <w:spacing w:val="-4"/>
                <w:sz w:val="24"/>
                <w:szCs w:val="24"/>
              </w:rPr>
              <w:t xml:space="preserve"> </w:t>
            </w:r>
            <w:r w:rsidRPr="007C3DDF">
              <w:rPr>
                <w:rFonts w:ascii="Times New Roman" w:hAnsi="Times New Roman" w:cs="Times New Roman"/>
                <w:sz w:val="24"/>
                <w:szCs w:val="24"/>
              </w:rPr>
              <w:t>class</w:t>
            </w:r>
            <w:r w:rsidRPr="007C3DDF">
              <w:rPr>
                <w:rFonts w:ascii="Times New Roman" w:hAnsi="Times New Roman" w:cs="Times New Roman"/>
                <w:spacing w:val="-4"/>
                <w:sz w:val="24"/>
                <w:szCs w:val="24"/>
              </w:rPr>
              <w:t xml:space="preserve"> </w:t>
            </w:r>
            <w:r w:rsidRPr="007C3DDF">
              <w:rPr>
                <w:rFonts w:ascii="Times New Roman" w:hAnsi="Times New Roman" w:cs="Times New Roman"/>
                <w:sz w:val="24"/>
                <w:szCs w:val="24"/>
              </w:rPr>
              <w:t>implements</w:t>
            </w:r>
            <w:r w:rsidRPr="007C3DDF">
              <w:rPr>
                <w:rFonts w:ascii="Times New Roman" w:hAnsi="Times New Roman" w:cs="Times New Roman"/>
                <w:spacing w:val="-4"/>
                <w:sz w:val="24"/>
                <w:szCs w:val="24"/>
              </w:rPr>
              <w:t xml:space="preserve"> </w:t>
            </w:r>
            <w:r w:rsidRPr="007C3DDF">
              <w:rPr>
                <w:rFonts w:ascii="Times New Roman" w:hAnsi="Times New Roman" w:cs="Times New Roman"/>
                <w:sz w:val="24"/>
                <w:szCs w:val="24"/>
              </w:rPr>
              <w:t>an</w:t>
            </w:r>
            <w:r w:rsidRPr="007C3DDF">
              <w:rPr>
                <w:rFonts w:ascii="Times New Roman" w:hAnsi="Times New Roman" w:cs="Times New Roman"/>
                <w:spacing w:val="-5"/>
                <w:sz w:val="24"/>
                <w:szCs w:val="24"/>
              </w:rPr>
              <w:t xml:space="preserve"> </w:t>
            </w:r>
            <w:r w:rsidRPr="007C3DDF">
              <w:rPr>
                <w:rFonts w:ascii="Times New Roman" w:hAnsi="Times New Roman" w:cs="Times New Roman"/>
                <w:sz w:val="24"/>
                <w:szCs w:val="24"/>
              </w:rPr>
              <w:t>IP</w:t>
            </w:r>
            <w:r w:rsidRPr="007C3DDF">
              <w:rPr>
                <w:rFonts w:ascii="Times New Roman" w:hAnsi="Times New Roman" w:cs="Times New Roman"/>
                <w:spacing w:val="-5"/>
                <w:sz w:val="24"/>
                <w:szCs w:val="24"/>
              </w:rPr>
              <w:t xml:space="preserve"> </w:t>
            </w:r>
            <w:r w:rsidRPr="007C3DDF">
              <w:rPr>
                <w:rFonts w:ascii="Times New Roman" w:hAnsi="Times New Roman" w:cs="Times New Roman"/>
                <w:sz w:val="24"/>
                <w:szCs w:val="24"/>
              </w:rPr>
              <w:t>Socket</w:t>
            </w:r>
            <w:r w:rsidRPr="007C3DDF">
              <w:rPr>
                <w:rFonts w:ascii="Times New Roman" w:hAnsi="Times New Roman" w:cs="Times New Roman"/>
                <w:spacing w:val="-5"/>
                <w:sz w:val="24"/>
                <w:szCs w:val="24"/>
              </w:rPr>
              <w:t xml:space="preserve"> </w:t>
            </w:r>
            <w:r w:rsidRPr="007C3DDF">
              <w:rPr>
                <w:rFonts w:ascii="Times New Roman" w:hAnsi="Times New Roman" w:cs="Times New Roman"/>
                <w:sz w:val="24"/>
                <w:szCs w:val="24"/>
              </w:rPr>
              <w:t>Address</w:t>
            </w:r>
            <w:r w:rsidRPr="007C3DDF">
              <w:rPr>
                <w:rFonts w:ascii="Times New Roman" w:hAnsi="Times New Roman" w:cs="Times New Roman"/>
                <w:spacing w:val="-4"/>
                <w:sz w:val="24"/>
                <w:szCs w:val="24"/>
              </w:rPr>
              <w:t xml:space="preserve"> </w:t>
            </w:r>
            <w:r w:rsidRPr="007C3DDF">
              <w:rPr>
                <w:rFonts w:ascii="Times New Roman" w:hAnsi="Times New Roman" w:cs="Times New Roman"/>
                <w:sz w:val="24"/>
                <w:szCs w:val="24"/>
              </w:rPr>
              <w:t>(IP</w:t>
            </w:r>
            <w:r w:rsidRPr="007C3DDF">
              <w:rPr>
                <w:rFonts w:ascii="Times New Roman" w:hAnsi="Times New Roman" w:cs="Times New Roman"/>
                <w:spacing w:val="-5"/>
                <w:sz w:val="24"/>
                <w:szCs w:val="24"/>
              </w:rPr>
              <w:t xml:space="preserve"> </w:t>
            </w:r>
            <w:r w:rsidRPr="007C3DDF">
              <w:rPr>
                <w:rFonts w:ascii="Times New Roman" w:hAnsi="Times New Roman" w:cs="Times New Roman"/>
                <w:sz w:val="24"/>
                <w:szCs w:val="24"/>
              </w:rPr>
              <w:t>address</w:t>
            </w:r>
            <w:r w:rsidRPr="007C3DDF">
              <w:rPr>
                <w:rFonts w:ascii="Times New Roman" w:hAnsi="Times New Roman" w:cs="Times New Roman"/>
                <w:spacing w:val="-4"/>
                <w:sz w:val="24"/>
                <w:szCs w:val="24"/>
              </w:rPr>
              <w:t xml:space="preserve"> </w:t>
            </w:r>
            <w:r w:rsidRPr="007C3DDF">
              <w:rPr>
                <w:rFonts w:ascii="Times New Roman" w:hAnsi="Times New Roman" w:cs="Times New Roman"/>
                <w:sz w:val="24"/>
                <w:szCs w:val="24"/>
              </w:rPr>
              <w:t>+ port number)</w:t>
            </w:r>
          </w:p>
          <w:p w:rsidR="00005100" w:rsidRPr="007C3DDF" w:rsidRDefault="00000000">
            <w:pPr>
              <w:pStyle w:val="TableParagraph"/>
              <w:spacing w:before="0"/>
              <w:ind w:firstLine="66"/>
              <w:rPr>
                <w:rFonts w:ascii="Times New Roman" w:hAnsi="Times New Roman" w:cs="Times New Roman"/>
                <w:sz w:val="24"/>
                <w:szCs w:val="24"/>
              </w:rPr>
            </w:pPr>
            <w:r w:rsidRPr="007C3DDF">
              <w:rPr>
                <w:rFonts w:ascii="Times New Roman" w:hAnsi="Times New Roman" w:cs="Times New Roman"/>
                <w:sz w:val="24"/>
                <w:szCs w:val="24"/>
              </w:rPr>
              <w:t>It</w:t>
            </w:r>
            <w:r w:rsidRPr="007C3DDF">
              <w:rPr>
                <w:rFonts w:ascii="Times New Roman" w:hAnsi="Times New Roman" w:cs="Times New Roman"/>
                <w:spacing w:val="-4"/>
                <w:sz w:val="24"/>
                <w:szCs w:val="24"/>
              </w:rPr>
              <w:t xml:space="preserve"> </w:t>
            </w:r>
            <w:r w:rsidRPr="007C3DDF">
              <w:rPr>
                <w:rFonts w:ascii="Times New Roman" w:hAnsi="Times New Roman" w:cs="Times New Roman"/>
                <w:sz w:val="24"/>
                <w:szCs w:val="24"/>
              </w:rPr>
              <w:t>can</w:t>
            </w:r>
            <w:r w:rsidRPr="007C3DDF">
              <w:rPr>
                <w:rFonts w:ascii="Times New Roman" w:hAnsi="Times New Roman" w:cs="Times New Roman"/>
                <w:spacing w:val="-4"/>
                <w:sz w:val="24"/>
                <w:szCs w:val="24"/>
              </w:rPr>
              <w:t xml:space="preserve"> </w:t>
            </w:r>
            <w:r w:rsidRPr="007C3DDF">
              <w:rPr>
                <w:rFonts w:ascii="Times New Roman" w:hAnsi="Times New Roman" w:cs="Times New Roman"/>
                <w:sz w:val="24"/>
                <w:szCs w:val="24"/>
              </w:rPr>
              <w:t>also</w:t>
            </w:r>
            <w:r w:rsidRPr="007C3DDF">
              <w:rPr>
                <w:rFonts w:ascii="Times New Roman" w:hAnsi="Times New Roman" w:cs="Times New Roman"/>
                <w:spacing w:val="-4"/>
                <w:sz w:val="24"/>
                <w:szCs w:val="24"/>
              </w:rPr>
              <w:t xml:space="preserve"> </w:t>
            </w:r>
            <w:r w:rsidRPr="007C3DDF">
              <w:rPr>
                <w:rFonts w:ascii="Times New Roman" w:hAnsi="Times New Roman" w:cs="Times New Roman"/>
                <w:sz w:val="24"/>
                <w:szCs w:val="24"/>
              </w:rPr>
              <w:t>be</w:t>
            </w:r>
            <w:r w:rsidRPr="007C3DDF">
              <w:rPr>
                <w:rFonts w:ascii="Times New Roman" w:hAnsi="Times New Roman" w:cs="Times New Roman"/>
                <w:spacing w:val="-4"/>
                <w:sz w:val="24"/>
                <w:szCs w:val="24"/>
              </w:rPr>
              <w:t xml:space="preserve"> </w:t>
            </w:r>
            <w:r w:rsidRPr="007C3DDF">
              <w:rPr>
                <w:rFonts w:ascii="Times New Roman" w:hAnsi="Times New Roman" w:cs="Times New Roman"/>
                <w:sz w:val="24"/>
                <w:szCs w:val="24"/>
              </w:rPr>
              <w:t>a</w:t>
            </w:r>
            <w:r w:rsidRPr="007C3DDF">
              <w:rPr>
                <w:rFonts w:ascii="Times New Roman" w:hAnsi="Times New Roman" w:cs="Times New Roman"/>
                <w:spacing w:val="-3"/>
                <w:sz w:val="24"/>
                <w:szCs w:val="24"/>
              </w:rPr>
              <w:t xml:space="preserve"> </w:t>
            </w:r>
            <w:r w:rsidRPr="007C3DDF">
              <w:rPr>
                <w:rFonts w:ascii="Times New Roman" w:hAnsi="Times New Roman" w:cs="Times New Roman"/>
                <w:sz w:val="24"/>
                <w:szCs w:val="24"/>
              </w:rPr>
              <w:t>pair</w:t>
            </w:r>
            <w:r w:rsidRPr="007C3DDF">
              <w:rPr>
                <w:rFonts w:ascii="Times New Roman" w:hAnsi="Times New Roman" w:cs="Times New Roman"/>
                <w:spacing w:val="-4"/>
                <w:sz w:val="24"/>
                <w:szCs w:val="24"/>
              </w:rPr>
              <w:t xml:space="preserve"> </w:t>
            </w:r>
            <w:r w:rsidRPr="007C3DDF">
              <w:rPr>
                <w:rFonts w:ascii="Times New Roman" w:hAnsi="Times New Roman" w:cs="Times New Roman"/>
                <w:sz w:val="24"/>
                <w:szCs w:val="24"/>
              </w:rPr>
              <w:t>(hostname</w:t>
            </w:r>
            <w:r w:rsidRPr="007C3DDF">
              <w:rPr>
                <w:rFonts w:ascii="Times New Roman" w:hAnsi="Times New Roman" w:cs="Times New Roman"/>
                <w:spacing w:val="-4"/>
                <w:sz w:val="24"/>
                <w:szCs w:val="24"/>
              </w:rPr>
              <w:t xml:space="preserve"> </w:t>
            </w:r>
            <w:r w:rsidRPr="007C3DDF">
              <w:rPr>
                <w:rFonts w:ascii="Times New Roman" w:hAnsi="Times New Roman" w:cs="Times New Roman"/>
                <w:sz w:val="24"/>
                <w:szCs w:val="24"/>
              </w:rPr>
              <w:t>+</w:t>
            </w:r>
            <w:r w:rsidRPr="007C3DDF">
              <w:rPr>
                <w:rFonts w:ascii="Times New Roman" w:hAnsi="Times New Roman" w:cs="Times New Roman"/>
                <w:spacing w:val="-4"/>
                <w:sz w:val="24"/>
                <w:szCs w:val="24"/>
              </w:rPr>
              <w:t xml:space="preserve"> </w:t>
            </w:r>
            <w:r w:rsidRPr="007C3DDF">
              <w:rPr>
                <w:rFonts w:ascii="Times New Roman" w:hAnsi="Times New Roman" w:cs="Times New Roman"/>
                <w:sz w:val="24"/>
                <w:szCs w:val="24"/>
              </w:rPr>
              <w:t>port</w:t>
            </w:r>
            <w:r w:rsidRPr="007C3DDF">
              <w:rPr>
                <w:rFonts w:ascii="Times New Roman" w:hAnsi="Times New Roman" w:cs="Times New Roman"/>
                <w:spacing w:val="-2"/>
                <w:sz w:val="24"/>
                <w:szCs w:val="24"/>
              </w:rPr>
              <w:t xml:space="preserve"> </w:t>
            </w:r>
            <w:r w:rsidRPr="007C3DDF">
              <w:rPr>
                <w:rFonts w:ascii="Times New Roman" w:hAnsi="Times New Roman" w:cs="Times New Roman"/>
                <w:sz w:val="24"/>
                <w:szCs w:val="24"/>
              </w:rPr>
              <w:t>number),</w:t>
            </w:r>
            <w:r w:rsidRPr="007C3DDF">
              <w:rPr>
                <w:rFonts w:ascii="Times New Roman" w:hAnsi="Times New Roman" w:cs="Times New Roman"/>
                <w:spacing w:val="-4"/>
                <w:sz w:val="24"/>
                <w:szCs w:val="24"/>
              </w:rPr>
              <w:t xml:space="preserve"> </w:t>
            </w:r>
            <w:r w:rsidRPr="007C3DDF">
              <w:rPr>
                <w:rFonts w:ascii="Times New Roman" w:hAnsi="Times New Roman" w:cs="Times New Roman"/>
                <w:sz w:val="24"/>
                <w:szCs w:val="24"/>
              </w:rPr>
              <w:t>in</w:t>
            </w:r>
            <w:r w:rsidRPr="007C3DDF">
              <w:rPr>
                <w:rFonts w:ascii="Times New Roman" w:hAnsi="Times New Roman" w:cs="Times New Roman"/>
                <w:spacing w:val="-4"/>
                <w:sz w:val="24"/>
                <w:szCs w:val="24"/>
              </w:rPr>
              <w:t xml:space="preserve"> </w:t>
            </w:r>
            <w:r w:rsidRPr="007C3DDF">
              <w:rPr>
                <w:rFonts w:ascii="Times New Roman" w:hAnsi="Times New Roman" w:cs="Times New Roman"/>
                <w:sz w:val="24"/>
                <w:szCs w:val="24"/>
              </w:rPr>
              <w:t>which case an attempt will be</w:t>
            </w:r>
          </w:p>
          <w:p w:rsidR="00005100" w:rsidRPr="007C3DDF" w:rsidRDefault="00000000">
            <w:pPr>
              <w:pStyle w:val="TableParagraph"/>
              <w:spacing w:before="0"/>
              <w:ind w:left="169"/>
              <w:rPr>
                <w:rFonts w:ascii="Times New Roman" w:hAnsi="Times New Roman" w:cs="Times New Roman"/>
                <w:sz w:val="24"/>
                <w:szCs w:val="24"/>
              </w:rPr>
            </w:pPr>
            <w:r w:rsidRPr="007C3DDF">
              <w:rPr>
                <w:rFonts w:ascii="Times New Roman" w:hAnsi="Times New Roman" w:cs="Times New Roman"/>
                <w:sz w:val="24"/>
                <w:szCs w:val="24"/>
              </w:rPr>
              <w:t>made</w:t>
            </w:r>
            <w:r w:rsidRPr="007C3DDF">
              <w:rPr>
                <w:rFonts w:ascii="Times New Roman" w:hAnsi="Times New Roman" w:cs="Times New Roman"/>
                <w:spacing w:val="-2"/>
                <w:sz w:val="24"/>
                <w:szCs w:val="24"/>
              </w:rPr>
              <w:t xml:space="preserve"> </w:t>
            </w:r>
            <w:r w:rsidRPr="007C3DDF">
              <w:rPr>
                <w:rFonts w:ascii="Times New Roman" w:hAnsi="Times New Roman" w:cs="Times New Roman"/>
                <w:sz w:val="24"/>
                <w:szCs w:val="24"/>
              </w:rPr>
              <w:t>to</w:t>
            </w:r>
            <w:r w:rsidRPr="007C3DDF">
              <w:rPr>
                <w:rFonts w:ascii="Times New Roman" w:hAnsi="Times New Roman" w:cs="Times New Roman"/>
                <w:spacing w:val="-1"/>
                <w:sz w:val="24"/>
                <w:szCs w:val="24"/>
              </w:rPr>
              <w:t xml:space="preserve"> </w:t>
            </w:r>
            <w:r w:rsidRPr="007C3DDF">
              <w:rPr>
                <w:rFonts w:ascii="Times New Roman" w:hAnsi="Times New Roman" w:cs="Times New Roman"/>
                <w:sz w:val="24"/>
                <w:szCs w:val="24"/>
              </w:rPr>
              <w:t>resolve</w:t>
            </w:r>
            <w:r w:rsidRPr="007C3DDF">
              <w:rPr>
                <w:rFonts w:ascii="Times New Roman" w:hAnsi="Times New Roman" w:cs="Times New Roman"/>
                <w:spacing w:val="-2"/>
                <w:sz w:val="24"/>
                <w:szCs w:val="24"/>
              </w:rPr>
              <w:t xml:space="preserve"> </w:t>
            </w:r>
            <w:r w:rsidRPr="007C3DDF">
              <w:rPr>
                <w:rFonts w:ascii="Times New Roman" w:hAnsi="Times New Roman" w:cs="Times New Roman"/>
                <w:sz w:val="24"/>
                <w:szCs w:val="24"/>
              </w:rPr>
              <w:t>the</w:t>
            </w:r>
            <w:r w:rsidRPr="007C3DDF">
              <w:rPr>
                <w:rFonts w:ascii="Times New Roman" w:hAnsi="Times New Roman" w:cs="Times New Roman"/>
                <w:spacing w:val="-2"/>
                <w:sz w:val="24"/>
                <w:szCs w:val="24"/>
              </w:rPr>
              <w:t xml:space="preserve"> hostname.</w:t>
            </w:r>
          </w:p>
        </w:tc>
      </w:tr>
      <w:tr w:rsidR="00005100" w:rsidRPr="007C3DDF">
        <w:trPr>
          <w:trHeight w:val="383"/>
        </w:trPr>
        <w:tc>
          <w:tcPr>
            <w:tcW w:w="2518" w:type="dxa"/>
          </w:tcPr>
          <w:p w:rsidR="00005100" w:rsidRPr="007C3DDF" w:rsidRDefault="00000000">
            <w:pPr>
              <w:pStyle w:val="TableParagraph"/>
              <w:spacing w:before="44"/>
              <w:ind w:left="105"/>
              <w:rPr>
                <w:rFonts w:ascii="Times New Roman" w:hAnsi="Times New Roman" w:cs="Times New Roman"/>
                <w:sz w:val="24"/>
                <w:szCs w:val="24"/>
              </w:rPr>
            </w:pPr>
            <w:hyperlink r:id="rId36">
              <w:proofErr w:type="spellStart"/>
              <w:r w:rsidRPr="007C3DDF">
                <w:rPr>
                  <w:rFonts w:ascii="Times New Roman" w:hAnsi="Times New Roman" w:cs="Times New Roman"/>
                  <w:spacing w:val="-2"/>
                  <w:sz w:val="24"/>
                  <w:szCs w:val="24"/>
                </w:rPr>
                <w:t>InterfaceAddress</w:t>
              </w:r>
              <w:proofErr w:type="spellEnd"/>
            </w:hyperlink>
          </w:p>
        </w:tc>
        <w:tc>
          <w:tcPr>
            <w:tcW w:w="7018" w:type="dxa"/>
          </w:tcPr>
          <w:p w:rsidR="00005100" w:rsidRPr="007C3DDF" w:rsidRDefault="00000000">
            <w:pPr>
              <w:pStyle w:val="TableParagraph"/>
              <w:spacing w:before="44"/>
              <w:rPr>
                <w:rFonts w:ascii="Times New Roman" w:hAnsi="Times New Roman" w:cs="Times New Roman"/>
                <w:sz w:val="24"/>
                <w:szCs w:val="24"/>
              </w:rPr>
            </w:pPr>
            <w:r w:rsidRPr="007C3DDF">
              <w:rPr>
                <w:rFonts w:ascii="Times New Roman" w:hAnsi="Times New Roman" w:cs="Times New Roman"/>
                <w:sz w:val="24"/>
                <w:szCs w:val="24"/>
              </w:rPr>
              <w:t>This</w:t>
            </w:r>
            <w:r w:rsidRPr="007C3DDF">
              <w:rPr>
                <w:rFonts w:ascii="Times New Roman" w:hAnsi="Times New Roman" w:cs="Times New Roman"/>
                <w:spacing w:val="-2"/>
                <w:sz w:val="24"/>
                <w:szCs w:val="24"/>
              </w:rPr>
              <w:t xml:space="preserve"> </w:t>
            </w:r>
            <w:r w:rsidRPr="007C3DDF">
              <w:rPr>
                <w:rFonts w:ascii="Times New Roman" w:hAnsi="Times New Roman" w:cs="Times New Roman"/>
                <w:sz w:val="24"/>
                <w:szCs w:val="24"/>
              </w:rPr>
              <w:t>class</w:t>
            </w:r>
            <w:r w:rsidRPr="007C3DDF">
              <w:rPr>
                <w:rFonts w:ascii="Times New Roman" w:hAnsi="Times New Roman" w:cs="Times New Roman"/>
                <w:spacing w:val="-2"/>
                <w:sz w:val="24"/>
                <w:szCs w:val="24"/>
              </w:rPr>
              <w:t xml:space="preserve"> </w:t>
            </w:r>
            <w:r w:rsidRPr="007C3DDF">
              <w:rPr>
                <w:rFonts w:ascii="Times New Roman" w:hAnsi="Times New Roman" w:cs="Times New Roman"/>
                <w:sz w:val="24"/>
                <w:szCs w:val="24"/>
              </w:rPr>
              <w:t>represents</w:t>
            </w:r>
            <w:r w:rsidRPr="007C3DDF">
              <w:rPr>
                <w:rFonts w:ascii="Times New Roman" w:hAnsi="Times New Roman" w:cs="Times New Roman"/>
                <w:spacing w:val="-2"/>
                <w:sz w:val="24"/>
                <w:szCs w:val="24"/>
              </w:rPr>
              <w:t xml:space="preserve"> </w:t>
            </w:r>
            <w:r w:rsidRPr="007C3DDF">
              <w:rPr>
                <w:rFonts w:ascii="Times New Roman" w:hAnsi="Times New Roman" w:cs="Times New Roman"/>
                <w:sz w:val="24"/>
                <w:szCs w:val="24"/>
              </w:rPr>
              <w:t>a</w:t>
            </w:r>
            <w:r w:rsidRPr="007C3DDF">
              <w:rPr>
                <w:rFonts w:ascii="Times New Roman" w:hAnsi="Times New Roman" w:cs="Times New Roman"/>
                <w:spacing w:val="-2"/>
                <w:sz w:val="24"/>
                <w:szCs w:val="24"/>
              </w:rPr>
              <w:t xml:space="preserve"> </w:t>
            </w:r>
            <w:r w:rsidRPr="007C3DDF">
              <w:rPr>
                <w:rFonts w:ascii="Times New Roman" w:hAnsi="Times New Roman" w:cs="Times New Roman"/>
                <w:sz w:val="24"/>
                <w:szCs w:val="24"/>
              </w:rPr>
              <w:t>Network</w:t>
            </w:r>
            <w:r w:rsidRPr="007C3DDF">
              <w:rPr>
                <w:rFonts w:ascii="Times New Roman" w:hAnsi="Times New Roman" w:cs="Times New Roman"/>
                <w:spacing w:val="-3"/>
                <w:sz w:val="24"/>
                <w:szCs w:val="24"/>
              </w:rPr>
              <w:t xml:space="preserve"> </w:t>
            </w:r>
            <w:r w:rsidRPr="007C3DDF">
              <w:rPr>
                <w:rFonts w:ascii="Times New Roman" w:hAnsi="Times New Roman" w:cs="Times New Roman"/>
                <w:sz w:val="24"/>
                <w:szCs w:val="24"/>
              </w:rPr>
              <w:t>Interface</w:t>
            </w:r>
            <w:r w:rsidRPr="007C3DDF">
              <w:rPr>
                <w:rFonts w:ascii="Times New Roman" w:hAnsi="Times New Roman" w:cs="Times New Roman"/>
                <w:spacing w:val="-1"/>
                <w:sz w:val="24"/>
                <w:szCs w:val="24"/>
              </w:rPr>
              <w:t xml:space="preserve"> </w:t>
            </w:r>
            <w:r w:rsidRPr="007C3DDF">
              <w:rPr>
                <w:rFonts w:ascii="Times New Roman" w:hAnsi="Times New Roman" w:cs="Times New Roman"/>
                <w:spacing w:val="-2"/>
                <w:sz w:val="24"/>
                <w:szCs w:val="24"/>
              </w:rPr>
              <w:t>address.</w:t>
            </w:r>
          </w:p>
        </w:tc>
      </w:tr>
      <w:tr w:rsidR="00005100" w:rsidRPr="007C3DDF">
        <w:trPr>
          <w:trHeight w:val="678"/>
        </w:trPr>
        <w:tc>
          <w:tcPr>
            <w:tcW w:w="2518" w:type="dxa"/>
          </w:tcPr>
          <w:p w:rsidR="00005100" w:rsidRPr="007C3DDF" w:rsidRDefault="00000000">
            <w:pPr>
              <w:pStyle w:val="TableParagraph"/>
              <w:ind w:left="105"/>
              <w:rPr>
                <w:rFonts w:ascii="Times New Roman" w:hAnsi="Times New Roman" w:cs="Times New Roman"/>
                <w:sz w:val="24"/>
                <w:szCs w:val="24"/>
              </w:rPr>
            </w:pPr>
            <w:hyperlink r:id="rId37">
              <w:proofErr w:type="spellStart"/>
              <w:r w:rsidRPr="007C3DDF">
                <w:rPr>
                  <w:rFonts w:ascii="Times New Roman" w:hAnsi="Times New Roman" w:cs="Times New Roman"/>
                  <w:spacing w:val="-2"/>
                  <w:sz w:val="24"/>
                  <w:szCs w:val="24"/>
                </w:rPr>
                <w:t>JarURLConnection</w:t>
              </w:r>
              <w:proofErr w:type="spellEnd"/>
            </w:hyperlink>
          </w:p>
        </w:tc>
        <w:tc>
          <w:tcPr>
            <w:tcW w:w="7018" w:type="dxa"/>
          </w:tcPr>
          <w:p w:rsidR="00005100" w:rsidRPr="007C3DDF" w:rsidRDefault="00000000">
            <w:pPr>
              <w:pStyle w:val="TableParagraph"/>
              <w:ind w:right="110"/>
              <w:rPr>
                <w:rFonts w:ascii="Times New Roman" w:hAnsi="Times New Roman" w:cs="Times New Roman"/>
                <w:sz w:val="24"/>
                <w:szCs w:val="24"/>
              </w:rPr>
            </w:pPr>
            <w:r w:rsidRPr="007C3DDF">
              <w:rPr>
                <w:rFonts w:ascii="Times New Roman" w:hAnsi="Times New Roman" w:cs="Times New Roman"/>
                <w:sz w:val="24"/>
                <w:szCs w:val="24"/>
              </w:rPr>
              <w:t>A</w:t>
            </w:r>
            <w:r w:rsidRPr="007C3DDF">
              <w:rPr>
                <w:rFonts w:ascii="Times New Roman" w:hAnsi="Times New Roman" w:cs="Times New Roman"/>
                <w:spacing w:val="-4"/>
                <w:sz w:val="24"/>
                <w:szCs w:val="24"/>
              </w:rPr>
              <w:t xml:space="preserve"> </w:t>
            </w:r>
            <w:r w:rsidRPr="007C3DDF">
              <w:rPr>
                <w:rFonts w:ascii="Times New Roman" w:hAnsi="Times New Roman" w:cs="Times New Roman"/>
                <w:sz w:val="24"/>
                <w:szCs w:val="24"/>
              </w:rPr>
              <w:t>URL</w:t>
            </w:r>
            <w:r w:rsidRPr="007C3DDF">
              <w:rPr>
                <w:rFonts w:ascii="Times New Roman" w:hAnsi="Times New Roman" w:cs="Times New Roman"/>
                <w:spacing w:val="-4"/>
                <w:sz w:val="24"/>
                <w:szCs w:val="24"/>
              </w:rPr>
              <w:t xml:space="preserve"> </w:t>
            </w:r>
            <w:r w:rsidRPr="007C3DDF">
              <w:rPr>
                <w:rFonts w:ascii="Times New Roman" w:hAnsi="Times New Roman" w:cs="Times New Roman"/>
                <w:sz w:val="24"/>
                <w:szCs w:val="24"/>
              </w:rPr>
              <w:t>Connection</w:t>
            </w:r>
            <w:r w:rsidRPr="007C3DDF">
              <w:rPr>
                <w:rFonts w:ascii="Times New Roman" w:hAnsi="Times New Roman" w:cs="Times New Roman"/>
                <w:spacing w:val="-4"/>
                <w:sz w:val="24"/>
                <w:szCs w:val="24"/>
              </w:rPr>
              <w:t xml:space="preserve"> </w:t>
            </w:r>
            <w:r w:rsidRPr="007C3DDF">
              <w:rPr>
                <w:rFonts w:ascii="Times New Roman" w:hAnsi="Times New Roman" w:cs="Times New Roman"/>
                <w:sz w:val="24"/>
                <w:szCs w:val="24"/>
              </w:rPr>
              <w:t>to</w:t>
            </w:r>
            <w:r w:rsidRPr="007C3DDF">
              <w:rPr>
                <w:rFonts w:ascii="Times New Roman" w:hAnsi="Times New Roman" w:cs="Times New Roman"/>
                <w:spacing w:val="-4"/>
                <w:sz w:val="24"/>
                <w:szCs w:val="24"/>
              </w:rPr>
              <w:t xml:space="preserve"> </w:t>
            </w:r>
            <w:r w:rsidRPr="007C3DDF">
              <w:rPr>
                <w:rFonts w:ascii="Times New Roman" w:hAnsi="Times New Roman" w:cs="Times New Roman"/>
                <w:sz w:val="24"/>
                <w:szCs w:val="24"/>
              </w:rPr>
              <w:t>a</w:t>
            </w:r>
            <w:r w:rsidRPr="007C3DDF">
              <w:rPr>
                <w:rFonts w:ascii="Times New Roman" w:hAnsi="Times New Roman" w:cs="Times New Roman"/>
                <w:spacing w:val="-3"/>
                <w:sz w:val="24"/>
                <w:szCs w:val="24"/>
              </w:rPr>
              <w:t xml:space="preserve"> </w:t>
            </w:r>
            <w:r w:rsidRPr="007C3DDF">
              <w:rPr>
                <w:rFonts w:ascii="Times New Roman" w:hAnsi="Times New Roman" w:cs="Times New Roman"/>
                <w:sz w:val="24"/>
                <w:szCs w:val="24"/>
              </w:rPr>
              <w:t>Java</w:t>
            </w:r>
            <w:r w:rsidRPr="007C3DDF">
              <w:rPr>
                <w:rFonts w:ascii="Times New Roman" w:hAnsi="Times New Roman" w:cs="Times New Roman"/>
                <w:spacing w:val="-3"/>
                <w:sz w:val="24"/>
                <w:szCs w:val="24"/>
              </w:rPr>
              <w:t xml:space="preserve"> </w:t>
            </w:r>
            <w:proofErr w:type="spellStart"/>
            <w:r w:rsidRPr="007C3DDF">
              <w:rPr>
                <w:rFonts w:ascii="Times New Roman" w:hAnsi="Times New Roman" w:cs="Times New Roman"/>
                <w:sz w:val="24"/>
                <w:szCs w:val="24"/>
              </w:rPr>
              <w:t>ARchive</w:t>
            </w:r>
            <w:proofErr w:type="spellEnd"/>
            <w:r w:rsidRPr="007C3DDF">
              <w:rPr>
                <w:rFonts w:ascii="Times New Roman" w:hAnsi="Times New Roman" w:cs="Times New Roman"/>
                <w:spacing w:val="-4"/>
                <w:sz w:val="24"/>
                <w:szCs w:val="24"/>
              </w:rPr>
              <w:t xml:space="preserve"> </w:t>
            </w:r>
            <w:r w:rsidRPr="007C3DDF">
              <w:rPr>
                <w:rFonts w:ascii="Times New Roman" w:hAnsi="Times New Roman" w:cs="Times New Roman"/>
                <w:sz w:val="24"/>
                <w:szCs w:val="24"/>
              </w:rPr>
              <w:t>(JAR)</w:t>
            </w:r>
            <w:r w:rsidRPr="007C3DDF">
              <w:rPr>
                <w:rFonts w:ascii="Times New Roman" w:hAnsi="Times New Roman" w:cs="Times New Roman"/>
                <w:spacing w:val="-4"/>
                <w:sz w:val="24"/>
                <w:szCs w:val="24"/>
              </w:rPr>
              <w:t xml:space="preserve"> </w:t>
            </w:r>
            <w:r w:rsidRPr="007C3DDF">
              <w:rPr>
                <w:rFonts w:ascii="Times New Roman" w:hAnsi="Times New Roman" w:cs="Times New Roman"/>
                <w:sz w:val="24"/>
                <w:szCs w:val="24"/>
              </w:rPr>
              <w:t>file</w:t>
            </w:r>
            <w:r w:rsidRPr="007C3DDF">
              <w:rPr>
                <w:rFonts w:ascii="Times New Roman" w:hAnsi="Times New Roman" w:cs="Times New Roman"/>
                <w:spacing w:val="-4"/>
                <w:sz w:val="24"/>
                <w:szCs w:val="24"/>
              </w:rPr>
              <w:t xml:space="preserve"> </w:t>
            </w:r>
            <w:r w:rsidRPr="007C3DDF">
              <w:rPr>
                <w:rFonts w:ascii="Times New Roman" w:hAnsi="Times New Roman" w:cs="Times New Roman"/>
                <w:sz w:val="24"/>
                <w:szCs w:val="24"/>
              </w:rPr>
              <w:t>or</w:t>
            </w:r>
            <w:r w:rsidRPr="007C3DDF">
              <w:rPr>
                <w:rFonts w:ascii="Times New Roman" w:hAnsi="Times New Roman" w:cs="Times New Roman"/>
                <w:spacing w:val="-3"/>
                <w:sz w:val="24"/>
                <w:szCs w:val="24"/>
              </w:rPr>
              <w:t xml:space="preserve"> </w:t>
            </w:r>
            <w:r w:rsidRPr="007C3DDF">
              <w:rPr>
                <w:rFonts w:ascii="Times New Roman" w:hAnsi="Times New Roman" w:cs="Times New Roman"/>
                <w:sz w:val="24"/>
                <w:szCs w:val="24"/>
              </w:rPr>
              <w:t>an</w:t>
            </w:r>
            <w:r w:rsidRPr="007C3DDF">
              <w:rPr>
                <w:rFonts w:ascii="Times New Roman" w:hAnsi="Times New Roman" w:cs="Times New Roman"/>
                <w:spacing w:val="-4"/>
                <w:sz w:val="24"/>
                <w:szCs w:val="24"/>
              </w:rPr>
              <w:t xml:space="preserve"> </w:t>
            </w:r>
            <w:r w:rsidRPr="007C3DDF">
              <w:rPr>
                <w:rFonts w:ascii="Times New Roman" w:hAnsi="Times New Roman" w:cs="Times New Roman"/>
                <w:sz w:val="24"/>
                <w:szCs w:val="24"/>
              </w:rPr>
              <w:t>entry in a JAR file.</w:t>
            </w:r>
          </w:p>
        </w:tc>
      </w:tr>
      <w:tr w:rsidR="00005100" w:rsidRPr="007C3DDF">
        <w:trPr>
          <w:trHeight w:val="678"/>
        </w:trPr>
        <w:tc>
          <w:tcPr>
            <w:tcW w:w="2518" w:type="dxa"/>
          </w:tcPr>
          <w:p w:rsidR="00005100" w:rsidRPr="007C3DDF" w:rsidRDefault="00000000">
            <w:pPr>
              <w:pStyle w:val="TableParagraph"/>
              <w:ind w:left="105"/>
              <w:rPr>
                <w:rFonts w:ascii="Times New Roman" w:hAnsi="Times New Roman" w:cs="Times New Roman"/>
                <w:sz w:val="24"/>
                <w:szCs w:val="24"/>
              </w:rPr>
            </w:pPr>
            <w:hyperlink r:id="rId38">
              <w:proofErr w:type="spellStart"/>
              <w:r w:rsidRPr="007C3DDF">
                <w:rPr>
                  <w:rFonts w:ascii="Times New Roman" w:hAnsi="Times New Roman" w:cs="Times New Roman"/>
                  <w:spacing w:val="-2"/>
                  <w:sz w:val="24"/>
                  <w:szCs w:val="24"/>
                </w:rPr>
                <w:t>MulticastSocket</w:t>
              </w:r>
              <w:proofErr w:type="spellEnd"/>
            </w:hyperlink>
          </w:p>
        </w:tc>
        <w:tc>
          <w:tcPr>
            <w:tcW w:w="7018" w:type="dxa"/>
          </w:tcPr>
          <w:p w:rsidR="00005100" w:rsidRPr="007C3DDF" w:rsidRDefault="00000000">
            <w:pPr>
              <w:pStyle w:val="TableParagraph"/>
              <w:rPr>
                <w:rFonts w:ascii="Times New Roman" w:hAnsi="Times New Roman" w:cs="Times New Roman"/>
                <w:sz w:val="24"/>
                <w:szCs w:val="24"/>
              </w:rPr>
            </w:pPr>
            <w:r w:rsidRPr="007C3DDF">
              <w:rPr>
                <w:rFonts w:ascii="Times New Roman" w:hAnsi="Times New Roman" w:cs="Times New Roman"/>
                <w:sz w:val="24"/>
                <w:szCs w:val="24"/>
              </w:rPr>
              <w:t>The</w:t>
            </w:r>
            <w:r w:rsidRPr="007C3DDF">
              <w:rPr>
                <w:rFonts w:ascii="Times New Roman" w:hAnsi="Times New Roman" w:cs="Times New Roman"/>
                <w:spacing w:val="-5"/>
                <w:sz w:val="24"/>
                <w:szCs w:val="24"/>
              </w:rPr>
              <w:t xml:space="preserve"> </w:t>
            </w:r>
            <w:r w:rsidRPr="007C3DDF">
              <w:rPr>
                <w:rFonts w:ascii="Times New Roman" w:hAnsi="Times New Roman" w:cs="Times New Roman"/>
                <w:sz w:val="24"/>
                <w:szCs w:val="24"/>
              </w:rPr>
              <w:t>multicast</w:t>
            </w:r>
            <w:r w:rsidRPr="007C3DDF">
              <w:rPr>
                <w:rFonts w:ascii="Times New Roman" w:hAnsi="Times New Roman" w:cs="Times New Roman"/>
                <w:spacing w:val="-5"/>
                <w:sz w:val="24"/>
                <w:szCs w:val="24"/>
              </w:rPr>
              <w:t xml:space="preserve"> </w:t>
            </w:r>
            <w:r w:rsidRPr="007C3DDF">
              <w:rPr>
                <w:rFonts w:ascii="Times New Roman" w:hAnsi="Times New Roman" w:cs="Times New Roman"/>
                <w:sz w:val="24"/>
                <w:szCs w:val="24"/>
              </w:rPr>
              <w:t>datagram</w:t>
            </w:r>
            <w:r w:rsidRPr="007C3DDF">
              <w:rPr>
                <w:rFonts w:ascii="Times New Roman" w:hAnsi="Times New Roman" w:cs="Times New Roman"/>
                <w:spacing w:val="-5"/>
                <w:sz w:val="24"/>
                <w:szCs w:val="24"/>
              </w:rPr>
              <w:t xml:space="preserve"> </w:t>
            </w:r>
            <w:r w:rsidRPr="007C3DDF">
              <w:rPr>
                <w:rFonts w:ascii="Times New Roman" w:hAnsi="Times New Roman" w:cs="Times New Roman"/>
                <w:sz w:val="24"/>
                <w:szCs w:val="24"/>
              </w:rPr>
              <w:t>socket</w:t>
            </w:r>
            <w:r w:rsidRPr="007C3DDF">
              <w:rPr>
                <w:rFonts w:ascii="Times New Roman" w:hAnsi="Times New Roman" w:cs="Times New Roman"/>
                <w:spacing w:val="-5"/>
                <w:sz w:val="24"/>
                <w:szCs w:val="24"/>
              </w:rPr>
              <w:t xml:space="preserve"> </w:t>
            </w:r>
            <w:r w:rsidRPr="007C3DDF">
              <w:rPr>
                <w:rFonts w:ascii="Times New Roman" w:hAnsi="Times New Roman" w:cs="Times New Roman"/>
                <w:sz w:val="24"/>
                <w:szCs w:val="24"/>
              </w:rPr>
              <w:t>class</w:t>
            </w:r>
            <w:r w:rsidRPr="007C3DDF">
              <w:rPr>
                <w:rFonts w:ascii="Times New Roman" w:hAnsi="Times New Roman" w:cs="Times New Roman"/>
                <w:spacing w:val="-5"/>
                <w:sz w:val="24"/>
                <w:szCs w:val="24"/>
              </w:rPr>
              <w:t xml:space="preserve"> </w:t>
            </w:r>
            <w:r w:rsidRPr="007C3DDF">
              <w:rPr>
                <w:rFonts w:ascii="Times New Roman" w:hAnsi="Times New Roman" w:cs="Times New Roman"/>
                <w:sz w:val="24"/>
                <w:szCs w:val="24"/>
              </w:rPr>
              <w:t>is</w:t>
            </w:r>
            <w:r w:rsidRPr="007C3DDF">
              <w:rPr>
                <w:rFonts w:ascii="Times New Roman" w:hAnsi="Times New Roman" w:cs="Times New Roman"/>
                <w:spacing w:val="-5"/>
                <w:sz w:val="24"/>
                <w:szCs w:val="24"/>
              </w:rPr>
              <w:t xml:space="preserve"> </w:t>
            </w:r>
            <w:r w:rsidRPr="007C3DDF">
              <w:rPr>
                <w:rFonts w:ascii="Times New Roman" w:hAnsi="Times New Roman" w:cs="Times New Roman"/>
                <w:sz w:val="24"/>
                <w:szCs w:val="24"/>
              </w:rPr>
              <w:t>useful</w:t>
            </w:r>
            <w:r w:rsidRPr="007C3DDF">
              <w:rPr>
                <w:rFonts w:ascii="Times New Roman" w:hAnsi="Times New Roman" w:cs="Times New Roman"/>
                <w:spacing w:val="-5"/>
                <w:sz w:val="24"/>
                <w:szCs w:val="24"/>
              </w:rPr>
              <w:t xml:space="preserve"> </w:t>
            </w:r>
            <w:r w:rsidRPr="007C3DDF">
              <w:rPr>
                <w:rFonts w:ascii="Times New Roman" w:hAnsi="Times New Roman" w:cs="Times New Roman"/>
                <w:sz w:val="24"/>
                <w:szCs w:val="24"/>
              </w:rPr>
              <w:t>for</w:t>
            </w:r>
            <w:r w:rsidRPr="007C3DDF">
              <w:rPr>
                <w:rFonts w:ascii="Times New Roman" w:hAnsi="Times New Roman" w:cs="Times New Roman"/>
                <w:spacing w:val="-5"/>
                <w:sz w:val="24"/>
                <w:szCs w:val="24"/>
              </w:rPr>
              <w:t xml:space="preserve"> </w:t>
            </w:r>
            <w:r w:rsidRPr="007C3DDF">
              <w:rPr>
                <w:rFonts w:ascii="Times New Roman" w:hAnsi="Times New Roman" w:cs="Times New Roman"/>
                <w:sz w:val="24"/>
                <w:szCs w:val="24"/>
              </w:rPr>
              <w:t>sending and receiving IP multicast packets.</w:t>
            </w:r>
          </w:p>
        </w:tc>
      </w:tr>
      <w:tr w:rsidR="00005100" w:rsidRPr="007C3DDF">
        <w:trPr>
          <w:trHeight w:val="383"/>
        </w:trPr>
        <w:tc>
          <w:tcPr>
            <w:tcW w:w="2518" w:type="dxa"/>
          </w:tcPr>
          <w:p w:rsidR="00005100" w:rsidRPr="007C3DDF" w:rsidRDefault="00000000">
            <w:pPr>
              <w:pStyle w:val="TableParagraph"/>
              <w:ind w:left="105"/>
              <w:rPr>
                <w:rFonts w:ascii="Times New Roman" w:hAnsi="Times New Roman" w:cs="Times New Roman"/>
                <w:sz w:val="24"/>
                <w:szCs w:val="24"/>
              </w:rPr>
            </w:pPr>
            <w:hyperlink r:id="rId39">
              <w:proofErr w:type="spellStart"/>
              <w:r w:rsidRPr="007C3DDF">
                <w:rPr>
                  <w:rFonts w:ascii="Times New Roman" w:hAnsi="Times New Roman" w:cs="Times New Roman"/>
                  <w:spacing w:val="-2"/>
                  <w:sz w:val="24"/>
                  <w:szCs w:val="24"/>
                </w:rPr>
                <w:t>NetPermission</w:t>
              </w:r>
              <w:proofErr w:type="spellEnd"/>
            </w:hyperlink>
          </w:p>
        </w:tc>
        <w:tc>
          <w:tcPr>
            <w:tcW w:w="7018" w:type="dxa"/>
          </w:tcPr>
          <w:p w:rsidR="00005100" w:rsidRPr="007C3DDF" w:rsidRDefault="00000000">
            <w:pPr>
              <w:pStyle w:val="TableParagraph"/>
              <w:rPr>
                <w:rFonts w:ascii="Times New Roman" w:hAnsi="Times New Roman" w:cs="Times New Roman"/>
                <w:sz w:val="24"/>
                <w:szCs w:val="24"/>
              </w:rPr>
            </w:pPr>
            <w:r w:rsidRPr="007C3DDF">
              <w:rPr>
                <w:rFonts w:ascii="Times New Roman" w:hAnsi="Times New Roman" w:cs="Times New Roman"/>
                <w:sz w:val="24"/>
                <w:szCs w:val="24"/>
              </w:rPr>
              <w:t>This</w:t>
            </w:r>
            <w:r w:rsidRPr="007C3DDF">
              <w:rPr>
                <w:rFonts w:ascii="Times New Roman" w:hAnsi="Times New Roman" w:cs="Times New Roman"/>
                <w:spacing w:val="-2"/>
                <w:sz w:val="24"/>
                <w:szCs w:val="24"/>
              </w:rPr>
              <w:t xml:space="preserve"> </w:t>
            </w:r>
            <w:r w:rsidRPr="007C3DDF">
              <w:rPr>
                <w:rFonts w:ascii="Times New Roman" w:hAnsi="Times New Roman" w:cs="Times New Roman"/>
                <w:sz w:val="24"/>
                <w:szCs w:val="24"/>
              </w:rPr>
              <w:t>class</w:t>
            </w:r>
            <w:r w:rsidRPr="007C3DDF">
              <w:rPr>
                <w:rFonts w:ascii="Times New Roman" w:hAnsi="Times New Roman" w:cs="Times New Roman"/>
                <w:spacing w:val="-2"/>
                <w:sz w:val="24"/>
                <w:szCs w:val="24"/>
              </w:rPr>
              <w:t xml:space="preserve"> </w:t>
            </w:r>
            <w:r w:rsidRPr="007C3DDF">
              <w:rPr>
                <w:rFonts w:ascii="Times New Roman" w:hAnsi="Times New Roman" w:cs="Times New Roman"/>
                <w:sz w:val="24"/>
                <w:szCs w:val="24"/>
              </w:rPr>
              <w:t>is</w:t>
            </w:r>
            <w:r w:rsidRPr="007C3DDF">
              <w:rPr>
                <w:rFonts w:ascii="Times New Roman" w:hAnsi="Times New Roman" w:cs="Times New Roman"/>
                <w:spacing w:val="-2"/>
                <w:sz w:val="24"/>
                <w:szCs w:val="24"/>
              </w:rPr>
              <w:t xml:space="preserve"> </w:t>
            </w:r>
            <w:r w:rsidRPr="007C3DDF">
              <w:rPr>
                <w:rFonts w:ascii="Times New Roman" w:hAnsi="Times New Roman" w:cs="Times New Roman"/>
                <w:sz w:val="24"/>
                <w:szCs w:val="24"/>
              </w:rPr>
              <w:t>for</w:t>
            </w:r>
            <w:r w:rsidRPr="007C3DDF">
              <w:rPr>
                <w:rFonts w:ascii="Times New Roman" w:hAnsi="Times New Roman" w:cs="Times New Roman"/>
                <w:spacing w:val="-2"/>
                <w:sz w:val="24"/>
                <w:szCs w:val="24"/>
              </w:rPr>
              <w:t xml:space="preserve"> </w:t>
            </w:r>
            <w:r w:rsidRPr="007C3DDF">
              <w:rPr>
                <w:rFonts w:ascii="Times New Roman" w:hAnsi="Times New Roman" w:cs="Times New Roman"/>
                <w:sz w:val="24"/>
                <w:szCs w:val="24"/>
              </w:rPr>
              <w:t>various</w:t>
            </w:r>
            <w:r w:rsidRPr="007C3DDF">
              <w:rPr>
                <w:rFonts w:ascii="Times New Roman" w:hAnsi="Times New Roman" w:cs="Times New Roman"/>
                <w:spacing w:val="-2"/>
                <w:sz w:val="24"/>
                <w:szCs w:val="24"/>
              </w:rPr>
              <w:t xml:space="preserve"> </w:t>
            </w:r>
            <w:r w:rsidRPr="007C3DDF">
              <w:rPr>
                <w:rFonts w:ascii="Times New Roman" w:hAnsi="Times New Roman" w:cs="Times New Roman"/>
                <w:sz w:val="24"/>
                <w:szCs w:val="24"/>
              </w:rPr>
              <w:t>network</w:t>
            </w:r>
            <w:r w:rsidRPr="007C3DDF">
              <w:rPr>
                <w:rFonts w:ascii="Times New Roman" w:hAnsi="Times New Roman" w:cs="Times New Roman"/>
                <w:spacing w:val="-1"/>
                <w:sz w:val="24"/>
                <w:szCs w:val="24"/>
              </w:rPr>
              <w:t xml:space="preserve"> </w:t>
            </w:r>
            <w:r w:rsidRPr="007C3DDF">
              <w:rPr>
                <w:rFonts w:ascii="Times New Roman" w:hAnsi="Times New Roman" w:cs="Times New Roman"/>
                <w:spacing w:val="-2"/>
                <w:sz w:val="24"/>
                <w:szCs w:val="24"/>
              </w:rPr>
              <w:t>permissions.</w:t>
            </w:r>
          </w:p>
        </w:tc>
      </w:tr>
      <w:tr w:rsidR="00005100" w:rsidRPr="007C3DDF">
        <w:trPr>
          <w:trHeight w:val="678"/>
        </w:trPr>
        <w:tc>
          <w:tcPr>
            <w:tcW w:w="2518" w:type="dxa"/>
          </w:tcPr>
          <w:p w:rsidR="00005100" w:rsidRPr="007C3DDF" w:rsidRDefault="00000000">
            <w:pPr>
              <w:pStyle w:val="TableParagraph"/>
              <w:ind w:left="105"/>
              <w:rPr>
                <w:rFonts w:ascii="Times New Roman" w:hAnsi="Times New Roman" w:cs="Times New Roman"/>
                <w:sz w:val="24"/>
                <w:szCs w:val="24"/>
              </w:rPr>
            </w:pPr>
            <w:hyperlink r:id="rId40">
              <w:proofErr w:type="spellStart"/>
              <w:r w:rsidRPr="007C3DDF">
                <w:rPr>
                  <w:rFonts w:ascii="Times New Roman" w:hAnsi="Times New Roman" w:cs="Times New Roman"/>
                  <w:spacing w:val="-2"/>
                  <w:sz w:val="24"/>
                  <w:szCs w:val="24"/>
                </w:rPr>
                <w:t>NetworkInterface</w:t>
              </w:r>
              <w:proofErr w:type="spellEnd"/>
            </w:hyperlink>
          </w:p>
        </w:tc>
        <w:tc>
          <w:tcPr>
            <w:tcW w:w="7018" w:type="dxa"/>
          </w:tcPr>
          <w:p w:rsidR="00005100" w:rsidRPr="007C3DDF" w:rsidRDefault="00000000">
            <w:pPr>
              <w:pStyle w:val="TableParagraph"/>
              <w:rPr>
                <w:rFonts w:ascii="Times New Roman" w:hAnsi="Times New Roman" w:cs="Times New Roman"/>
                <w:sz w:val="24"/>
                <w:szCs w:val="24"/>
              </w:rPr>
            </w:pPr>
            <w:r w:rsidRPr="007C3DDF">
              <w:rPr>
                <w:rFonts w:ascii="Times New Roman" w:hAnsi="Times New Roman" w:cs="Times New Roman"/>
                <w:sz w:val="24"/>
                <w:szCs w:val="24"/>
              </w:rPr>
              <w:t>This class represents a Network Interface made up of a name,</w:t>
            </w:r>
            <w:r w:rsidRPr="007C3DDF">
              <w:rPr>
                <w:rFonts w:ascii="Times New Roman" w:hAnsi="Times New Roman" w:cs="Times New Roman"/>
                <w:spacing w:val="-4"/>
                <w:sz w:val="24"/>
                <w:szCs w:val="24"/>
              </w:rPr>
              <w:t xml:space="preserve"> </w:t>
            </w:r>
            <w:r w:rsidRPr="007C3DDF">
              <w:rPr>
                <w:rFonts w:ascii="Times New Roman" w:hAnsi="Times New Roman" w:cs="Times New Roman"/>
                <w:sz w:val="24"/>
                <w:szCs w:val="24"/>
              </w:rPr>
              <w:t>and</w:t>
            </w:r>
            <w:r w:rsidRPr="007C3DDF">
              <w:rPr>
                <w:rFonts w:ascii="Times New Roman" w:hAnsi="Times New Roman" w:cs="Times New Roman"/>
                <w:spacing w:val="-4"/>
                <w:sz w:val="24"/>
                <w:szCs w:val="24"/>
              </w:rPr>
              <w:t xml:space="preserve"> </w:t>
            </w:r>
            <w:r w:rsidRPr="007C3DDF">
              <w:rPr>
                <w:rFonts w:ascii="Times New Roman" w:hAnsi="Times New Roman" w:cs="Times New Roman"/>
                <w:sz w:val="24"/>
                <w:szCs w:val="24"/>
              </w:rPr>
              <w:t>a</w:t>
            </w:r>
            <w:r w:rsidRPr="007C3DDF">
              <w:rPr>
                <w:rFonts w:ascii="Times New Roman" w:hAnsi="Times New Roman" w:cs="Times New Roman"/>
                <w:spacing w:val="-4"/>
                <w:sz w:val="24"/>
                <w:szCs w:val="24"/>
              </w:rPr>
              <w:t xml:space="preserve"> </w:t>
            </w:r>
            <w:r w:rsidRPr="007C3DDF">
              <w:rPr>
                <w:rFonts w:ascii="Times New Roman" w:hAnsi="Times New Roman" w:cs="Times New Roman"/>
                <w:sz w:val="24"/>
                <w:szCs w:val="24"/>
              </w:rPr>
              <w:t>list</w:t>
            </w:r>
            <w:r w:rsidRPr="007C3DDF">
              <w:rPr>
                <w:rFonts w:ascii="Times New Roman" w:hAnsi="Times New Roman" w:cs="Times New Roman"/>
                <w:spacing w:val="-4"/>
                <w:sz w:val="24"/>
                <w:szCs w:val="24"/>
              </w:rPr>
              <w:t xml:space="preserve"> </w:t>
            </w:r>
            <w:r w:rsidRPr="007C3DDF">
              <w:rPr>
                <w:rFonts w:ascii="Times New Roman" w:hAnsi="Times New Roman" w:cs="Times New Roman"/>
                <w:sz w:val="24"/>
                <w:szCs w:val="24"/>
              </w:rPr>
              <w:t>of</w:t>
            </w:r>
            <w:r w:rsidRPr="007C3DDF">
              <w:rPr>
                <w:rFonts w:ascii="Times New Roman" w:hAnsi="Times New Roman" w:cs="Times New Roman"/>
                <w:spacing w:val="-4"/>
                <w:sz w:val="24"/>
                <w:szCs w:val="24"/>
              </w:rPr>
              <w:t xml:space="preserve"> </w:t>
            </w:r>
            <w:r w:rsidRPr="007C3DDF">
              <w:rPr>
                <w:rFonts w:ascii="Times New Roman" w:hAnsi="Times New Roman" w:cs="Times New Roman"/>
                <w:sz w:val="24"/>
                <w:szCs w:val="24"/>
              </w:rPr>
              <w:t>IP</w:t>
            </w:r>
            <w:r w:rsidRPr="007C3DDF">
              <w:rPr>
                <w:rFonts w:ascii="Times New Roman" w:hAnsi="Times New Roman" w:cs="Times New Roman"/>
                <w:spacing w:val="-4"/>
                <w:sz w:val="24"/>
                <w:szCs w:val="24"/>
              </w:rPr>
              <w:t xml:space="preserve"> </w:t>
            </w:r>
            <w:r w:rsidRPr="007C3DDF">
              <w:rPr>
                <w:rFonts w:ascii="Times New Roman" w:hAnsi="Times New Roman" w:cs="Times New Roman"/>
                <w:sz w:val="24"/>
                <w:szCs w:val="24"/>
              </w:rPr>
              <w:t>addresses</w:t>
            </w:r>
            <w:r w:rsidRPr="007C3DDF">
              <w:rPr>
                <w:rFonts w:ascii="Times New Roman" w:hAnsi="Times New Roman" w:cs="Times New Roman"/>
                <w:spacing w:val="-4"/>
                <w:sz w:val="24"/>
                <w:szCs w:val="24"/>
              </w:rPr>
              <w:t xml:space="preserve"> </w:t>
            </w:r>
            <w:r w:rsidRPr="007C3DDF">
              <w:rPr>
                <w:rFonts w:ascii="Times New Roman" w:hAnsi="Times New Roman" w:cs="Times New Roman"/>
                <w:sz w:val="24"/>
                <w:szCs w:val="24"/>
              </w:rPr>
              <w:t>assigned</w:t>
            </w:r>
            <w:r w:rsidRPr="007C3DDF">
              <w:rPr>
                <w:rFonts w:ascii="Times New Roman" w:hAnsi="Times New Roman" w:cs="Times New Roman"/>
                <w:spacing w:val="-4"/>
                <w:sz w:val="24"/>
                <w:szCs w:val="24"/>
              </w:rPr>
              <w:t xml:space="preserve"> </w:t>
            </w:r>
            <w:r w:rsidRPr="007C3DDF">
              <w:rPr>
                <w:rFonts w:ascii="Times New Roman" w:hAnsi="Times New Roman" w:cs="Times New Roman"/>
                <w:sz w:val="24"/>
                <w:szCs w:val="24"/>
              </w:rPr>
              <w:t>to</w:t>
            </w:r>
            <w:r w:rsidRPr="007C3DDF">
              <w:rPr>
                <w:rFonts w:ascii="Times New Roman" w:hAnsi="Times New Roman" w:cs="Times New Roman"/>
                <w:spacing w:val="-4"/>
                <w:sz w:val="24"/>
                <w:szCs w:val="24"/>
              </w:rPr>
              <w:t xml:space="preserve"> </w:t>
            </w:r>
            <w:r w:rsidRPr="007C3DDF">
              <w:rPr>
                <w:rFonts w:ascii="Times New Roman" w:hAnsi="Times New Roman" w:cs="Times New Roman"/>
                <w:sz w:val="24"/>
                <w:szCs w:val="24"/>
              </w:rPr>
              <w:t>this</w:t>
            </w:r>
            <w:r w:rsidRPr="007C3DDF">
              <w:rPr>
                <w:rFonts w:ascii="Times New Roman" w:hAnsi="Times New Roman" w:cs="Times New Roman"/>
                <w:spacing w:val="-4"/>
                <w:sz w:val="24"/>
                <w:szCs w:val="24"/>
              </w:rPr>
              <w:t xml:space="preserve"> </w:t>
            </w:r>
            <w:r w:rsidRPr="007C3DDF">
              <w:rPr>
                <w:rFonts w:ascii="Times New Roman" w:hAnsi="Times New Roman" w:cs="Times New Roman"/>
                <w:sz w:val="24"/>
                <w:szCs w:val="24"/>
              </w:rPr>
              <w:t>interface.</w:t>
            </w:r>
          </w:p>
        </w:tc>
      </w:tr>
      <w:tr w:rsidR="00005100" w:rsidRPr="007C3DDF">
        <w:trPr>
          <w:trHeight w:val="678"/>
        </w:trPr>
        <w:tc>
          <w:tcPr>
            <w:tcW w:w="2518" w:type="dxa"/>
          </w:tcPr>
          <w:p w:rsidR="00005100" w:rsidRPr="007C3DDF" w:rsidRDefault="00000000">
            <w:pPr>
              <w:pStyle w:val="TableParagraph"/>
              <w:ind w:left="105"/>
              <w:rPr>
                <w:rFonts w:ascii="Times New Roman" w:hAnsi="Times New Roman" w:cs="Times New Roman"/>
                <w:sz w:val="24"/>
                <w:szCs w:val="24"/>
              </w:rPr>
            </w:pPr>
            <w:hyperlink r:id="rId41">
              <w:proofErr w:type="spellStart"/>
              <w:r w:rsidRPr="007C3DDF">
                <w:rPr>
                  <w:rFonts w:ascii="Times New Roman" w:hAnsi="Times New Roman" w:cs="Times New Roman"/>
                  <w:spacing w:val="-2"/>
                  <w:sz w:val="24"/>
                  <w:szCs w:val="24"/>
                </w:rPr>
                <w:t>PasswordAuthentic</w:t>
              </w:r>
              <w:proofErr w:type="spellEnd"/>
            </w:hyperlink>
            <w:r w:rsidRPr="007C3DDF">
              <w:rPr>
                <w:rFonts w:ascii="Times New Roman" w:hAnsi="Times New Roman" w:cs="Times New Roman"/>
                <w:spacing w:val="-2"/>
                <w:sz w:val="24"/>
                <w:szCs w:val="24"/>
              </w:rPr>
              <w:t xml:space="preserve"> </w:t>
            </w:r>
            <w:hyperlink r:id="rId42">
              <w:proofErr w:type="spellStart"/>
              <w:r w:rsidRPr="007C3DDF">
                <w:rPr>
                  <w:rFonts w:ascii="Times New Roman" w:hAnsi="Times New Roman" w:cs="Times New Roman"/>
                  <w:spacing w:val="-4"/>
                  <w:sz w:val="24"/>
                  <w:szCs w:val="24"/>
                </w:rPr>
                <w:t>ation</w:t>
              </w:r>
              <w:proofErr w:type="spellEnd"/>
            </w:hyperlink>
          </w:p>
        </w:tc>
        <w:tc>
          <w:tcPr>
            <w:tcW w:w="7018" w:type="dxa"/>
          </w:tcPr>
          <w:p w:rsidR="00005100" w:rsidRPr="007C3DDF" w:rsidRDefault="00000000">
            <w:pPr>
              <w:pStyle w:val="TableParagraph"/>
              <w:rPr>
                <w:rFonts w:ascii="Times New Roman" w:hAnsi="Times New Roman" w:cs="Times New Roman"/>
                <w:sz w:val="24"/>
                <w:szCs w:val="24"/>
              </w:rPr>
            </w:pPr>
            <w:r w:rsidRPr="007C3DDF">
              <w:rPr>
                <w:rFonts w:ascii="Times New Roman" w:hAnsi="Times New Roman" w:cs="Times New Roman"/>
                <w:sz w:val="24"/>
                <w:szCs w:val="24"/>
              </w:rPr>
              <w:t>The</w:t>
            </w:r>
            <w:r w:rsidRPr="007C3DDF">
              <w:rPr>
                <w:rFonts w:ascii="Times New Roman" w:hAnsi="Times New Roman" w:cs="Times New Roman"/>
                <w:spacing w:val="-6"/>
                <w:sz w:val="24"/>
                <w:szCs w:val="24"/>
              </w:rPr>
              <w:t xml:space="preserve"> </w:t>
            </w:r>
            <w:r w:rsidRPr="007C3DDF">
              <w:rPr>
                <w:rFonts w:ascii="Times New Roman" w:hAnsi="Times New Roman" w:cs="Times New Roman"/>
                <w:sz w:val="24"/>
                <w:szCs w:val="24"/>
              </w:rPr>
              <w:t>class</w:t>
            </w:r>
            <w:r w:rsidRPr="007C3DDF">
              <w:rPr>
                <w:rFonts w:ascii="Times New Roman" w:hAnsi="Times New Roman" w:cs="Times New Roman"/>
                <w:spacing w:val="-5"/>
                <w:sz w:val="24"/>
                <w:szCs w:val="24"/>
              </w:rPr>
              <w:t xml:space="preserve"> </w:t>
            </w:r>
            <w:proofErr w:type="spellStart"/>
            <w:r w:rsidRPr="007C3DDF">
              <w:rPr>
                <w:rFonts w:ascii="Times New Roman" w:hAnsi="Times New Roman" w:cs="Times New Roman"/>
                <w:sz w:val="24"/>
                <w:szCs w:val="24"/>
              </w:rPr>
              <w:t>PasswordAuthentication</w:t>
            </w:r>
            <w:proofErr w:type="spellEnd"/>
            <w:r w:rsidRPr="007C3DDF">
              <w:rPr>
                <w:rFonts w:ascii="Times New Roman" w:hAnsi="Times New Roman" w:cs="Times New Roman"/>
                <w:spacing w:val="-6"/>
                <w:sz w:val="24"/>
                <w:szCs w:val="24"/>
              </w:rPr>
              <w:t xml:space="preserve"> </w:t>
            </w:r>
            <w:r w:rsidRPr="007C3DDF">
              <w:rPr>
                <w:rFonts w:ascii="Times New Roman" w:hAnsi="Times New Roman" w:cs="Times New Roman"/>
                <w:sz w:val="24"/>
                <w:szCs w:val="24"/>
              </w:rPr>
              <w:t>is</w:t>
            </w:r>
            <w:r w:rsidRPr="007C3DDF">
              <w:rPr>
                <w:rFonts w:ascii="Times New Roman" w:hAnsi="Times New Roman" w:cs="Times New Roman"/>
                <w:spacing w:val="-6"/>
                <w:sz w:val="24"/>
                <w:szCs w:val="24"/>
              </w:rPr>
              <w:t xml:space="preserve"> </w:t>
            </w:r>
            <w:r w:rsidRPr="007C3DDF">
              <w:rPr>
                <w:rFonts w:ascii="Times New Roman" w:hAnsi="Times New Roman" w:cs="Times New Roman"/>
                <w:sz w:val="24"/>
                <w:szCs w:val="24"/>
              </w:rPr>
              <w:t>a</w:t>
            </w:r>
            <w:r w:rsidRPr="007C3DDF">
              <w:rPr>
                <w:rFonts w:ascii="Times New Roman" w:hAnsi="Times New Roman" w:cs="Times New Roman"/>
                <w:spacing w:val="-5"/>
                <w:sz w:val="24"/>
                <w:szCs w:val="24"/>
              </w:rPr>
              <w:t xml:space="preserve"> </w:t>
            </w:r>
            <w:r w:rsidRPr="007C3DDF">
              <w:rPr>
                <w:rFonts w:ascii="Times New Roman" w:hAnsi="Times New Roman" w:cs="Times New Roman"/>
                <w:sz w:val="24"/>
                <w:szCs w:val="24"/>
              </w:rPr>
              <w:t>data</w:t>
            </w:r>
            <w:r w:rsidRPr="007C3DDF">
              <w:rPr>
                <w:rFonts w:ascii="Times New Roman" w:hAnsi="Times New Roman" w:cs="Times New Roman"/>
                <w:spacing w:val="-5"/>
                <w:sz w:val="24"/>
                <w:szCs w:val="24"/>
              </w:rPr>
              <w:t xml:space="preserve"> </w:t>
            </w:r>
            <w:r w:rsidRPr="007C3DDF">
              <w:rPr>
                <w:rFonts w:ascii="Times New Roman" w:hAnsi="Times New Roman" w:cs="Times New Roman"/>
                <w:sz w:val="24"/>
                <w:szCs w:val="24"/>
              </w:rPr>
              <w:t>holder</w:t>
            </w:r>
            <w:r w:rsidRPr="007C3DDF">
              <w:rPr>
                <w:rFonts w:ascii="Times New Roman" w:hAnsi="Times New Roman" w:cs="Times New Roman"/>
                <w:spacing w:val="-6"/>
                <w:sz w:val="24"/>
                <w:szCs w:val="24"/>
              </w:rPr>
              <w:t xml:space="preserve"> </w:t>
            </w:r>
            <w:r w:rsidRPr="007C3DDF">
              <w:rPr>
                <w:rFonts w:ascii="Times New Roman" w:hAnsi="Times New Roman" w:cs="Times New Roman"/>
                <w:sz w:val="24"/>
                <w:szCs w:val="24"/>
              </w:rPr>
              <w:t>that</w:t>
            </w:r>
            <w:r w:rsidRPr="007C3DDF">
              <w:rPr>
                <w:rFonts w:ascii="Times New Roman" w:hAnsi="Times New Roman" w:cs="Times New Roman"/>
                <w:spacing w:val="-6"/>
                <w:sz w:val="24"/>
                <w:szCs w:val="24"/>
              </w:rPr>
              <w:t xml:space="preserve"> </w:t>
            </w:r>
            <w:r w:rsidRPr="007C3DDF">
              <w:rPr>
                <w:rFonts w:ascii="Times New Roman" w:hAnsi="Times New Roman" w:cs="Times New Roman"/>
                <w:sz w:val="24"/>
                <w:szCs w:val="24"/>
              </w:rPr>
              <w:t>is used by Authenticator.</w:t>
            </w:r>
          </w:p>
        </w:tc>
      </w:tr>
    </w:tbl>
    <w:p w:rsidR="00005100" w:rsidRPr="007C3DDF" w:rsidRDefault="00005100">
      <w:pPr>
        <w:rPr>
          <w:rFonts w:ascii="Times New Roman" w:hAnsi="Times New Roman" w:cs="Times New Roman"/>
          <w:sz w:val="24"/>
          <w:szCs w:val="24"/>
        </w:rPr>
        <w:sectPr w:rsidR="00005100" w:rsidRPr="007C3DDF">
          <w:pgSz w:w="11910" w:h="16840"/>
          <w:pgMar w:top="1920" w:right="1020" w:bottom="280" w:left="1020" w:header="720" w:footer="720" w:gutter="0"/>
          <w:cols w:space="720"/>
        </w:sectPr>
      </w:pPr>
    </w:p>
    <w:p w:rsidR="00005100" w:rsidRPr="007C3DDF" w:rsidRDefault="00005100">
      <w:pPr>
        <w:pStyle w:val="BodyText"/>
        <w:spacing w:before="9"/>
        <w:ind w:left="0"/>
        <w:rPr>
          <w:rFonts w:ascii="Times New Roman" w:hAnsi="Times New Roman" w:cs="Times New Roman"/>
        </w:rPr>
      </w:pPr>
    </w:p>
    <w:tbl>
      <w:tblPr>
        <w:tblW w:w="0" w:type="auto"/>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18"/>
        <w:gridCol w:w="7018"/>
      </w:tblGrid>
      <w:tr w:rsidR="00005100" w:rsidRPr="007C3DDF">
        <w:trPr>
          <w:trHeight w:val="678"/>
        </w:trPr>
        <w:tc>
          <w:tcPr>
            <w:tcW w:w="2518" w:type="dxa"/>
          </w:tcPr>
          <w:p w:rsidR="00005100" w:rsidRPr="007C3DDF" w:rsidRDefault="00000000">
            <w:pPr>
              <w:pStyle w:val="TableParagraph"/>
              <w:ind w:left="105"/>
              <w:rPr>
                <w:rFonts w:ascii="Times New Roman" w:hAnsi="Times New Roman" w:cs="Times New Roman"/>
                <w:sz w:val="24"/>
                <w:szCs w:val="24"/>
              </w:rPr>
            </w:pPr>
            <w:hyperlink r:id="rId43">
              <w:r w:rsidRPr="007C3DDF">
                <w:rPr>
                  <w:rFonts w:ascii="Times New Roman" w:hAnsi="Times New Roman" w:cs="Times New Roman"/>
                  <w:spacing w:val="-4"/>
                  <w:sz w:val="24"/>
                  <w:szCs w:val="24"/>
                </w:rPr>
                <w:t>Proxy</w:t>
              </w:r>
            </w:hyperlink>
          </w:p>
        </w:tc>
        <w:tc>
          <w:tcPr>
            <w:tcW w:w="7018" w:type="dxa"/>
          </w:tcPr>
          <w:p w:rsidR="00005100" w:rsidRPr="007C3DDF" w:rsidRDefault="00000000">
            <w:pPr>
              <w:pStyle w:val="TableParagraph"/>
              <w:rPr>
                <w:rFonts w:ascii="Times New Roman" w:hAnsi="Times New Roman" w:cs="Times New Roman"/>
                <w:sz w:val="24"/>
                <w:szCs w:val="24"/>
              </w:rPr>
            </w:pPr>
            <w:r w:rsidRPr="007C3DDF">
              <w:rPr>
                <w:rFonts w:ascii="Times New Roman" w:hAnsi="Times New Roman" w:cs="Times New Roman"/>
                <w:sz w:val="24"/>
                <w:szCs w:val="24"/>
              </w:rPr>
              <w:t>This</w:t>
            </w:r>
            <w:r w:rsidRPr="007C3DDF">
              <w:rPr>
                <w:rFonts w:ascii="Times New Roman" w:hAnsi="Times New Roman" w:cs="Times New Roman"/>
                <w:spacing w:val="-4"/>
                <w:sz w:val="24"/>
                <w:szCs w:val="24"/>
              </w:rPr>
              <w:t xml:space="preserve"> </w:t>
            </w:r>
            <w:r w:rsidRPr="007C3DDF">
              <w:rPr>
                <w:rFonts w:ascii="Times New Roman" w:hAnsi="Times New Roman" w:cs="Times New Roman"/>
                <w:sz w:val="24"/>
                <w:szCs w:val="24"/>
              </w:rPr>
              <w:t>class</w:t>
            </w:r>
            <w:r w:rsidRPr="007C3DDF">
              <w:rPr>
                <w:rFonts w:ascii="Times New Roman" w:hAnsi="Times New Roman" w:cs="Times New Roman"/>
                <w:spacing w:val="-4"/>
                <w:sz w:val="24"/>
                <w:szCs w:val="24"/>
              </w:rPr>
              <w:t xml:space="preserve"> </w:t>
            </w:r>
            <w:r w:rsidRPr="007C3DDF">
              <w:rPr>
                <w:rFonts w:ascii="Times New Roman" w:hAnsi="Times New Roman" w:cs="Times New Roman"/>
                <w:sz w:val="24"/>
                <w:szCs w:val="24"/>
              </w:rPr>
              <w:t>represents</w:t>
            </w:r>
            <w:r w:rsidRPr="007C3DDF">
              <w:rPr>
                <w:rFonts w:ascii="Times New Roman" w:hAnsi="Times New Roman" w:cs="Times New Roman"/>
                <w:spacing w:val="-4"/>
                <w:sz w:val="24"/>
                <w:szCs w:val="24"/>
              </w:rPr>
              <w:t xml:space="preserve"> </w:t>
            </w:r>
            <w:r w:rsidRPr="007C3DDF">
              <w:rPr>
                <w:rFonts w:ascii="Times New Roman" w:hAnsi="Times New Roman" w:cs="Times New Roman"/>
                <w:sz w:val="24"/>
                <w:szCs w:val="24"/>
              </w:rPr>
              <w:t>a</w:t>
            </w:r>
            <w:r w:rsidRPr="007C3DDF">
              <w:rPr>
                <w:rFonts w:ascii="Times New Roman" w:hAnsi="Times New Roman" w:cs="Times New Roman"/>
                <w:spacing w:val="-4"/>
                <w:sz w:val="24"/>
                <w:szCs w:val="24"/>
              </w:rPr>
              <w:t xml:space="preserve"> </w:t>
            </w:r>
            <w:r w:rsidRPr="007C3DDF">
              <w:rPr>
                <w:rFonts w:ascii="Times New Roman" w:hAnsi="Times New Roman" w:cs="Times New Roman"/>
                <w:sz w:val="24"/>
                <w:szCs w:val="24"/>
              </w:rPr>
              <w:t>proxy</w:t>
            </w:r>
            <w:r w:rsidRPr="007C3DDF">
              <w:rPr>
                <w:rFonts w:ascii="Times New Roman" w:hAnsi="Times New Roman" w:cs="Times New Roman"/>
                <w:spacing w:val="-5"/>
                <w:sz w:val="24"/>
                <w:szCs w:val="24"/>
              </w:rPr>
              <w:t xml:space="preserve"> </w:t>
            </w:r>
            <w:r w:rsidRPr="007C3DDF">
              <w:rPr>
                <w:rFonts w:ascii="Times New Roman" w:hAnsi="Times New Roman" w:cs="Times New Roman"/>
                <w:sz w:val="24"/>
                <w:szCs w:val="24"/>
              </w:rPr>
              <w:t>setting,</w:t>
            </w:r>
            <w:r w:rsidRPr="007C3DDF">
              <w:rPr>
                <w:rFonts w:ascii="Times New Roman" w:hAnsi="Times New Roman" w:cs="Times New Roman"/>
                <w:spacing w:val="-5"/>
                <w:sz w:val="24"/>
                <w:szCs w:val="24"/>
              </w:rPr>
              <w:t xml:space="preserve"> </w:t>
            </w:r>
            <w:r w:rsidRPr="007C3DDF">
              <w:rPr>
                <w:rFonts w:ascii="Times New Roman" w:hAnsi="Times New Roman" w:cs="Times New Roman"/>
                <w:sz w:val="24"/>
                <w:szCs w:val="24"/>
              </w:rPr>
              <w:t>typically</w:t>
            </w:r>
            <w:r w:rsidRPr="007C3DDF">
              <w:rPr>
                <w:rFonts w:ascii="Times New Roman" w:hAnsi="Times New Roman" w:cs="Times New Roman"/>
                <w:spacing w:val="-5"/>
                <w:sz w:val="24"/>
                <w:szCs w:val="24"/>
              </w:rPr>
              <w:t xml:space="preserve"> </w:t>
            </w:r>
            <w:r w:rsidRPr="007C3DDF">
              <w:rPr>
                <w:rFonts w:ascii="Times New Roman" w:hAnsi="Times New Roman" w:cs="Times New Roman"/>
                <w:sz w:val="24"/>
                <w:szCs w:val="24"/>
              </w:rPr>
              <w:t>a</w:t>
            </w:r>
            <w:r w:rsidRPr="007C3DDF">
              <w:rPr>
                <w:rFonts w:ascii="Times New Roman" w:hAnsi="Times New Roman" w:cs="Times New Roman"/>
                <w:spacing w:val="-4"/>
                <w:sz w:val="24"/>
                <w:szCs w:val="24"/>
              </w:rPr>
              <w:t xml:space="preserve"> </w:t>
            </w:r>
            <w:r w:rsidRPr="007C3DDF">
              <w:rPr>
                <w:rFonts w:ascii="Times New Roman" w:hAnsi="Times New Roman" w:cs="Times New Roman"/>
                <w:sz w:val="24"/>
                <w:szCs w:val="24"/>
              </w:rPr>
              <w:t>type</w:t>
            </w:r>
            <w:r w:rsidRPr="007C3DDF">
              <w:rPr>
                <w:rFonts w:ascii="Times New Roman" w:hAnsi="Times New Roman" w:cs="Times New Roman"/>
                <w:spacing w:val="-5"/>
                <w:sz w:val="24"/>
                <w:szCs w:val="24"/>
              </w:rPr>
              <w:t xml:space="preserve"> </w:t>
            </w:r>
            <w:r w:rsidRPr="007C3DDF">
              <w:rPr>
                <w:rFonts w:ascii="Times New Roman" w:hAnsi="Times New Roman" w:cs="Times New Roman"/>
                <w:sz w:val="24"/>
                <w:szCs w:val="24"/>
              </w:rPr>
              <w:t>(http, socks) and a socket address.</w:t>
            </w:r>
          </w:p>
        </w:tc>
      </w:tr>
      <w:tr w:rsidR="00005100" w:rsidRPr="007C3DDF">
        <w:trPr>
          <w:trHeight w:val="678"/>
        </w:trPr>
        <w:tc>
          <w:tcPr>
            <w:tcW w:w="2518" w:type="dxa"/>
          </w:tcPr>
          <w:p w:rsidR="00005100" w:rsidRPr="007C3DDF" w:rsidRDefault="00000000">
            <w:pPr>
              <w:pStyle w:val="TableParagraph"/>
              <w:ind w:left="105"/>
              <w:rPr>
                <w:rFonts w:ascii="Times New Roman" w:hAnsi="Times New Roman" w:cs="Times New Roman"/>
                <w:sz w:val="24"/>
                <w:szCs w:val="24"/>
              </w:rPr>
            </w:pPr>
            <w:hyperlink r:id="rId44">
              <w:proofErr w:type="spellStart"/>
              <w:r w:rsidRPr="007C3DDF">
                <w:rPr>
                  <w:rFonts w:ascii="Times New Roman" w:hAnsi="Times New Roman" w:cs="Times New Roman"/>
                  <w:spacing w:val="-2"/>
                  <w:sz w:val="24"/>
                  <w:szCs w:val="24"/>
                </w:rPr>
                <w:t>ProxySelector</w:t>
              </w:r>
              <w:proofErr w:type="spellEnd"/>
            </w:hyperlink>
          </w:p>
        </w:tc>
        <w:tc>
          <w:tcPr>
            <w:tcW w:w="7018" w:type="dxa"/>
          </w:tcPr>
          <w:p w:rsidR="00005100" w:rsidRPr="007C3DDF" w:rsidRDefault="00000000">
            <w:pPr>
              <w:pStyle w:val="TableParagraph"/>
              <w:rPr>
                <w:rFonts w:ascii="Times New Roman" w:hAnsi="Times New Roman" w:cs="Times New Roman"/>
                <w:sz w:val="24"/>
                <w:szCs w:val="24"/>
              </w:rPr>
            </w:pPr>
            <w:r w:rsidRPr="007C3DDF">
              <w:rPr>
                <w:rFonts w:ascii="Times New Roman" w:hAnsi="Times New Roman" w:cs="Times New Roman"/>
                <w:sz w:val="24"/>
                <w:szCs w:val="24"/>
              </w:rPr>
              <w:t>Selects</w:t>
            </w:r>
            <w:r w:rsidRPr="007C3DDF">
              <w:rPr>
                <w:rFonts w:ascii="Times New Roman" w:hAnsi="Times New Roman" w:cs="Times New Roman"/>
                <w:spacing w:val="-3"/>
                <w:sz w:val="24"/>
                <w:szCs w:val="24"/>
              </w:rPr>
              <w:t xml:space="preserve"> </w:t>
            </w:r>
            <w:r w:rsidRPr="007C3DDF">
              <w:rPr>
                <w:rFonts w:ascii="Times New Roman" w:hAnsi="Times New Roman" w:cs="Times New Roman"/>
                <w:sz w:val="24"/>
                <w:szCs w:val="24"/>
              </w:rPr>
              <w:t>the</w:t>
            </w:r>
            <w:r w:rsidRPr="007C3DDF">
              <w:rPr>
                <w:rFonts w:ascii="Times New Roman" w:hAnsi="Times New Roman" w:cs="Times New Roman"/>
                <w:spacing w:val="-4"/>
                <w:sz w:val="24"/>
                <w:szCs w:val="24"/>
              </w:rPr>
              <w:t xml:space="preserve"> </w:t>
            </w:r>
            <w:r w:rsidRPr="007C3DDF">
              <w:rPr>
                <w:rFonts w:ascii="Times New Roman" w:hAnsi="Times New Roman" w:cs="Times New Roman"/>
                <w:sz w:val="24"/>
                <w:szCs w:val="24"/>
              </w:rPr>
              <w:t>proxy</w:t>
            </w:r>
            <w:r w:rsidRPr="007C3DDF">
              <w:rPr>
                <w:rFonts w:ascii="Times New Roman" w:hAnsi="Times New Roman" w:cs="Times New Roman"/>
                <w:spacing w:val="-4"/>
                <w:sz w:val="24"/>
                <w:szCs w:val="24"/>
              </w:rPr>
              <w:t xml:space="preserve"> </w:t>
            </w:r>
            <w:r w:rsidRPr="007C3DDF">
              <w:rPr>
                <w:rFonts w:ascii="Times New Roman" w:hAnsi="Times New Roman" w:cs="Times New Roman"/>
                <w:sz w:val="24"/>
                <w:szCs w:val="24"/>
              </w:rPr>
              <w:t>server</w:t>
            </w:r>
            <w:r w:rsidRPr="007C3DDF">
              <w:rPr>
                <w:rFonts w:ascii="Times New Roman" w:hAnsi="Times New Roman" w:cs="Times New Roman"/>
                <w:spacing w:val="-4"/>
                <w:sz w:val="24"/>
                <w:szCs w:val="24"/>
              </w:rPr>
              <w:t xml:space="preserve"> </w:t>
            </w:r>
            <w:r w:rsidRPr="007C3DDF">
              <w:rPr>
                <w:rFonts w:ascii="Times New Roman" w:hAnsi="Times New Roman" w:cs="Times New Roman"/>
                <w:sz w:val="24"/>
                <w:szCs w:val="24"/>
              </w:rPr>
              <w:t>to</w:t>
            </w:r>
            <w:r w:rsidRPr="007C3DDF">
              <w:rPr>
                <w:rFonts w:ascii="Times New Roman" w:hAnsi="Times New Roman" w:cs="Times New Roman"/>
                <w:spacing w:val="-4"/>
                <w:sz w:val="24"/>
                <w:szCs w:val="24"/>
              </w:rPr>
              <w:t xml:space="preserve"> </w:t>
            </w:r>
            <w:r w:rsidRPr="007C3DDF">
              <w:rPr>
                <w:rFonts w:ascii="Times New Roman" w:hAnsi="Times New Roman" w:cs="Times New Roman"/>
                <w:sz w:val="24"/>
                <w:szCs w:val="24"/>
              </w:rPr>
              <w:t>use,</w:t>
            </w:r>
            <w:r w:rsidRPr="007C3DDF">
              <w:rPr>
                <w:rFonts w:ascii="Times New Roman" w:hAnsi="Times New Roman" w:cs="Times New Roman"/>
                <w:spacing w:val="-4"/>
                <w:sz w:val="24"/>
                <w:szCs w:val="24"/>
              </w:rPr>
              <w:t xml:space="preserve"> </w:t>
            </w:r>
            <w:r w:rsidRPr="007C3DDF">
              <w:rPr>
                <w:rFonts w:ascii="Times New Roman" w:hAnsi="Times New Roman" w:cs="Times New Roman"/>
                <w:sz w:val="24"/>
                <w:szCs w:val="24"/>
              </w:rPr>
              <w:t>if</w:t>
            </w:r>
            <w:r w:rsidRPr="007C3DDF">
              <w:rPr>
                <w:rFonts w:ascii="Times New Roman" w:hAnsi="Times New Roman" w:cs="Times New Roman"/>
                <w:spacing w:val="-4"/>
                <w:sz w:val="24"/>
                <w:szCs w:val="24"/>
              </w:rPr>
              <w:t xml:space="preserve"> </w:t>
            </w:r>
            <w:r w:rsidRPr="007C3DDF">
              <w:rPr>
                <w:rFonts w:ascii="Times New Roman" w:hAnsi="Times New Roman" w:cs="Times New Roman"/>
                <w:sz w:val="24"/>
                <w:szCs w:val="24"/>
              </w:rPr>
              <w:t>any,</w:t>
            </w:r>
            <w:r w:rsidRPr="007C3DDF">
              <w:rPr>
                <w:rFonts w:ascii="Times New Roman" w:hAnsi="Times New Roman" w:cs="Times New Roman"/>
                <w:spacing w:val="-3"/>
                <w:sz w:val="24"/>
                <w:szCs w:val="24"/>
              </w:rPr>
              <w:t xml:space="preserve"> </w:t>
            </w:r>
            <w:r w:rsidRPr="007C3DDF">
              <w:rPr>
                <w:rFonts w:ascii="Times New Roman" w:hAnsi="Times New Roman" w:cs="Times New Roman"/>
                <w:sz w:val="24"/>
                <w:szCs w:val="24"/>
              </w:rPr>
              <w:t>when</w:t>
            </w:r>
            <w:r w:rsidRPr="007C3DDF">
              <w:rPr>
                <w:rFonts w:ascii="Times New Roman" w:hAnsi="Times New Roman" w:cs="Times New Roman"/>
                <w:spacing w:val="-4"/>
                <w:sz w:val="24"/>
                <w:szCs w:val="24"/>
              </w:rPr>
              <w:t xml:space="preserve"> </w:t>
            </w:r>
            <w:r w:rsidRPr="007C3DDF">
              <w:rPr>
                <w:rFonts w:ascii="Times New Roman" w:hAnsi="Times New Roman" w:cs="Times New Roman"/>
                <w:sz w:val="24"/>
                <w:szCs w:val="24"/>
              </w:rPr>
              <w:t>connecting</w:t>
            </w:r>
            <w:r w:rsidRPr="007C3DDF">
              <w:rPr>
                <w:rFonts w:ascii="Times New Roman" w:hAnsi="Times New Roman" w:cs="Times New Roman"/>
                <w:spacing w:val="-4"/>
                <w:sz w:val="24"/>
                <w:szCs w:val="24"/>
              </w:rPr>
              <w:t xml:space="preserve"> </w:t>
            </w:r>
            <w:r w:rsidRPr="007C3DDF">
              <w:rPr>
                <w:rFonts w:ascii="Times New Roman" w:hAnsi="Times New Roman" w:cs="Times New Roman"/>
                <w:sz w:val="24"/>
                <w:szCs w:val="24"/>
              </w:rPr>
              <w:t>to the network resource referenced by a URL.</w:t>
            </w:r>
          </w:p>
        </w:tc>
      </w:tr>
      <w:tr w:rsidR="00005100" w:rsidRPr="007C3DDF">
        <w:trPr>
          <w:trHeight w:val="383"/>
        </w:trPr>
        <w:tc>
          <w:tcPr>
            <w:tcW w:w="2518" w:type="dxa"/>
          </w:tcPr>
          <w:p w:rsidR="00005100" w:rsidRPr="007C3DDF" w:rsidRDefault="00000000">
            <w:pPr>
              <w:pStyle w:val="TableParagraph"/>
              <w:ind w:left="105"/>
              <w:rPr>
                <w:rFonts w:ascii="Times New Roman" w:hAnsi="Times New Roman" w:cs="Times New Roman"/>
                <w:sz w:val="24"/>
                <w:szCs w:val="24"/>
              </w:rPr>
            </w:pPr>
            <w:hyperlink r:id="rId45">
              <w:proofErr w:type="spellStart"/>
              <w:r w:rsidRPr="007C3DDF">
                <w:rPr>
                  <w:rFonts w:ascii="Times New Roman" w:hAnsi="Times New Roman" w:cs="Times New Roman"/>
                  <w:spacing w:val="-2"/>
                  <w:sz w:val="24"/>
                  <w:szCs w:val="24"/>
                </w:rPr>
                <w:t>ResponseCache</w:t>
              </w:r>
              <w:proofErr w:type="spellEnd"/>
            </w:hyperlink>
          </w:p>
        </w:tc>
        <w:tc>
          <w:tcPr>
            <w:tcW w:w="7018" w:type="dxa"/>
          </w:tcPr>
          <w:p w:rsidR="00005100" w:rsidRPr="007C3DDF" w:rsidRDefault="00000000">
            <w:pPr>
              <w:pStyle w:val="TableParagraph"/>
              <w:rPr>
                <w:rFonts w:ascii="Times New Roman" w:hAnsi="Times New Roman" w:cs="Times New Roman"/>
                <w:sz w:val="24"/>
                <w:szCs w:val="24"/>
              </w:rPr>
            </w:pPr>
            <w:r w:rsidRPr="007C3DDF">
              <w:rPr>
                <w:rFonts w:ascii="Times New Roman" w:hAnsi="Times New Roman" w:cs="Times New Roman"/>
                <w:sz w:val="24"/>
                <w:szCs w:val="24"/>
              </w:rPr>
              <w:t>Represents</w:t>
            </w:r>
            <w:r w:rsidRPr="007C3DDF">
              <w:rPr>
                <w:rFonts w:ascii="Times New Roman" w:hAnsi="Times New Roman" w:cs="Times New Roman"/>
                <w:spacing w:val="-6"/>
                <w:sz w:val="24"/>
                <w:szCs w:val="24"/>
              </w:rPr>
              <w:t xml:space="preserve"> </w:t>
            </w:r>
            <w:r w:rsidRPr="007C3DDF">
              <w:rPr>
                <w:rFonts w:ascii="Times New Roman" w:hAnsi="Times New Roman" w:cs="Times New Roman"/>
                <w:sz w:val="24"/>
                <w:szCs w:val="24"/>
              </w:rPr>
              <w:t>implementations</w:t>
            </w:r>
            <w:r w:rsidRPr="007C3DDF">
              <w:rPr>
                <w:rFonts w:ascii="Times New Roman" w:hAnsi="Times New Roman" w:cs="Times New Roman"/>
                <w:spacing w:val="-5"/>
                <w:sz w:val="24"/>
                <w:szCs w:val="24"/>
              </w:rPr>
              <w:t xml:space="preserve"> </w:t>
            </w:r>
            <w:r w:rsidRPr="007C3DDF">
              <w:rPr>
                <w:rFonts w:ascii="Times New Roman" w:hAnsi="Times New Roman" w:cs="Times New Roman"/>
                <w:sz w:val="24"/>
                <w:szCs w:val="24"/>
              </w:rPr>
              <w:t>of</w:t>
            </w:r>
            <w:r w:rsidRPr="007C3DDF">
              <w:rPr>
                <w:rFonts w:ascii="Times New Roman" w:hAnsi="Times New Roman" w:cs="Times New Roman"/>
                <w:spacing w:val="-5"/>
                <w:sz w:val="24"/>
                <w:szCs w:val="24"/>
              </w:rPr>
              <w:t xml:space="preserve"> </w:t>
            </w:r>
            <w:proofErr w:type="spellStart"/>
            <w:r w:rsidRPr="007C3DDF">
              <w:rPr>
                <w:rFonts w:ascii="Times New Roman" w:hAnsi="Times New Roman" w:cs="Times New Roman"/>
                <w:sz w:val="24"/>
                <w:szCs w:val="24"/>
              </w:rPr>
              <w:t>URLConnection</w:t>
            </w:r>
            <w:proofErr w:type="spellEnd"/>
            <w:r w:rsidRPr="007C3DDF">
              <w:rPr>
                <w:rFonts w:ascii="Times New Roman" w:hAnsi="Times New Roman" w:cs="Times New Roman"/>
                <w:spacing w:val="-4"/>
                <w:sz w:val="24"/>
                <w:szCs w:val="24"/>
              </w:rPr>
              <w:t xml:space="preserve"> </w:t>
            </w:r>
            <w:r w:rsidRPr="007C3DDF">
              <w:rPr>
                <w:rFonts w:ascii="Times New Roman" w:hAnsi="Times New Roman" w:cs="Times New Roman"/>
                <w:spacing w:val="-2"/>
                <w:sz w:val="24"/>
                <w:szCs w:val="24"/>
              </w:rPr>
              <w:t>caches.</w:t>
            </w:r>
          </w:p>
        </w:tc>
      </w:tr>
      <w:tr w:rsidR="00005100" w:rsidRPr="007C3DDF">
        <w:trPr>
          <w:trHeight w:val="678"/>
        </w:trPr>
        <w:tc>
          <w:tcPr>
            <w:tcW w:w="2518" w:type="dxa"/>
          </w:tcPr>
          <w:p w:rsidR="00005100" w:rsidRPr="007C3DDF" w:rsidRDefault="00000000">
            <w:pPr>
              <w:pStyle w:val="TableParagraph"/>
              <w:ind w:left="105"/>
              <w:rPr>
                <w:rFonts w:ascii="Times New Roman" w:hAnsi="Times New Roman" w:cs="Times New Roman"/>
                <w:sz w:val="24"/>
                <w:szCs w:val="24"/>
              </w:rPr>
            </w:pPr>
            <w:hyperlink r:id="rId46">
              <w:proofErr w:type="spellStart"/>
              <w:r w:rsidRPr="007C3DDF">
                <w:rPr>
                  <w:rFonts w:ascii="Times New Roman" w:hAnsi="Times New Roman" w:cs="Times New Roman"/>
                  <w:spacing w:val="-2"/>
                  <w:sz w:val="24"/>
                  <w:szCs w:val="24"/>
                </w:rPr>
                <w:t>SecureCacheRespo</w:t>
              </w:r>
              <w:proofErr w:type="spellEnd"/>
            </w:hyperlink>
            <w:r w:rsidRPr="007C3DDF">
              <w:rPr>
                <w:rFonts w:ascii="Times New Roman" w:hAnsi="Times New Roman" w:cs="Times New Roman"/>
                <w:spacing w:val="-2"/>
                <w:sz w:val="24"/>
                <w:szCs w:val="24"/>
              </w:rPr>
              <w:t xml:space="preserve"> </w:t>
            </w:r>
            <w:hyperlink r:id="rId47">
              <w:proofErr w:type="spellStart"/>
              <w:r w:rsidRPr="007C3DDF">
                <w:rPr>
                  <w:rFonts w:ascii="Times New Roman" w:hAnsi="Times New Roman" w:cs="Times New Roman"/>
                  <w:spacing w:val="-4"/>
                  <w:sz w:val="24"/>
                  <w:szCs w:val="24"/>
                </w:rPr>
                <w:t>nse</w:t>
              </w:r>
              <w:proofErr w:type="spellEnd"/>
            </w:hyperlink>
          </w:p>
        </w:tc>
        <w:tc>
          <w:tcPr>
            <w:tcW w:w="7018" w:type="dxa"/>
          </w:tcPr>
          <w:p w:rsidR="00005100" w:rsidRPr="007C3DDF" w:rsidRDefault="00000000">
            <w:pPr>
              <w:pStyle w:val="TableParagraph"/>
              <w:rPr>
                <w:rFonts w:ascii="Times New Roman" w:hAnsi="Times New Roman" w:cs="Times New Roman"/>
                <w:sz w:val="24"/>
                <w:szCs w:val="24"/>
              </w:rPr>
            </w:pPr>
            <w:r w:rsidRPr="007C3DDF">
              <w:rPr>
                <w:rFonts w:ascii="Times New Roman" w:hAnsi="Times New Roman" w:cs="Times New Roman"/>
                <w:sz w:val="24"/>
                <w:szCs w:val="24"/>
              </w:rPr>
              <w:t>Represents</w:t>
            </w:r>
            <w:r w:rsidRPr="007C3DDF">
              <w:rPr>
                <w:rFonts w:ascii="Times New Roman" w:hAnsi="Times New Roman" w:cs="Times New Roman"/>
                <w:spacing w:val="-6"/>
                <w:sz w:val="24"/>
                <w:szCs w:val="24"/>
              </w:rPr>
              <w:t xml:space="preserve"> </w:t>
            </w:r>
            <w:r w:rsidRPr="007C3DDF">
              <w:rPr>
                <w:rFonts w:ascii="Times New Roman" w:hAnsi="Times New Roman" w:cs="Times New Roman"/>
                <w:sz w:val="24"/>
                <w:szCs w:val="24"/>
              </w:rPr>
              <w:t>a</w:t>
            </w:r>
            <w:r w:rsidRPr="007C3DDF">
              <w:rPr>
                <w:rFonts w:ascii="Times New Roman" w:hAnsi="Times New Roman" w:cs="Times New Roman"/>
                <w:spacing w:val="-6"/>
                <w:sz w:val="24"/>
                <w:szCs w:val="24"/>
              </w:rPr>
              <w:t xml:space="preserve"> </w:t>
            </w:r>
            <w:r w:rsidRPr="007C3DDF">
              <w:rPr>
                <w:rFonts w:ascii="Times New Roman" w:hAnsi="Times New Roman" w:cs="Times New Roman"/>
                <w:sz w:val="24"/>
                <w:szCs w:val="24"/>
              </w:rPr>
              <w:t>cache</w:t>
            </w:r>
            <w:r w:rsidRPr="007C3DDF">
              <w:rPr>
                <w:rFonts w:ascii="Times New Roman" w:hAnsi="Times New Roman" w:cs="Times New Roman"/>
                <w:spacing w:val="-7"/>
                <w:sz w:val="24"/>
                <w:szCs w:val="24"/>
              </w:rPr>
              <w:t xml:space="preserve"> </w:t>
            </w:r>
            <w:r w:rsidRPr="007C3DDF">
              <w:rPr>
                <w:rFonts w:ascii="Times New Roman" w:hAnsi="Times New Roman" w:cs="Times New Roman"/>
                <w:sz w:val="24"/>
                <w:szCs w:val="24"/>
              </w:rPr>
              <w:t>response</w:t>
            </w:r>
            <w:r w:rsidRPr="007C3DDF">
              <w:rPr>
                <w:rFonts w:ascii="Times New Roman" w:hAnsi="Times New Roman" w:cs="Times New Roman"/>
                <w:spacing w:val="-7"/>
                <w:sz w:val="24"/>
                <w:szCs w:val="24"/>
              </w:rPr>
              <w:t xml:space="preserve"> </w:t>
            </w:r>
            <w:r w:rsidRPr="007C3DDF">
              <w:rPr>
                <w:rFonts w:ascii="Times New Roman" w:hAnsi="Times New Roman" w:cs="Times New Roman"/>
                <w:sz w:val="24"/>
                <w:szCs w:val="24"/>
              </w:rPr>
              <w:t>originally</w:t>
            </w:r>
            <w:r w:rsidRPr="007C3DDF">
              <w:rPr>
                <w:rFonts w:ascii="Times New Roman" w:hAnsi="Times New Roman" w:cs="Times New Roman"/>
                <w:spacing w:val="-7"/>
                <w:sz w:val="24"/>
                <w:szCs w:val="24"/>
              </w:rPr>
              <w:t xml:space="preserve"> </w:t>
            </w:r>
            <w:r w:rsidRPr="007C3DDF">
              <w:rPr>
                <w:rFonts w:ascii="Times New Roman" w:hAnsi="Times New Roman" w:cs="Times New Roman"/>
                <w:sz w:val="24"/>
                <w:szCs w:val="24"/>
              </w:rPr>
              <w:t>retrieved</w:t>
            </w:r>
            <w:r w:rsidRPr="007C3DDF">
              <w:rPr>
                <w:rFonts w:ascii="Times New Roman" w:hAnsi="Times New Roman" w:cs="Times New Roman"/>
                <w:spacing w:val="-7"/>
                <w:sz w:val="24"/>
                <w:szCs w:val="24"/>
              </w:rPr>
              <w:t xml:space="preserve"> </w:t>
            </w:r>
            <w:r w:rsidRPr="007C3DDF">
              <w:rPr>
                <w:rFonts w:ascii="Times New Roman" w:hAnsi="Times New Roman" w:cs="Times New Roman"/>
                <w:sz w:val="24"/>
                <w:szCs w:val="24"/>
              </w:rPr>
              <w:t>through secure means, such as TLS.</w:t>
            </w:r>
          </w:p>
        </w:tc>
      </w:tr>
      <w:tr w:rsidR="00005100" w:rsidRPr="007C3DDF">
        <w:trPr>
          <w:trHeight w:val="384"/>
        </w:trPr>
        <w:tc>
          <w:tcPr>
            <w:tcW w:w="2518" w:type="dxa"/>
          </w:tcPr>
          <w:p w:rsidR="00005100" w:rsidRPr="007C3DDF" w:rsidRDefault="00000000">
            <w:pPr>
              <w:pStyle w:val="TableParagraph"/>
              <w:ind w:left="105"/>
              <w:rPr>
                <w:rFonts w:ascii="Times New Roman" w:hAnsi="Times New Roman" w:cs="Times New Roman"/>
                <w:sz w:val="24"/>
                <w:szCs w:val="24"/>
              </w:rPr>
            </w:pPr>
            <w:hyperlink r:id="rId48">
              <w:proofErr w:type="spellStart"/>
              <w:r w:rsidRPr="007C3DDF">
                <w:rPr>
                  <w:rFonts w:ascii="Times New Roman" w:hAnsi="Times New Roman" w:cs="Times New Roman"/>
                  <w:spacing w:val="-2"/>
                  <w:sz w:val="24"/>
                  <w:szCs w:val="24"/>
                </w:rPr>
                <w:t>ServerSocket</w:t>
              </w:r>
              <w:proofErr w:type="spellEnd"/>
            </w:hyperlink>
          </w:p>
        </w:tc>
        <w:tc>
          <w:tcPr>
            <w:tcW w:w="7018" w:type="dxa"/>
          </w:tcPr>
          <w:p w:rsidR="00005100" w:rsidRPr="007C3DDF" w:rsidRDefault="00000000">
            <w:pPr>
              <w:pStyle w:val="TableParagraph"/>
              <w:rPr>
                <w:rFonts w:ascii="Times New Roman" w:hAnsi="Times New Roman" w:cs="Times New Roman"/>
                <w:sz w:val="24"/>
                <w:szCs w:val="24"/>
              </w:rPr>
            </w:pPr>
            <w:r w:rsidRPr="007C3DDF">
              <w:rPr>
                <w:rFonts w:ascii="Times New Roman" w:hAnsi="Times New Roman" w:cs="Times New Roman"/>
                <w:sz w:val="24"/>
                <w:szCs w:val="24"/>
              </w:rPr>
              <w:t>This</w:t>
            </w:r>
            <w:r w:rsidRPr="007C3DDF">
              <w:rPr>
                <w:rFonts w:ascii="Times New Roman" w:hAnsi="Times New Roman" w:cs="Times New Roman"/>
                <w:spacing w:val="-3"/>
                <w:sz w:val="24"/>
                <w:szCs w:val="24"/>
              </w:rPr>
              <w:t xml:space="preserve"> </w:t>
            </w:r>
            <w:r w:rsidRPr="007C3DDF">
              <w:rPr>
                <w:rFonts w:ascii="Times New Roman" w:hAnsi="Times New Roman" w:cs="Times New Roman"/>
                <w:sz w:val="24"/>
                <w:szCs w:val="24"/>
              </w:rPr>
              <w:t>class</w:t>
            </w:r>
            <w:r w:rsidRPr="007C3DDF">
              <w:rPr>
                <w:rFonts w:ascii="Times New Roman" w:hAnsi="Times New Roman" w:cs="Times New Roman"/>
                <w:spacing w:val="-2"/>
                <w:sz w:val="24"/>
                <w:szCs w:val="24"/>
              </w:rPr>
              <w:t xml:space="preserve"> </w:t>
            </w:r>
            <w:r w:rsidRPr="007C3DDF">
              <w:rPr>
                <w:rFonts w:ascii="Times New Roman" w:hAnsi="Times New Roman" w:cs="Times New Roman"/>
                <w:sz w:val="24"/>
                <w:szCs w:val="24"/>
              </w:rPr>
              <w:t>implements</w:t>
            </w:r>
            <w:r w:rsidRPr="007C3DDF">
              <w:rPr>
                <w:rFonts w:ascii="Times New Roman" w:hAnsi="Times New Roman" w:cs="Times New Roman"/>
                <w:spacing w:val="-2"/>
                <w:sz w:val="24"/>
                <w:szCs w:val="24"/>
              </w:rPr>
              <w:t xml:space="preserve"> </w:t>
            </w:r>
            <w:r w:rsidRPr="007C3DDF">
              <w:rPr>
                <w:rFonts w:ascii="Times New Roman" w:hAnsi="Times New Roman" w:cs="Times New Roman"/>
                <w:sz w:val="24"/>
                <w:szCs w:val="24"/>
              </w:rPr>
              <w:t>server</w:t>
            </w:r>
            <w:r w:rsidRPr="007C3DDF">
              <w:rPr>
                <w:rFonts w:ascii="Times New Roman" w:hAnsi="Times New Roman" w:cs="Times New Roman"/>
                <w:spacing w:val="-3"/>
                <w:sz w:val="24"/>
                <w:szCs w:val="24"/>
              </w:rPr>
              <w:t xml:space="preserve"> </w:t>
            </w:r>
            <w:r w:rsidRPr="007C3DDF">
              <w:rPr>
                <w:rFonts w:ascii="Times New Roman" w:hAnsi="Times New Roman" w:cs="Times New Roman"/>
                <w:spacing w:val="-2"/>
                <w:sz w:val="24"/>
                <w:szCs w:val="24"/>
              </w:rPr>
              <w:t>sockets.</w:t>
            </w:r>
          </w:p>
        </w:tc>
      </w:tr>
      <w:tr w:rsidR="00005100" w:rsidRPr="007C3DDF">
        <w:trPr>
          <w:trHeight w:val="677"/>
        </w:trPr>
        <w:tc>
          <w:tcPr>
            <w:tcW w:w="2518" w:type="dxa"/>
          </w:tcPr>
          <w:p w:rsidR="00005100" w:rsidRPr="007C3DDF" w:rsidRDefault="00000000">
            <w:pPr>
              <w:pStyle w:val="TableParagraph"/>
              <w:spacing w:before="44"/>
              <w:ind w:left="105"/>
              <w:rPr>
                <w:rFonts w:ascii="Times New Roman" w:hAnsi="Times New Roman" w:cs="Times New Roman"/>
                <w:sz w:val="24"/>
                <w:szCs w:val="24"/>
              </w:rPr>
            </w:pPr>
            <w:hyperlink r:id="rId49">
              <w:r w:rsidRPr="007C3DDF">
                <w:rPr>
                  <w:rFonts w:ascii="Times New Roman" w:hAnsi="Times New Roman" w:cs="Times New Roman"/>
                  <w:spacing w:val="-2"/>
                  <w:sz w:val="24"/>
                  <w:szCs w:val="24"/>
                </w:rPr>
                <w:t>Socket</w:t>
              </w:r>
            </w:hyperlink>
          </w:p>
        </w:tc>
        <w:tc>
          <w:tcPr>
            <w:tcW w:w="7018" w:type="dxa"/>
          </w:tcPr>
          <w:p w:rsidR="00005100" w:rsidRPr="007C3DDF" w:rsidRDefault="00000000">
            <w:pPr>
              <w:pStyle w:val="TableParagraph"/>
              <w:spacing w:before="44"/>
              <w:rPr>
                <w:rFonts w:ascii="Times New Roman" w:hAnsi="Times New Roman" w:cs="Times New Roman"/>
                <w:sz w:val="24"/>
                <w:szCs w:val="24"/>
              </w:rPr>
            </w:pPr>
            <w:r w:rsidRPr="007C3DDF">
              <w:rPr>
                <w:rFonts w:ascii="Times New Roman" w:hAnsi="Times New Roman" w:cs="Times New Roman"/>
                <w:sz w:val="24"/>
                <w:szCs w:val="24"/>
              </w:rPr>
              <w:t>This</w:t>
            </w:r>
            <w:r w:rsidRPr="007C3DDF">
              <w:rPr>
                <w:rFonts w:ascii="Times New Roman" w:hAnsi="Times New Roman" w:cs="Times New Roman"/>
                <w:spacing w:val="-5"/>
                <w:sz w:val="24"/>
                <w:szCs w:val="24"/>
              </w:rPr>
              <w:t xml:space="preserve"> </w:t>
            </w:r>
            <w:r w:rsidRPr="007C3DDF">
              <w:rPr>
                <w:rFonts w:ascii="Times New Roman" w:hAnsi="Times New Roman" w:cs="Times New Roman"/>
                <w:sz w:val="24"/>
                <w:szCs w:val="24"/>
              </w:rPr>
              <w:t>class</w:t>
            </w:r>
            <w:r w:rsidRPr="007C3DDF">
              <w:rPr>
                <w:rFonts w:ascii="Times New Roman" w:hAnsi="Times New Roman" w:cs="Times New Roman"/>
                <w:spacing w:val="-5"/>
                <w:sz w:val="24"/>
                <w:szCs w:val="24"/>
              </w:rPr>
              <w:t xml:space="preserve"> </w:t>
            </w:r>
            <w:r w:rsidRPr="007C3DDF">
              <w:rPr>
                <w:rFonts w:ascii="Times New Roman" w:hAnsi="Times New Roman" w:cs="Times New Roman"/>
                <w:sz w:val="24"/>
                <w:szCs w:val="24"/>
              </w:rPr>
              <w:t>implements</w:t>
            </w:r>
            <w:r w:rsidRPr="007C3DDF">
              <w:rPr>
                <w:rFonts w:ascii="Times New Roman" w:hAnsi="Times New Roman" w:cs="Times New Roman"/>
                <w:spacing w:val="-5"/>
                <w:sz w:val="24"/>
                <w:szCs w:val="24"/>
              </w:rPr>
              <w:t xml:space="preserve"> </w:t>
            </w:r>
            <w:r w:rsidRPr="007C3DDF">
              <w:rPr>
                <w:rFonts w:ascii="Times New Roman" w:hAnsi="Times New Roman" w:cs="Times New Roman"/>
                <w:sz w:val="24"/>
                <w:szCs w:val="24"/>
              </w:rPr>
              <w:t>client</w:t>
            </w:r>
            <w:r w:rsidRPr="007C3DDF">
              <w:rPr>
                <w:rFonts w:ascii="Times New Roman" w:hAnsi="Times New Roman" w:cs="Times New Roman"/>
                <w:spacing w:val="-6"/>
                <w:sz w:val="24"/>
                <w:szCs w:val="24"/>
              </w:rPr>
              <w:t xml:space="preserve"> </w:t>
            </w:r>
            <w:r w:rsidRPr="007C3DDF">
              <w:rPr>
                <w:rFonts w:ascii="Times New Roman" w:hAnsi="Times New Roman" w:cs="Times New Roman"/>
                <w:sz w:val="24"/>
                <w:szCs w:val="24"/>
              </w:rPr>
              <w:t>sockets</w:t>
            </w:r>
            <w:r w:rsidRPr="007C3DDF">
              <w:rPr>
                <w:rFonts w:ascii="Times New Roman" w:hAnsi="Times New Roman" w:cs="Times New Roman"/>
                <w:spacing w:val="-5"/>
                <w:sz w:val="24"/>
                <w:szCs w:val="24"/>
              </w:rPr>
              <w:t xml:space="preserve"> </w:t>
            </w:r>
            <w:r w:rsidRPr="007C3DDF">
              <w:rPr>
                <w:rFonts w:ascii="Times New Roman" w:hAnsi="Times New Roman" w:cs="Times New Roman"/>
                <w:sz w:val="24"/>
                <w:szCs w:val="24"/>
              </w:rPr>
              <w:t>(also</w:t>
            </w:r>
            <w:r w:rsidRPr="007C3DDF">
              <w:rPr>
                <w:rFonts w:ascii="Times New Roman" w:hAnsi="Times New Roman" w:cs="Times New Roman"/>
                <w:spacing w:val="-6"/>
                <w:sz w:val="24"/>
                <w:szCs w:val="24"/>
              </w:rPr>
              <w:t xml:space="preserve"> </w:t>
            </w:r>
            <w:r w:rsidRPr="007C3DDF">
              <w:rPr>
                <w:rFonts w:ascii="Times New Roman" w:hAnsi="Times New Roman" w:cs="Times New Roman"/>
                <w:sz w:val="24"/>
                <w:szCs w:val="24"/>
              </w:rPr>
              <w:t>called</w:t>
            </w:r>
            <w:r w:rsidRPr="007C3DDF">
              <w:rPr>
                <w:rFonts w:ascii="Times New Roman" w:hAnsi="Times New Roman" w:cs="Times New Roman"/>
                <w:spacing w:val="-6"/>
                <w:sz w:val="24"/>
                <w:szCs w:val="24"/>
              </w:rPr>
              <w:t xml:space="preserve"> </w:t>
            </w:r>
            <w:r w:rsidRPr="007C3DDF">
              <w:rPr>
                <w:rFonts w:ascii="Times New Roman" w:hAnsi="Times New Roman" w:cs="Times New Roman"/>
                <w:sz w:val="24"/>
                <w:szCs w:val="24"/>
              </w:rPr>
              <w:t xml:space="preserve">just </w:t>
            </w:r>
            <w:r w:rsidRPr="007C3DDF">
              <w:rPr>
                <w:rFonts w:ascii="Times New Roman" w:hAnsi="Times New Roman" w:cs="Times New Roman"/>
                <w:spacing w:val="-2"/>
                <w:sz w:val="24"/>
                <w:szCs w:val="24"/>
              </w:rPr>
              <w:t>"sockets").</w:t>
            </w:r>
          </w:p>
        </w:tc>
      </w:tr>
      <w:tr w:rsidR="00005100" w:rsidRPr="007C3DDF">
        <w:trPr>
          <w:trHeight w:val="678"/>
        </w:trPr>
        <w:tc>
          <w:tcPr>
            <w:tcW w:w="2518" w:type="dxa"/>
          </w:tcPr>
          <w:p w:rsidR="00005100" w:rsidRPr="007C3DDF" w:rsidRDefault="00000000">
            <w:pPr>
              <w:pStyle w:val="TableParagraph"/>
              <w:ind w:left="105"/>
              <w:rPr>
                <w:rFonts w:ascii="Times New Roman" w:hAnsi="Times New Roman" w:cs="Times New Roman"/>
                <w:sz w:val="24"/>
                <w:szCs w:val="24"/>
              </w:rPr>
            </w:pPr>
            <w:hyperlink r:id="rId50">
              <w:proofErr w:type="spellStart"/>
              <w:r w:rsidRPr="007C3DDF">
                <w:rPr>
                  <w:rFonts w:ascii="Times New Roman" w:hAnsi="Times New Roman" w:cs="Times New Roman"/>
                  <w:spacing w:val="-2"/>
                  <w:sz w:val="24"/>
                  <w:szCs w:val="24"/>
                </w:rPr>
                <w:t>SocketAddress</w:t>
              </w:r>
              <w:proofErr w:type="spellEnd"/>
            </w:hyperlink>
          </w:p>
        </w:tc>
        <w:tc>
          <w:tcPr>
            <w:tcW w:w="7018" w:type="dxa"/>
          </w:tcPr>
          <w:p w:rsidR="00005100" w:rsidRPr="007C3DDF" w:rsidRDefault="00000000">
            <w:pPr>
              <w:pStyle w:val="TableParagraph"/>
              <w:rPr>
                <w:rFonts w:ascii="Times New Roman" w:hAnsi="Times New Roman" w:cs="Times New Roman"/>
                <w:sz w:val="24"/>
                <w:szCs w:val="24"/>
              </w:rPr>
            </w:pPr>
            <w:r w:rsidRPr="007C3DDF">
              <w:rPr>
                <w:rFonts w:ascii="Times New Roman" w:hAnsi="Times New Roman" w:cs="Times New Roman"/>
                <w:sz w:val="24"/>
                <w:szCs w:val="24"/>
              </w:rPr>
              <w:t>This</w:t>
            </w:r>
            <w:r w:rsidRPr="007C3DDF">
              <w:rPr>
                <w:rFonts w:ascii="Times New Roman" w:hAnsi="Times New Roman" w:cs="Times New Roman"/>
                <w:spacing w:val="-5"/>
                <w:sz w:val="24"/>
                <w:szCs w:val="24"/>
              </w:rPr>
              <w:t xml:space="preserve"> </w:t>
            </w:r>
            <w:r w:rsidRPr="007C3DDF">
              <w:rPr>
                <w:rFonts w:ascii="Times New Roman" w:hAnsi="Times New Roman" w:cs="Times New Roman"/>
                <w:sz w:val="24"/>
                <w:szCs w:val="24"/>
              </w:rPr>
              <w:t>class</w:t>
            </w:r>
            <w:r w:rsidRPr="007C3DDF">
              <w:rPr>
                <w:rFonts w:ascii="Times New Roman" w:hAnsi="Times New Roman" w:cs="Times New Roman"/>
                <w:spacing w:val="-5"/>
                <w:sz w:val="24"/>
                <w:szCs w:val="24"/>
              </w:rPr>
              <w:t xml:space="preserve"> </w:t>
            </w:r>
            <w:r w:rsidRPr="007C3DDF">
              <w:rPr>
                <w:rFonts w:ascii="Times New Roman" w:hAnsi="Times New Roman" w:cs="Times New Roman"/>
                <w:sz w:val="24"/>
                <w:szCs w:val="24"/>
              </w:rPr>
              <w:t>represents</w:t>
            </w:r>
            <w:r w:rsidRPr="007C3DDF">
              <w:rPr>
                <w:rFonts w:ascii="Times New Roman" w:hAnsi="Times New Roman" w:cs="Times New Roman"/>
                <w:spacing w:val="-5"/>
                <w:sz w:val="24"/>
                <w:szCs w:val="24"/>
              </w:rPr>
              <w:t xml:space="preserve"> </w:t>
            </w:r>
            <w:r w:rsidRPr="007C3DDF">
              <w:rPr>
                <w:rFonts w:ascii="Times New Roman" w:hAnsi="Times New Roman" w:cs="Times New Roman"/>
                <w:sz w:val="24"/>
                <w:szCs w:val="24"/>
              </w:rPr>
              <w:t>a</w:t>
            </w:r>
            <w:r w:rsidRPr="007C3DDF">
              <w:rPr>
                <w:rFonts w:ascii="Times New Roman" w:hAnsi="Times New Roman" w:cs="Times New Roman"/>
                <w:spacing w:val="-5"/>
                <w:sz w:val="24"/>
                <w:szCs w:val="24"/>
              </w:rPr>
              <w:t xml:space="preserve"> </w:t>
            </w:r>
            <w:r w:rsidRPr="007C3DDF">
              <w:rPr>
                <w:rFonts w:ascii="Times New Roman" w:hAnsi="Times New Roman" w:cs="Times New Roman"/>
                <w:sz w:val="24"/>
                <w:szCs w:val="24"/>
              </w:rPr>
              <w:t>Socket</w:t>
            </w:r>
            <w:r w:rsidRPr="007C3DDF">
              <w:rPr>
                <w:rFonts w:ascii="Times New Roman" w:hAnsi="Times New Roman" w:cs="Times New Roman"/>
                <w:spacing w:val="-6"/>
                <w:sz w:val="24"/>
                <w:szCs w:val="24"/>
              </w:rPr>
              <w:t xml:space="preserve"> </w:t>
            </w:r>
            <w:r w:rsidRPr="007C3DDF">
              <w:rPr>
                <w:rFonts w:ascii="Times New Roman" w:hAnsi="Times New Roman" w:cs="Times New Roman"/>
                <w:sz w:val="24"/>
                <w:szCs w:val="24"/>
              </w:rPr>
              <w:t>Address</w:t>
            </w:r>
            <w:r w:rsidRPr="007C3DDF">
              <w:rPr>
                <w:rFonts w:ascii="Times New Roman" w:hAnsi="Times New Roman" w:cs="Times New Roman"/>
                <w:spacing w:val="-5"/>
                <w:sz w:val="24"/>
                <w:szCs w:val="24"/>
              </w:rPr>
              <w:t xml:space="preserve"> </w:t>
            </w:r>
            <w:r w:rsidRPr="007C3DDF">
              <w:rPr>
                <w:rFonts w:ascii="Times New Roman" w:hAnsi="Times New Roman" w:cs="Times New Roman"/>
                <w:sz w:val="24"/>
                <w:szCs w:val="24"/>
              </w:rPr>
              <w:t>with</w:t>
            </w:r>
            <w:r w:rsidRPr="007C3DDF">
              <w:rPr>
                <w:rFonts w:ascii="Times New Roman" w:hAnsi="Times New Roman" w:cs="Times New Roman"/>
                <w:spacing w:val="-6"/>
                <w:sz w:val="24"/>
                <w:szCs w:val="24"/>
              </w:rPr>
              <w:t xml:space="preserve"> </w:t>
            </w:r>
            <w:r w:rsidRPr="007C3DDF">
              <w:rPr>
                <w:rFonts w:ascii="Times New Roman" w:hAnsi="Times New Roman" w:cs="Times New Roman"/>
                <w:sz w:val="24"/>
                <w:szCs w:val="24"/>
              </w:rPr>
              <w:t>no</w:t>
            </w:r>
            <w:r w:rsidRPr="007C3DDF">
              <w:rPr>
                <w:rFonts w:ascii="Times New Roman" w:hAnsi="Times New Roman" w:cs="Times New Roman"/>
                <w:spacing w:val="-6"/>
                <w:sz w:val="24"/>
                <w:szCs w:val="24"/>
              </w:rPr>
              <w:t xml:space="preserve"> </w:t>
            </w:r>
            <w:r w:rsidRPr="007C3DDF">
              <w:rPr>
                <w:rFonts w:ascii="Times New Roman" w:hAnsi="Times New Roman" w:cs="Times New Roman"/>
                <w:sz w:val="24"/>
                <w:szCs w:val="24"/>
              </w:rPr>
              <w:t xml:space="preserve">protocol </w:t>
            </w:r>
            <w:r w:rsidRPr="007C3DDF">
              <w:rPr>
                <w:rFonts w:ascii="Times New Roman" w:hAnsi="Times New Roman" w:cs="Times New Roman"/>
                <w:spacing w:val="-2"/>
                <w:sz w:val="24"/>
                <w:szCs w:val="24"/>
              </w:rPr>
              <w:t>attachment.</w:t>
            </w:r>
          </w:p>
        </w:tc>
      </w:tr>
      <w:tr w:rsidR="00005100" w:rsidRPr="007C3DDF">
        <w:trPr>
          <w:trHeight w:val="678"/>
        </w:trPr>
        <w:tc>
          <w:tcPr>
            <w:tcW w:w="2518" w:type="dxa"/>
          </w:tcPr>
          <w:p w:rsidR="00005100" w:rsidRPr="007C3DDF" w:rsidRDefault="00000000">
            <w:pPr>
              <w:pStyle w:val="TableParagraph"/>
              <w:ind w:left="105"/>
              <w:rPr>
                <w:rFonts w:ascii="Times New Roman" w:hAnsi="Times New Roman" w:cs="Times New Roman"/>
                <w:sz w:val="24"/>
                <w:szCs w:val="24"/>
              </w:rPr>
            </w:pPr>
            <w:hyperlink r:id="rId51">
              <w:proofErr w:type="spellStart"/>
              <w:r w:rsidRPr="007C3DDF">
                <w:rPr>
                  <w:rFonts w:ascii="Times New Roman" w:hAnsi="Times New Roman" w:cs="Times New Roman"/>
                  <w:spacing w:val="-2"/>
                  <w:sz w:val="24"/>
                  <w:szCs w:val="24"/>
                </w:rPr>
                <w:t>SocketImpl</w:t>
              </w:r>
              <w:proofErr w:type="spellEnd"/>
            </w:hyperlink>
          </w:p>
        </w:tc>
        <w:tc>
          <w:tcPr>
            <w:tcW w:w="7018" w:type="dxa"/>
          </w:tcPr>
          <w:p w:rsidR="00005100" w:rsidRPr="007C3DDF" w:rsidRDefault="00000000">
            <w:pPr>
              <w:pStyle w:val="TableParagraph"/>
              <w:rPr>
                <w:rFonts w:ascii="Times New Roman" w:hAnsi="Times New Roman" w:cs="Times New Roman"/>
                <w:sz w:val="24"/>
                <w:szCs w:val="24"/>
              </w:rPr>
            </w:pPr>
            <w:r w:rsidRPr="007C3DDF">
              <w:rPr>
                <w:rFonts w:ascii="Times New Roman" w:hAnsi="Times New Roman" w:cs="Times New Roman"/>
                <w:sz w:val="24"/>
                <w:szCs w:val="24"/>
              </w:rPr>
              <w:t>The</w:t>
            </w:r>
            <w:r w:rsidRPr="007C3DDF">
              <w:rPr>
                <w:rFonts w:ascii="Times New Roman" w:hAnsi="Times New Roman" w:cs="Times New Roman"/>
                <w:spacing w:val="-5"/>
                <w:sz w:val="24"/>
                <w:szCs w:val="24"/>
              </w:rPr>
              <w:t xml:space="preserve"> </w:t>
            </w:r>
            <w:r w:rsidRPr="007C3DDF">
              <w:rPr>
                <w:rFonts w:ascii="Times New Roman" w:hAnsi="Times New Roman" w:cs="Times New Roman"/>
                <w:sz w:val="24"/>
                <w:szCs w:val="24"/>
              </w:rPr>
              <w:t>abstract</w:t>
            </w:r>
            <w:r w:rsidRPr="007C3DDF">
              <w:rPr>
                <w:rFonts w:ascii="Times New Roman" w:hAnsi="Times New Roman" w:cs="Times New Roman"/>
                <w:spacing w:val="-5"/>
                <w:sz w:val="24"/>
                <w:szCs w:val="24"/>
              </w:rPr>
              <w:t xml:space="preserve"> </w:t>
            </w:r>
            <w:r w:rsidRPr="007C3DDF">
              <w:rPr>
                <w:rFonts w:ascii="Times New Roman" w:hAnsi="Times New Roman" w:cs="Times New Roman"/>
                <w:sz w:val="24"/>
                <w:szCs w:val="24"/>
              </w:rPr>
              <w:t>class</w:t>
            </w:r>
            <w:r w:rsidRPr="007C3DDF">
              <w:rPr>
                <w:rFonts w:ascii="Times New Roman" w:hAnsi="Times New Roman" w:cs="Times New Roman"/>
                <w:spacing w:val="-4"/>
                <w:sz w:val="24"/>
                <w:szCs w:val="24"/>
              </w:rPr>
              <w:t xml:space="preserve"> </w:t>
            </w:r>
            <w:proofErr w:type="spellStart"/>
            <w:r w:rsidRPr="007C3DDF">
              <w:rPr>
                <w:rFonts w:ascii="Times New Roman" w:hAnsi="Times New Roman" w:cs="Times New Roman"/>
                <w:sz w:val="24"/>
                <w:szCs w:val="24"/>
              </w:rPr>
              <w:t>SocketImpl</w:t>
            </w:r>
            <w:proofErr w:type="spellEnd"/>
            <w:r w:rsidRPr="007C3DDF">
              <w:rPr>
                <w:rFonts w:ascii="Times New Roman" w:hAnsi="Times New Roman" w:cs="Times New Roman"/>
                <w:spacing w:val="-5"/>
                <w:sz w:val="24"/>
                <w:szCs w:val="24"/>
              </w:rPr>
              <w:t xml:space="preserve"> </w:t>
            </w:r>
            <w:r w:rsidRPr="007C3DDF">
              <w:rPr>
                <w:rFonts w:ascii="Times New Roman" w:hAnsi="Times New Roman" w:cs="Times New Roman"/>
                <w:sz w:val="24"/>
                <w:szCs w:val="24"/>
              </w:rPr>
              <w:t>is</w:t>
            </w:r>
            <w:r w:rsidRPr="007C3DDF">
              <w:rPr>
                <w:rFonts w:ascii="Times New Roman" w:hAnsi="Times New Roman" w:cs="Times New Roman"/>
                <w:spacing w:val="-3"/>
                <w:sz w:val="24"/>
                <w:szCs w:val="24"/>
              </w:rPr>
              <w:t xml:space="preserve"> </w:t>
            </w:r>
            <w:r w:rsidRPr="007C3DDF">
              <w:rPr>
                <w:rFonts w:ascii="Times New Roman" w:hAnsi="Times New Roman" w:cs="Times New Roman"/>
                <w:sz w:val="24"/>
                <w:szCs w:val="24"/>
              </w:rPr>
              <w:t>a</w:t>
            </w:r>
            <w:r w:rsidRPr="007C3DDF">
              <w:rPr>
                <w:rFonts w:ascii="Times New Roman" w:hAnsi="Times New Roman" w:cs="Times New Roman"/>
                <w:spacing w:val="-4"/>
                <w:sz w:val="24"/>
                <w:szCs w:val="24"/>
              </w:rPr>
              <w:t xml:space="preserve"> </w:t>
            </w:r>
            <w:r w:rsidRPr="007C3DDF">
              <w:rPr>
                <w:rFonts w:ascii="Times New Roman" w:hAnsi="Times New Roman" w:cs="Times New Roman"/>
                <w:sz w:val="24"/>
                <w:szCs w:val="24"/>
              </w:rPr>
              <w:t>common</w:t>
            </w:r>
            <w:r w:rsidRPr="007C3DDF">
              <w:rPr>
                <w:rFonts w:ascii="Times New Roman" w:hAnsi="Times New Roman" w:cs="Times New Roman"/>
                <w:spacing w:val="-5"/>
                <w:sz w:val="24"/>
                <w:szCs w:val="24"/>
              </w:rPr>
              <w:t xml:space="preserve"> </w:t>
            </w:r>
            <w:r w:rsidRPr="007C3DDF">
              <w:rPr>
                <w:rFonts w:ascii="Times New Roman" w:hAnsi="Times New Roman" w:cs="Times New Roman"/>
                <w:sz w:val="24"/>
                <w:szCs w:val="24"/>
              </w:rPr>
              <w:t>superclass</w:t>
            </w:r>
            <w:r w:rsidRPr="007C3DDF">
              <w:rPr>
                <w:rFonts w:ascii="Times New Roman" w:hAnsi="Times New Roman" w:cs="Times New Roman"/>
                <w:spacing w:val="-4"/>
                <w:sz w:val="24"/>
                <w:szCs w:val="24"/>
              </w:rPr>
              <w:t xml:space="preserve"> </w:t>
            </w:r>
            <w:r w:rsidRPr="007C3DDF">
              <w:rPr>
                <w:rFonts w:ascii="Times New Roman" w:hAnsi="Times New Roman" w:cs="Times New Roman"/>
                <w:sz w:val="24"/>
                <w:szCs w:val="24"/>
              </w:rPr>
              <w:t>of</w:t>
            </w:r>
            <w:r w:rsidRPr="007C3DDF">
              <w:rPr>
                <w:rFonts w:ascii="Times New Roman" w:hAnsi="Times New Roman" w:cs="Times New Roman"/>
                <w:spacing w:val="-5"/>
                <w:sz w:val="24"/>
                <w:szCs w:val="24"/>
              </w:rPr>
              <w:t xml:space="preserve"> </w:t>
            </w:r>
            <w:r w:rsidRPr="007C3DDF">
              <w:rPr>
                <w:rFonts w:ascii="Times New Roman" w:hAnsi="Times New Roman" w:cs="Times New Roman"/>
                <w:sz w:val="24"/>
                <w:szCs w:val="24"/>
              </w:rPr>
              <w:t>all classes that actually implement sockets.</w:t>
            </w:r>
          </w:p>
        </w:tc>
      </w:tr>
      <w:tr w:rsidR="00005100" w:rsidRPr="007C3DDF">
        <w:trPr>
          <w:trHeight w:val="383"/>
        </w:trPr>
        <w:tc>
          <w:tcPr>
            <w:tcW w:w="2518" w:type="dxa"/>
          </w:tcPr>
          <w:p w:rsidR="00005100" w:rsidRPr="007C3DDF" w:rsidRDefault="00000000">
            <w:pPr>
              <w:pStyle w:val="TableParagraph"/>
              <w:ind w:left="105"/>
              <w:rPr>
                <w:rFonts w:ascii="Times New Roman" w:hAnsi="Times New Roman" w:cs="Times New Roman"/>
                <w:sz w:val="24"/>
                <w:szCs w:val="24"/>
              </w:rPr>
            </w:pPr>
            <w:hyperlink r:id="rId52">
              <w:proofErr w:type="spellStart"/>
              <w:r w:rsidRPr="007C3DDF">
                <w:rPr>
                  <w:rFonts w:ascii="Times New Roman" w:hAnsi="Times New Roman" w:cs="Times New Roman"/>
                  <w:spacing w:val="-2"/>
                  <w:sz w:val="24"/>
                  <w:szCs w:val="24"/>
                </w:rPr>
                <w:t>SocketPermission</w:t>
              </w:r>
              <w:proofErr w:type="spellEnd"/>
            </w:hyperlink>
          </w:p>
        </w:tc>
        <w:tc>
          <w:tcPr>
            <w:tcW w:w="7018" w:type="dxa"/>
          </w:tcPr>
          <w:p w:rsidR="00005100" w:rsidRPr="007C3DDF" w:rsidRDefault="00000000">
            <w:pPr>
              <w:pStyle w:val="TableParagraph"/>
              <w:rPr>
                <w:rFonts w:ascii="Times New Roman" w:hAnsi="Times New Roman" w:cs="Times New Roman"/>
                <w:sz w:val="24"/>
                <w:szCs w:val="24"/>
              </w:rPr>
            </w:pPr>
            <w:r w:rsidRPr="007C3DDF">
              <w:rPr>
                <w:rFonts w:ascii="Times New Roman" w:hAnsi="Times New Roman" w:cs="Times New Roman"/>
                <w:sz w:val="24"/>
                <w:szCs w:val="24"/>
              </w:rPr>
              <w:t>This</w:t>
            </w:r>
            <w:r w:rsidRPr="007C3DDF">
              <w:rPr>
                <w:rFonts w:ascii="Times New Roman" w:hAnsi="Times New Roman" w:cs="Times New Roman"/>
                <w:spacing w:val="-4"/>
                <w:sz w:val="24"/>
                <w:szCs w:val="24"/>
              </w:rPr>
              <w:t xml:space="preserve"> </w:t>
            </w:r>
            <w:r w:rsidRPr="007C3DDF">
              <w:rPr>
                <w:rFonts w:ascii="Times New Roman" w:hAnsi="Times New Roman" w:cs="Times New Roman"/>
                <w:sz w:val="24"/>
                <w:szCs w:val="24"/>
              </w:rPr>
              <w:t>class</w:t>
            </w:r>
            <w:r w:rsidRPr="007C3DDF">
              <w:rPr>
                <w:rFonts w:ascii="Times New Roman" w:hAnsi="Times New Roman" w:cs="Times New Roman"/>
                <w:spacing w:val="-1"/>
                <w:sz w:val="24"/>
                <w:szCs w:val="24"/>
              </w:rPr>
              <w:t xml:space="preserve"> </w:t>
            </w:r>
            <w:r w:rsidRPr="007C3DDF">
              <w:rPr>
                <w:rFonts w:ascii="Times New Roman" w:hAnsi="Times New Roman" w:cs="Times New Roman"/>
                <w:sz w:val="24"/>
                <w:szCs w:val="24"/>
              </w:rPr>
              <w:t>represents</w:t>
            </w:r>
            <w:r w:rsidRPr="007C3DDF">
              <w:rPr>
                <w:rFonts w:ascii="Times New Roman" w:hAnsi="Times New Roman" w:cs="Times New Roman"/>
                <w:spacing w:val="-2"/>
                <w:sz w:val="24"/>
                <w:szCs w:val="24"/>
              </w:rPr>
              <w:t xml:space="preserve"> </w:t>
            </w:r>
            <w:r w:rsidRPr="007C3DDF">
              <w:rPr>
                <w:rFonts w:ascii="Times New Roman" w:hAnsi="Times New Roman" w:cs="Times New Roman"/>
                <w:sz w:val="24"/>
                <w:szCs w:val="24"/>
              </w:rPr>
              <w:t>access</w:t>
            </w:r>
            <w:r w:rsidRPr="007C3DDF">
              <w:rPr>
                <w:rFonts w:ascii="Times New Roman" w:hAnsi="Times New Roman" w:cs="Times New Roman"/>
                <w:spacing w:val="-1"/>
                <w:sz w:val="24"/>
                <w:szCs w:val="24"/>
              </w:rPr>
              <w:t xml:space="preserve"> </w:t>
            </w:r>
            <w:r w:rsidRPr="007C3DDF">
              <w:rPr>
                <w:rFonts w:ascii="Times New Roman" w:hAnsi="Times New Roman" w:cs="Times New Roman"/>
                <w:sz w:val="24"/>
                <w:szCs w:val="24"/>
              </w:rPr>
              <w:t>to</w:t>
            </w:r>
            <w:r w:rsidRPr="007C3DDF">
              <w:rPr>
                <w:rFonts w:ascii="Times New Roman" w:hAnsi="Times New Roman" w:cs="Times New Roman"/>
                <w:spacing w:val="-2"/>
                <w:sz w:val="24"/>
                <w:szCs w:val="24"/>
              </w:rPr>
              <w:t xml:space="preserve"> </w:t>
            </w:r>
            <w:r w:rsidRPr="007C3DDF">
              <w:rPr>
                <w:rFonts w:ascii="Times New Roman" w:hAnsi="Times New Roman" w:cs="Times New Roman"/>
                <w:sz w:val="24"/>
                <w:szCs w:val="24"/>
              </w:rPr>
              <w:t>a</w:t>
            </w:r>
            <w:r w:rsidRPr="007C3DDF">
              <w:rPr>
                <w:rFonts w:ascii="Times New Roman" w:hAnsi="Times New Roman" w:cs="Times New Roman"/>
                <w:spacing w:val="-2"/>
                <w:sz w:val="24"/>
                <w:szCs w:val="24"/>
              </w:rPr>
              <w:t xml:space="preserve"> </w:t>
            </w:r>
            <w:r w:rsidRPr="007C3DDF">
              <w:rPr>
                <w:rFonts w:ascii="Times New Roman" w:hAnsi="Times New Roman" w:cs="Times New Roman"/>
                <w:sz w:val="24"/>
                <w:szCs w:val="24"/>
              </w:rPr>
              <w:t>network</w:t>
            </w:r>
            <w:r w:rsidRPr="007C3DDF">
              <w:rPr>
                <w:rFonts w:ascii="Times New Roman" w:hAnsi="Times New Roman" w:cs="Times New Roman"/>
                <w:spacing w:val="-2"/>
                <w:sz w:val="24"/>
                <w:szCs w:val="24"/>
              </w:rPr>
              <w:t xml:space="preserve"> </w:t>
            </w:r>
            <w:r w:rsidRPr="007C3DDF">
              <w:rPr>
                <w:rFonts w:ascii="Times New Roman" w:hAnsi="Times New Roman" w:cs="Times New Roman"/>
                <w:sz w:val="24"/>
                <w:szCs w:val="24"/>
              </w:rPr>
              <w:t>via</w:t>
            </w:r>
            <w:r w:rsidRPr="007C3DDF">
              <w:rPr>
                <w:rFonts w:ascii="Times New Roman" w:hAnsi="Times New Roman" w:cs="Times New Roman"/>
                <w:spacing w:val="-2"/>
                <w:sz w:val="24"/>
                <w:szCs w:val="24"/>
              </w:rPr>
              <w:t xml:space="preserve"> sockets.</w:t>
            </w:r>
          </w:p>
        </w:tc>
      </w:tr>
      <w:tr w:rsidR="00005100" w:rsidRPr="007C3DDF">
        <w:trPr>
          <w:trHeight w:val="678"/>
        </w:trPr>
        <w:tc>
          <w:tcPr>
            <w:tcW w:w="2518" w:type="dxa"/>
          </w:tcPr>
          <w:p w:rsidR="00005100" w:rsidRPr="007C3DDF" w:rsidRDefault="00000000">
            <w:pPr>
              <w:pStyle w:val="TableParagraph"/>
              <w:ind w:left="105"/>
              <w:rPr>
                <w:rFonts w:ascii="Times New Roman" w:hAnsi="Times New Roman" w:cs="Times New Roman"/>
                <w:sz w:val="24"/>
                <w:szCs w:val="24"/>
              </w:rPr>
            </w:pPr>
            <w:hyperlink r:id="rId53">
              <w:proofErr w:type="spellStart"/>
              <w:r w:rsidRPr="007C3DDF">
                <w:rPr>
                  <w:rFonts w:ascii="Times New Roman" w:hAnsi="Times New Roman" w:cs="Times New Roman"/>
                  <w:spacing w:val="-2"/>
                  <w:sz w:val="24"/>
                  <w:szCs w:val="24"/>
                </w:rPr>
                <w:t>StandardSocketOpt</w:t>
              </w:r>
              <w:proofErr w:type="spellEnd"/>
            </w:hyperlink>
            <w:r w:rsidRPr="007C3DDF">
              <w:rPr>
                <w:rFonts w:ascii="Times New Roman" w:hAnsi="Times New Roman" w:cs="Times New Roman"/>
                <w:spacing w:val="-2"/>
                <w:sz w:val="24"/>
                <w:szCs w:val="24"/>
              </w:rPr>
              <w:t xml:space="preserve"> </w:t>
            </w:r>
            <w:hyperlink r:id="rId54">
              <w:r w:rsidRPr="007C3DDF">
                <w:rPr>
                  <w:rFonts w:ascii="Times New Roman" w:hAnsi="Times New Roman" w:cs="Times New Roman"/>
                  <w:spacing w:val="-4"/>
                  <w:sz w:val="24"/>
                  <w:szCs w:val="24"/>
                </w:rPr>
                <w:t>ions</w:t>
              </w:r>
            </w:hyperlink>
          </w:p>
        </w:tc>
        <w:tc>
          <w:tcPr>
            <w:tcW w:w="7018" w:type="dxa"/>
          </w:tcPr>
          <w:p w:rsidR="00005100" w:rsidRPr="007C3DDF" w:rsidRDefault="00000000">
            <w:pPr>
              <w:pStyle w:val="TableParagraph"/>
              <w:rPr>
                <w:rFonts w:ascii="Times New Roman" w:hAnsi="Times New Roman" w:cs="Times New Roman"/>
                <w:sz w:val="24"/>
                <w:szCs w:val="24"/>
              </w:rPr>
            </w:pPr>
            <w:r w:rsidRPr="007C3DDF">
              <w:rPr>
                <w:rFonts w:ascii="Times New Roman" w:hAnsi="Times New Roman" w:cs="Times New Roman"/>
                <w:sz w:val="24"/>
                <w:szCs w:val="24"/>
              </w:rPr>
              <w:t>Defines</w:t>
            </w:r>
            <w:r w:rsidRPr="007C3DDF">
              <w:rPr>
                <w:rFonts w:ascii="Times New Roman" w:hAnsi="Times New Roman" w:cs="Times New Roman"/>
                <w:spacing w:val="-4"/>
                <w:sz w:val="24"/>
                <w:szCs w:val="24"/>
              </w:rPr>
              <w:t xml:space="preserve"> </w:t>
            </w:r>
            <w:r w:rsidRPr="007C3DDF">
              <w:rPr>
                <w:rFonts w:ascii="Times New Roman" w:hAnsi="Times New Roman" w:cs="Times New Roman"/>
                <w:sz w:val="24"/>
                <w:szCs w:val="24"/>
              </w:rPr>
              <w:t>the</w:t>
            </w:r>
            <w:r w:rsidRPr="007C3DDF">
              <w:rPr>
                <w:rFonts w:ascii="Times New Roman" w:hAnsi="Times New Roman" w:cs="Times New Roman"/>
                <w:spacing w:val="-4"/>
                <w:sz w:val="24"/>
                <w:szCs w:val="24"/>
              </w:rPr>
              <w:t xml:space="preserve"> </w:t>
            </w:r>
            <w:r w:rsidRPr="007C3DDF">
              <w:rPr>
                <w:rFonts w:ascii="Times New Roman" w:hAnsi="Times New Roman" w:cs="Times New Roman"/>
                <w:sz w:val="24"/>
                <w:szCs w:val="24"/>
              </w:rPr>
              <w:t>standard</w:t>
            </w:r>
            <w:r w:rsidRPr="007C3DDF">
              <w:rPr>
                <w:rFonts w:ascii="Times New Roman" w:hAnsi="Times New Roman" w:cs="Times New Roman"/>
                <w:spacing w:val="-4"/>
                <w:sz w:val="24"/>
                <w:szCs w:val="24"/>
              </w:rPr>
              <w:t xml:space="preserve"> </w:t>
            </w:r>
            <w:r w:rsidRPr="007C3DDF">
              <w:rPr>
                <w:rFonts w:ascii="Times New Roman" w:hAnsi="Times New Roman" w:cs="Times New Roman"/>
                <w:sz w:val="24"/>
                <w:szCs w:val="24"/>
              </w:rPr>
              <w:t>socket</w:t>
            </w:r>
            <w:r w:rsidRPr="007C3DDF">
              <w:rPr>
                <w:rFonts w:ascii="Times New Roman" w:hAnsi="Times New Roman" w:cs="Times New Roman"/>
                <w:spacing w:val="-3"/>
                <w:sz w:val="24"/>
                <w:szCs w:val="24"/>
              </w:rPr>
              <w:t xml:space="preserve"> </w:t>
            </w:r>
            <w:r w:rsidRPr="007C3DDF">
              <w:rPr>
                <w:rFonts w:ascii="Times New Roman" w:hAnsi="Times New Roman" w:cs="Times New Roman"/>
                <w:spacing w:val="-2"/>
                <w:sz w:val="24"/>
                <w:szCs w:val="24"/>
              </w:rPr>
              <w:t>options.</w:t>
            </w:r>
          </w:p>
        </w:tc>
      </w:tr>
      <w:tr w:rsidR="00005100" w:rsidRPr="007C3DDF">
        <w:trPr>
          <w:trHeight w:val="384"/>
        </w:trPr>
        <w:tc>
          <w:tcPr>
            <w:tcW w:w="2518" w:type="dxa"/>
          </w:tcPr>
          <w:p w:rsidR="00005100" w:rsidRPr="007C3DDF" w:rsidRDefault="00000000">
            <w:pPr>
              <w:pStyle w:val="TableParagraph"/>
              <w:ind w:left="105"/>
              <w:rPr>
                <w:rFonts w:ascii="Times New Roman" w:hAnsi="Times New Roman" w:cs="Times New Roman"/>
                <w:sz w:val="24"/>
                <w:szCs w:val="24"/>
              </w:rPr>
            </w:pPr>
            <w:hyperlink r:id="rId55">
              <w:r w:rsidRPr="007C3DDF">
                <w:rPr>
                  <w:rFonts w:ascii="Times New Roman" w:hAnsi="Times New Roman" w:cs="Times New Roman"/>
                  <w:spacing w:val="-5"/>
                  <w:sz w:val="24"/>
                  <w:szCs w:val="24"/>
                </w:rPr>
                <w:t>URI</w:t>
              </w:r>
            </w:hyperlink>
          </w:p>
        </w:tc>
        <w:tc>
          <w:tcPr>
            <w:tcW w:w="7018" w:type="dxa"/>
          </w:tcPr>
          <w:p w:rsidR="00005100" w:rsidRPr="007C3DDF" w:rsidRDefault="00000000">
            <w:pPr>
              <w:pStyle w:val="TableParagraph"/>
              <w:rPr>
                <w:rFonts w:ascii="Times New Roman" w:hAnsi="Times New Roman" w:cs="Times New Roman"/>
                <w:sz w:val="24"/>
                <w:szCs w:val="24"/>
              </w:rPr>
            </w:pPr>
            <w:r w:rsidRPr="007C3DDF">
              <w:rPr>
                <w:rFonts w:ascii="Times New Roman" w:hAnsi="Times New Roman" w:cs="Times New Roman"/>
                <w:sz w:val="24"/>
                <w:szCs w:val="24"/>
              </w:rPr>
              <w:t>Represents</w:t>
            </w:r>
            <w:r w:rsidRPr="007C3DDF">
              <w:rPr>
                <w:rFonts w:ascii="Times New Roman" w:hAnsi="Times New Roman" w:cs="Times New Roman"/>
                <w:spacing w:val="-5"/>
                <w:sz w:val="24"/>
                <w:szCs w:val="24"/>
              </w:rPr>
              <w:t xml:space="preserve"> </w:t>
            </w:r>
            <w:r w:rsidRPr="007C3DDF">
              <w:rPr>
                <w:rFonts w:ascii="Times New Roman" w:hAnsi="Times New Roman" w:cs="Times New Roman"/>
                <w:sz w:val="24"/>
                <w:szCs w:val="24"/>
              </w:rPr>
              <w:t>a</w:t>
            </w:r>
            <w:r w:rsidRPr="007C3DDF">
              <w:rPr>
                <w:rFonts w:ascii="Times New Roman" w:hAnsi="Times New Roman" w:cs="Times New Roman"/>
                <w:spacing w:val="-3"/>
                <w:sz w:val="24"/>
                <w:szCs w:val="24"/>
              </w:rPr>
              <w:t xml:space="preserve"> </w:t>
            </w:r>
            <w:r w:rsidRPr="007C3DDF">
              <w:rPr>
                <w:rFonts w:ascii="Times New Roman" w:hAnsi="Times New Roman" w:cs="Times New Roman"/>
                <w:sz w:val="24"/>
                <w:szCs w:val="24"/>
              </w:rPr>
              <w:t>Uniform</w:t>
            </w:r>
            <w:r w:rsidRPr="007C3DDF">
              <w:rPr>
                <w:rFonts w:ascii="Times New Roman" w:hAnsi="Times New Roman" w:cs="Times New Roman"/>
                <w:spacing w:val="-3"/>
                <w:sz w:val="24"/>
                <w:szCs w:val="24"/>
              </w:rPr>
              <w:t xml:space="preserve"> </w:t>
            </w:r>
            <w:r w:rsidRPr="007C3DDF">
              <w:rPr>
                <w:rFonts w:ascii="Times New Roman" w:hAnsi="Times New Roman" w:cs="Times New Roman"/>
                <w:sz w:val="24"/>
                <w:szCs w:val="24"/>
              </w:rPr>
              <w:t>Resource</w:t>
            </w:r>
            <w:r w:rsidRPr="007C3DDF">
              <w:rPr>
                <w:rFonts w:ascii="Times New Roman" w:hAnsi="Times New Roman" w:cs="Times New Roman"/>
                <w:spacing w:val="-3"/>
                <w:sz w:val="24"/>
                <w:szCs w:val="24"/>
              </w:rPr>
              <w:t xml:space="preserve"> </w:t>
            </w:r>
            <w:r w:rsidRPr="007C3DDF">
              <w:rPr>
                <w:rFonts w:ascii="Times New Roman" w:hAnsi="Times New Roman" w:cs="Times New Roman"/>
                <w:sz w:val="24"/>
                <w:szCs w:val="24"/>
              </w:rPr>
              <w:t>Identifier</w:t>
            </w:r>
            <w:r w:rsidRPr="007C3DDF">
              <w:rPr>
                <w:rFonts w:ascii="Times New Roman" w:hAnsi="Times New Roman" w:cs="Times New Roman"/>
                <w:spacing w:val="-4"/>
                <w:sz w:val="24"/>
                <w:szCs w:val="24"/>
              </w:rPr>
              <w:t xml:space="preserve"> </w:t>
            </w:r>
            <w:r w:rsidRPr="007C3DDF">
              <w:rPr>
                <w:rFonts w:ascii="Times New Roman" w:hAnsi="Times New Roman" w:cs="Times New Roman"/>
                <w:sz w:val="24"/>
                <w:szCs w:val="24"/>
              </w:rPr>
              <w:t>(URI)</w:t>
            </w:r>
            <w:r w:rsidRPr="007C3DDF">
              <w:rPr>
                <w:rFonts w:ascii="Times New Roman" w:hAnsi="Times New Roman" w:cs="Times New Roman"/>
                <w:spacing w:val="-3"/>
                <w:sz w:val="24"/>
                <w:szCs w:val="24"/>
              </w:rPr>
              <w:t xml:space="preserve"> </w:t>
            </w:r>
            <w:r w:rsidRPr="007C3DDF">
              <w:rPr>
                <w:rFonts w:ascii="Times New Roman" w:hAnsi="Times New Roman" w:cs="Times New Roman"/>
                <w:spacing w:val="-2"/>
                <w:sz w:val="24"/>
                <w:szCs w:val="24"/>
              </w:rPr>
              <w:t>reference.</w:t>
            </w:r>
          </w:p>
        </w:tc>
      </w:tr>
      <w:tr w:rsidR="00005100" w:rsidRPr="007C3DDF">
        <w:trPr>
          <w:trHeight w:val="677"/>
        </w:trPr>
        <w:tc>
          <w:tcPr>
            <w:tcW w:w="2518" w:type="dxa"/>
          </w:tcPr>
          <w:p w:rsidR="00005100" w:rsidRPr="007C3DDF" w:rsidRDefault="00000000">
            <w:pPr>
              <w:pStyle w:val="TableParagraph"/>
              <w:ind w:left="105"/>
              <w:rPr>
                <w:rFonts w:ascii="Times New Roman" w:hAnsi="Times New Roman" w:cs="Times New Roman"/>
                <w:sz w:val="24"/>
                <w:szCs w:val="24"/>
              </w:rPr>
            </w:pPr>
            <w:hyperlink r:id="rId56">
              <w:r w:rsidRPr="007C3DDF">
                <w:rPr>
                  <w:rFonts w:ascii="Times New Roman" w:hAnsi="Times New Roman" w:cs="Times New Roman"/>
                  <w:spacing w:val="-5"/>
                  <w:sz w:val="24"/>
                  <w:szCs w:val="24"/>
                </w:rPr>
                <w:t>URL</w:t>
              </w:r>
            </w:hyperlink>
          </w:p>
        </w:tc>
        <w:tc>
          <w:tcPr>
            <w:tcW w:w="7018" w:type="dxa"/>
          </w:tcPr>
          <w:p w:rsidR="00005100" w:rsidRPr="007C3DDF" w:rsidRDefault="00000000">
            <w:pPr>
              <w:pStyle w:val="TableParagraph"/>
              <w:rPr>
                <w:rFonts w:ascii="Times New Roman" w:hAnsi="Times New Roman" w:cs="Times New Roman"/>
                <w:sz w:val="24"/>
                <w:szCs w:val="24"/>
              </w:rPr>
            </w:pPr>
            <w:r w:rsidRPr="007C3DDF">
              <w:rPr>
                <w:rFonts w:ascii="Times New Roman" w:hAnsi="Times New Roman" w:cs="Times New Roman"/>
                <w:sz w:val="24"/>
                <w:szCs w:val="24"/>
              </w:rPr>
              <w:t>Class</w:t>
            </w:r>
            <w:r w:rsidRPr="007C3DDF">
              <w:rPr>
                <w:rFonts w:ascii="Times New Roman" w:hAnsi="Times New Roman" w:cs="Times New Roman"/>
                <w:spacing w:val="-6"/>
                <w:sz w:val="24"/>
                <w:szCs w:val="24"/>
              </w:rPr>
              <w:t xml:space="preserve"> </w:t>
            </w:r>
            <w:r w:rsidRPr="007C3DDF">
              <w:rPr>
                <w:rFonts w:ascii="Times New Roman" w:hAnsi="Times New Roman" w:cs="Times New Roman"/>
                <w:sz w:val="24"/>
                <w:szCs w:val="24"/>
              </w:rPr>
              <w:t>URL</w:t>
            </w:r>
            <w:r w:rsidRPr="007C3DDF">
              <w:rPr>
                <w:rFonts w:ascii="Times New Roman" w:hAnsi="Times New Roman" w:cs="Times New Roman"/>
                <w:spacing w:val="-6"/>
                <w:sz w:val="24"/>
                <w:szCs w:val="24"/>
              </w:rPr>
              <w:t xml:space="preserve"> </w:t>
            </w:r>
            <w:r w:rsidRPr="007C3DDF">
              <w:rPr>
                <w:rFonts w:ascii="Times New Roman" w:hAnsi="Times New Roman" w:cs="Times New Roman"/>
                <w:sz w:val="24"/>
                <w:szCs w:val="24"/>
              </w:rPr>
              <w:t>represents</w:t>
            </w:r>
            <w:r w:rsidRPr="007C3DDF">
              <w:rPr>
                <w:rFonts w:ascii="Times New Roman" w:hAnsi="Times New Roman" w:cs="Times New Roman"/>
                <w:spacing w:val="-5"/>
                <w:sz w:val="24"/>
                <w:szCs w:val="24"/>
              </w:rPr>
              <w:t xml:space="preserve"> </w:t>
            </w:r>
            <w:r w:rsidRPr="007C3DDF">
              <w:rPr>
                <w:rFonts w:ascii="Times New Roman" w:hAnsi="Times New Roman" w:cs="Times New Roman"/>
                <w:sz w:val="24"/>
                <w:szCs w:val="24"/>
              </w:rPr>
              <w:t>a</w:t>
            </w:r>
            <w:r w:rsidRPr="007C3DDF">
              <w:rPr>
                <w:rFonts w:ascii="Times New Roman" w:hAnsi="Times New Roman" w:cs="Times New Roman"/>
                <w:spacing w:val="-5"/>
                <w:sz w:val="24"/>
                <w:szCs w:val="24"/>
              </w:rPr>
              <w:t xml:space="preserve"> </w:t>
            </w:r>
            <w:r w:rsidRPr="007C3DDF">
              <w:rPr>
                <w:rFonts w:ascii="Times New Roman" w:hAnsi="Times New Roman" w:cs="Times New Roman"/>
                <w:sz w:val="24"/>
                <w:szCs w:val="24"/>
              </w:rPr>
              <w:t>Uniform</w:t>
            </w:r>
            <w:r w:rsidRPr="007C3DDF">
              <w:rPr>
                <w:rFonts w:ascii="Times New Roman" w:hAnsi="Times New Roman" w:cs="Times New Roman"/>
                <w:spacing w:val="-5"/>
                <w:sz w:val="24"/>
                <w:szCs w:val="24"/>
              </w:rPr>
              <w:t xml:space="preserve"> </w:t>
            </w:r>
            <w:r w:rsidRPr="007C3DDF">
              <w:rPr>
                <w:rFonts w:ascii="Times New Roman" w:hAnsi="Times New Roman" w:cs="Times New Roman"/>
                <w:sz w:val="24"/>
                <w:szCs w:val="24"/>
              </w:rPr>
              <w:t>Resource</w:t>
            </w:r>
            <w:r w:rsidRPr="007C3DDF">
              <w:rPr>
                <w:rFonts w:ascii="Times New Roman" w:hAnsi="Times New Roman" w:cs="Times New Roman"/>
                <w:spacing w:val="-6"/>
                <w:sz w:val="24"/>
                <w:szCs w:val="24"/>
              </w:rPr>
              <w:t xml:space="preserve"> </w:t>
            </w:r>
            <w:r w:rsidRPr="007C3DDF">
              <w:rPr>
                <w:rFonts w:ascii="Times New Roman" w:hAnsi="Times New Roman" w:cs="Times New Roman"/>
                <w:sz w:val="24"/>
                <w:szCs w:val="24"/>
              </w:rPr>
              <w:t>Locator,</w:t>
            </w:r>
            <w:r w:rsidRPr="007C3DDF">
              <w:rPr>
                <w:rFonts w:ascii="Times New Roman" w:hAnsi="Times New Roman" w:cs="Times New Roman"/>
                <w:spacing w:val="-6"/>
                <w:sz w:val="24"/>
                <w:szCs w:val="24"/>
              </w:rPr>
              <w:t xml:space="preserve"> </w:t>
            </w:r>
            <w:r w:rsidRPr="007C3DDF">
              <w:rPr>
                <w:rFonts w:ascii="Times New Roman" w:hAnsi="Times New Roman" w:cs="Times New Roman"/>
                <w:sz w:val="24"/>
                <w:szCs w:val="24"/>
              </w:rPr>
              <w:t>a</w:t>
            </w:r>
            <w:r w:rsidRPr="007C3DDF">
              <w:rPr>
                <w:rFonts w:ascii="Times New Roman" w:hAnsi="Times New Roman" w:cs="Times New Roman"/>
                <w:spacing w:val="-4"/>
                <w:sz w:val="24"/>
                <w:szCs w:val="24"/>
              </w:rPr>
              <w:t xml:space="preserve"> </w:t>
            </w:r>
            <w:r w:rsidRPr="007C3DDF">
              <w:rPr>
                <w:rFonts w:ascii="Times New Roman" w:hAnsi="Times New Roman" w:cs="Times New Roman"/>
                <w:sz w:val="24"/>
                <w:szCs w:val="24"/>
              </w:rPr>
              <w:t>pointer to a "resource" on the World Wide Web.</w:t>
            </w:r>
          </w:p>
        </w:tc>
      </w:tr>
      <w:tr w:rsidR="00005100" w:rsidRPr="007C3DDF">
        <w:trPr>
          <w:trHeight w:val="972"/>
        </w:trPr>
        <w:tc>
          <w:tcPr>
            <w:tcW w:w="2518" w:type="dxa"/>
          </w:tcPr>
          <w:p w:rsidR="00005100" w:rsidRPr="007C3DDF" w:rsidRDefault="00000000">
            <w:pPr>
              <w:pStyle w:val="TableParagraph"/>
              <w:ind w:left="105"/>
              <w:rPr>
                <w:rFonts w:ascii="Times New Roman" w:hAnsi="Times New Roman" w:cs="Times New Roman"/>
                <w:sz w:val="24"/>
                <w:szCs w:val="24"/>
              </w:rPr>
            </w:pPr>
            <w:hyperlink r:id="rId57">
              <w:proofErr w:type="spellStart"/>
              <w:r w:rsidRPr="007C3DDF">
                <w:rPr>
                  <w:rFonts w:ascii="Times New Roman" w:hAnsi="Times New Roman" w:cs="Times New Roman"/>
                  <w:spacing w:val="-2"/>
                  <w:sz w:val="24"/>
                  <w:szCs w:val="24"/>
                </w:rPr>
                <w:t>URLClassLoader</w:t>
              </w:r>
              <w:proofErr w:type="spellEnd"/>
            </w:hyperlink>
          </w:p>
        </w:tc>
        <w:tc>
          <w:tcPr>
            <w:tcW w:w="7018" w:type="dxa"/>
          </w:tcPr>
          <w:p w:rsidR="00005100" w:rsidRPr="007C3DDF" w:rsidRDefault="00000000">
            <w:pPr>
              <w:pStyle w:val="TableParagraph"/>
              <w:ind w:right="110"/>
              <w:rPr>
                <w:rFonts w:ascii="Times New Roman" w:hAnsi="Times New Roman" w:cs="Times New Roman"/>
                <w:sz w:val="24"/>
                <w:szCs w:val="24"/>
              </w:rPr>
            </w:pPr>
            <w:r w:rsidRPr="007C3DDF">
              <w:rPr>
                <w:rFonts w:ascii="Times New Roman" w:hAnsi="Times New Roman" w:cs="Times New Roman"/>
                <w:sz w:val="24"/>
                <w:szCs w:val="24"/>
              </w:rPr>
              <w:t>This</w:t>
            </w:r>
            <w:r w:rsidRPr="007C3DDF">
              <w:rPr>
                <w:rFonts w:ascii="Times New Roman" w:hAnsi="Times New Roman" w:cs="Times New Roman"/>
                <w:spacing w:val="-4"/>
                <w:sz w:val="24"/>
                <w:szCs w:val="24"/>
              </w:rPr>
              <w:t xml:space="preserve"> </w:t>
            </w:r>
            <w:r w:rsidRPr="007C3DDF">
              <w:rPr>
                <w:rFonts w:ascii="Times New Roman" w:hAnsi="Times New Roman" w:cs="Times New Roman"/>
                <w:sz w:val="24"/>
                <w:szCs w:val="24"/>
              </w:rPr>
              <w:t>class</w:t>
            </w:r>
            <w:r w:rsidRPr="007C3DDF">
              <w:rPr>
                <w:rFonts w:ascii="Times New Roman" w:hAnsi="Times New Roman" w:cs="Times New Roman"/>
                <w:spacing w:val="-4"/>
                <w:sz w:val="24"/>
                <w:szCs w:val="24"/>
              </w:rPr>
              <w:t xml:space="preserve"> </w:t>
            </w:r>
            <w:r w:rsidRPr="007C3DDF">
              <w:rPr>
                <w:rFonts w:ascii="Times New Roman" w:hAnsi="Times New Roman" w:cs="Times New Roman"/>
                <w:sz w:val="24"/>
                <w:szCs w:val="24"/>
              </w:rPr>
              <w:t>loader</w:t>
            </w:r>
            <w:r w:rsidRPr="007C3DDF">
              <w:rPr>
                <w:rFonts w:ascii="Times New Roman" w:hAnsi="Times New Roman" w:cs="Times New Roman"/>
                <w:spacing w:val="-5"/>
                <w:sz w:val="24"/>
                <w:szCs w:val="24"/>
              </w:rPr>
              <w:t xml:space="preserve"> </w:t>
            </w:r>
            <w:r w:rsidRPr="007C3DDF">
              <w:rPr>
                <w:rFonts w:ascii="Times New Roman" w:hAnsi="Times New Roman" w:cs="Times New Roman"/>
                <w:sz w:val="24"/>
                <w:szCs w:val="24"/>
              </w:rPr>
              <w:t>is</w:t>
            </w:r>
            <w:r w:rsidRPr="007C3DDF">
              <w:rPr>
                <w:rFonts w:ascii="Times New Roman" w:hAnsi="Times New Roman" w:cs="Times New Roman"/>
                <w:spacing w:val="-5"/>
                <w:sz w:val="24"/>
                <w:szCs w:val="24"/>
              </w:rPr>
              <w:t xml:space="preserve"> </w:t>
            </w:r>
            <w:r w:rsidRPr="007C3DDF">
              <w:rPr>
                <w:rFonts w:ascii="Times New Roman" w:hAnsi="Times New Roman" w:cs="Times New Roman"/>
                <w:sz w:val="24"/>
                <w:szCs w:val="24"/>
              </w:rPr>
              <w:t>used</w:t>
            </w:r>
            <w:r w:rsidRPr="007C3DDF">
              <w:rPr>
                <w:rFonts w:ascii="Times New Roman" w:hAnsi="Times New Roman" w:cs="Times New Roman"/>
                <w:spacing w:val="-5"/>
                <w:sz w:val="24"/>
                <w:szCs w:val="24"/>
              </w:rPr>
              <w:t xml:space="preserve"> </w:t>
            </w:r>
            <w:r w:rsidRPr="007C3DDF">
              <w:rPr>
                <w:rFonts w:ascii="Times New Roman" w:hAnsi="Times New Roman" w:cs="Times New Roman"/>
                <w:sz w:val="24"/>
                <w:szCs w:val="24"/>
              </w:rPr>
              <w:t>to</w:t>
            </w:r>
            <w:r w:rsidRPr="007C3DDF">
              <w:rPr>
                <w:rFonts w:ascii="Times New Roman" w:hAnsi="Times New Roman" w:cs="Times New Roman"/>
                <w:spacing w:val="-5"/>
                <w:sz w:val="24"/>
                <w:szCs w:val="24"/>
              </w:rPr>
              <w:t xml:space="preserve"> </w:t>
            </w:r>
            <w:r w:rsidRPr="007C3DDF">
              <w:rPr>
                <w:rFonts w:ascii="Times New Roman" w:hAnsi="Times New Roman" w:cs="Times New Roman"/>
                <w:sz w:val="24"/>
                <w:szCs w:val="24"/>
              </w:rPr>
              <w:t>load</w:t>
            </w:r>
            <w:r w:rsidRPr="007C3DDF">
              <w:rPr>
                <w:rFonts w:ascii="Times New Roman" w:hAnsi="Times New Roman" w:cs="Times New Roman"/>
                <w:spacing w:val="-5"/>
                <w:sz w:val="24"/>
                <w:szCs w:val="24"/>
              </w:rPr>
              <w:t xml:space="preserve"> </w:t>
            </w:r>
            <w:r w:rsidRPr="007C3DDF">
              <w:rPr>
                <w:rFonts w:ascii="Times New Roman" w:hAnsi="Times New Roman" w:cs="Times New Roman"/>
                <w:sz w:val="24"/>
                <w:szCs w:val="24"/>
              </w:rPr>
              <w:t>classes</w:t>
            </w:r>
            <w:r w:rsidRPr="007C3DDF">
              <w:rPr>
                <w:rFonts w:ascii="Times New Roman" w:hAnsi="Times New Roman" w:cs="Times New Roman"/>
                <w:spacing w:val="-4"/>
                <w:sz w:val="24"/>
                <w:szCs w:val="24"/>
              </w:rPr>
              <w:t xml:space="preserve"> </w:t>
            </w:r>
            <w:r w:rsidRPr="007C3DDF">
              <w:rPr>
                <w:rFonts w:ascii="Times New Roman" w:hAnsi="Times New Roman" w:cs="Times New Roman"/>
                <w:sz w:val="24"/>
                <w:szCs w:val="24"/>
              </w:rPr>
              <w:t>and</w:t>
            </w:r>
            <w:r w:rsidRPr="007C3DDF">
              <w:rPr>
                <w:rFonts w:ascii="Times New Roman" w:hAnsi="Times New Roman" w:cs="Times New Roman"/>
                <w:spacing w:val="-5"/>
                <w:sz w:val="24"/>
                <w:szCs w:val="24"/>
              </w:rPr>
              <w:t xml:space="preserve"> </w:t>
            </w:r>
            <w:r w:rsidRPr="007C3DDF">
              <w:rPr>
                <w:rFonts w:ascii="Times New Roman" w:hAnsi="Times New Roman" w:cs="Times New Roman"/>
                <w:sz w:val="24"/>
                <w:szCs w:val="24"/>
              </w:rPr>
              <w:t>resources</w:t>
            </w:r>
            <w:r w:rsidRPr="007C3DDF">
              <w:rPr>
                <w:rFonts w:ascii="Times New Roman" w:hAnsi="Times New Roman" w:cs="Times New Roman"/>
                <w:spacing w:val="-4"/>
                <w:sz w:val="24"/>
                <w:szCs w:val="24"/>
              </w:rPr>
              <w:t xml:space="preserve"> </w:t>
            </w:r>
            <w:r w:rsidRPr="007C3DDF">
              <w:rPr>
                <w:rFonts w:ascii="Times New Roman" w:hAnsi="Times New Roman" w:cs="Times New Roman"/>
                <w:sz w:val="24"/>
                <w:szCs w:val="24"/>
              </w:rPr>
              <w:t xml:space="preserve">from a search path of URLs referring to both JAR files and </w:t>
            </w:r>
            <w:r w:rsidRPr="007C3DDF">
              <w:rPr>
                <w:rFonts w:ascii="Times New Roman" w:hAnsi="Times New Roman" w:cs="Times New Roman"/>
                <w:spacing w:val="-2"/>
                <w:sz w:val="24"/>
                <w:szCs w:val="24"/>
              </w:rPr>
              <w:t>directories.</w:t>
            </w:r>
          </w:p>
        </w:tc>
      </w:tr>
      <w:tr w:rsidR="00005100" w:rsidRPr="007C3DDF">
        <w:trPr>
          <w:trHeight w:val="972"/>
        </w:trPr>
        <w:tc>
          <w:tcPr>
            <w:tcW w:w="2518" w:type="dxa"/>
          </w:tcPr>
          <w:p w:rsidR="00005100" w:rsidRPr="007C3DDF" w:rsidRDefault="00000000">
            <w:pPr>
              <w:pStyle w:val="TableParagraph"/>
              <w:ind w:left="105"/>
              <w:rPr>
                <w:rFonts w:ascii="Times New Roman" w:hAnsi="Times New Roman" w:cs="Times New Roman"/>
                <w:sz w:val="24"/>
                <w:szCs w:val="24"/>
              </w:rPr>
            </w:pPr>
            <w:hyperlink r:id="rId58">
              <w:proofErr w:type="spellStart"/>
              <w:r w:rsidRPr="007C3DDF">
                <w:rPr>
                  <w:rFonts w:ascii="Times New Roman" w:hAnsi="Times New Roman" w:cs="Times New Roman"/>
                  <w:spacing w:val="-2"/>
                  <w:sz w:val="24"/>
                  <w:szCs w:val="24"/>
                </w:rPr>
                <w:t>URLConnection</w:t>
              </w:r>
              <w:proofErr w:type="spellEnd"/>
            </w:hyperlink>
          </w:p>
        </w:tc>
        <w:tc>
          <w:tcPr>
            <w:tcW w:w="7018" w:type="dxa"/>
          </w:tcPr>
          <w:p w:rsidR="00005100" w:rsidRPr="007C3DDF" w:rsidRDefault="00000000">
            <w:pPr>
              <w:pStyle w:val="TableParagraph"/>
              <w:rPr>
                <w:rFonts w:ascii="Times New Roman" w:hAnsi="Times New Roman" w:cs="Times New Roman"/>
                <w:sz w:val="24"/>
                <w:szCs w:val="24"/>
              </w:rPr>
            </w:pPr>
            <w:r w:rsidRPr="007C3DDF">
              <w:rPr>
                <w:rFonts w:ascii="Times New Roman" w:hAnsi="Times New Roman" w:cs="Times New Roman"/>
                <w:sz w:val="24"/>
                <w:szCs w:val="24"/>
              </w:rPr>
              <w:t xml:space="preserve">The abstract class </w:t>
            </w:r>
            <w:proofErr w:type="spellStart"/>
            <w:r w:rsidRPr="007C3DDF">
              <w:rPr>
                <w:rFonts w:ascii="Times New Roman" w:hAnsi="Times New Roman" w:cs="Times New Roman"/>
                <w:sz w:val="24"/>
                <w:szCs w:val="24"/>
              </w:rPr>
              <w:t>URLConnection</w:t>
            </w:r>
            <w:proofErr w:type="spellEnd"/>
            <w:r w:rsidRPr="007C3DDF">
              <w:rPr>
                <w:rFonts w:ascii="Times New Roman" w:hAnsi="Times New Roman" w:cs="Times New Roman"/>
                <w:sz w:val="24"/>
                <w:szCs w:val="24"/>
              </w:rPr>
              <w:t xml:space="preserve"> is the superclass of all classes</w:t>
            </w:r>
            <w:r w:rsidRPr="007C3DDF">
              <w:rPr>
                <w:rFonts w:ascii="Times New Roman" w:hAnsi="Times New Roman" w:cs="Times New Roman"/>
                <w:spacing w:val="-5"/>
                <w:sz w:val="24"/>
                <w:szCs w:val="24"/>
              </w:rPr>
              <w:t xml:space="preserve"> </w:t>
            </w:r>
            <w:r w:rsidRPr="007C3DDF">
              <w:rPr>
                <w:rFonts w:ascii="Times New Roman" w:hAnsi="Times New Roman" w:cs="Times New Roman"/>
                <w:sz w:val="24"/>
                <w:szCs w:val="24"/>
              </w:rPr>
              <w:t>that</w:t>
            </w:r>
            <w:r w:rsidRPr="007C3DDF">
              <w:rPr>
                <w:rFonts w:ascii="Times New Roman" w:hAnsi="Times New Roman" w:cs="Times New Roman"/>
                <w:spacing w:val="-6"/>
                <w:sz w:val="24"/>
                <w:szCs w:val="24"/>
              </w:rPr>
              <w:t xml:space="preserve"> </w:t>
            </w:r>
            <w:r w:rsidRPr="007C3DDF">
              <w:rPr>
                <w:rFonts w:ascii="Times New Roman" w:hAnsi="Times New Roman" w:cs="Times New Roman"/>
                <w:sz w:val="24"/>
                <w:szCs w:val="24"/>
              </w:rPr>
              <w:t>represent</w:t>
            </w:r>
            <w:r w:rsidRPr="007C3DDF">
              <w:rPr>
                <w:rFonts w:ascii="Times New Roman" w:hAnsi="Times New Roman" w:cs="Times New Roman"/>
                <w:spacing w:val="-6"/>
                <w:sz w:val="24"/>
                <w:szCs w:val="24"/>
              </w:rPr>
              <w:t xml:space="preserve"> </w:t>
            </w:r>
            <w:r w:rsidRPr="007C3DDF">
              <w:rPr>
                <w:rFonts w:ascii="Times New Roman" w:hAnsi="Times New Roman" w:cs="Times New Roman"/>
                <w:sz w:val="24"/>
                <w:szCs w:val="24"/>
              </w:rPr>
              <w:t>a</w:t>
            </w:r>
            <w:r w:rsidRPr="007C3DDF">
              <w:rPr>
                <w:rFonts w:ascii="Times New Roman" w:hAnsi="Times New Roman" w:cs="Times New Roman"/>
                <w:spacing w:val="-5"/>
                <w:sz w:val="24"/>
                <w:szCs w:val="24"/>
              </w:rPr>
              <w:t xml:space="preserve"> </w:t>
            </w:r>
            <w:r w:rsidRPr="007C3DDF">
              <w:rPr>
                <w:rFonts w:ascii="Times New Roman" w:hAnsi="Times New Roman" w:cs="Times New Roman"/>
                <w:sz w:val="24"/>
                <w:szCs w:val="24"/>
              </w:rPr>
              <w:t>communications</w:t>
            </w:r>
            <w:r w:rsidRPr="007C3DDF">
              <w:rPr>
                <w:rFonts w:ascii="Times New Roman" w:hAnsi="Times New Roman" w:cs="Times New Roman"/>
                <w:spacing w:val="-5"/>
                <w:sz w:val="24"/>
                <w:szCs w:val="24"/>
              </w:rPr>
              <w:t xml:space="preserve"> </w:t>
            </w:r>
            <w:r w:rsidRPr="007C3DDF">
              <w:rPr>
                <w:rFonts w:ascii="Times New Roman" w:hAnsi="Times New Roman" w:cs="Times New Roman"/>
                <w:sz w:val="24"/>
                <w:szCs w:val="24"/>
              </w:rPr>
              <w:t>link</w:t>
            </w:r>
            <w:r w:rsidRPr="007C3DDF">
              <w:rPr>
                <w:rFonts w:ascii="Times New Roman" w:hAnsi="Times New Roman" w:cs="Times New Roman"/>
                <w:spacing w:val="-6"/>
                <w:sz w:val="24"/>
                <w:szCs w:val="24"/>
              </w:rPr>
              <w:t xml:space="preserve"> </w:t>
            </w:r>
            <w:r w:rsidRPr="007C3DDF">
              <w:rPr>
                <w:rFonts w:ascii="Times New Roman" w:hAnsi="Times New Roman" w:cs="Times New Roman"/>
                <w:sz w:val="24"/>
                <w:szCs w:val="24"/>
              </w:rPr>
              <w:t>between</w:t>
            </w:r>
            <w:r w:rsidRPr="007C3DDF">
              <w:rPr>
                <w:rFonts w:ascii="Times New Roman" w:hAnsi="Times New Roman" w:cs="Times New Roman"/>
                <w:spacing w:val="-6"/>
                <w:sz w:val="24"/>
                <w:szCs w:val="24"/>
              </w:rPr>
              <w:t xml:space="preserve"> </w:t>
            </w:r>
            <w:r w:rsidRPr="007C3DDF">
              <w:rPr>
                <w:rFonts w:ascii="Times New Roman" w:hAnsi="Times New Roman" w:cs="Times New Roman"/>
                <w:sz w:val="24"/>
                <w:szCs w:val="24"/>
              </w:rPr>
              <w:t>the application and a URL.</w:t>
            </w:r>
          </w:p>
        </w:tc>
      </w:tr>
      <w:tr w:rsidR="00005100" w:rsidRPr="007C3DDF">
        <w:trPr>
          <w:trHeight w:val="384"/>
        </w:trPr>
        <w:tc>
          <w:tcPr>
            <w:tcW w:w="2518" w:type="dxa"/>
          </w:tcPr>
          <w:p w:rsidR="00005100" w:rsidRPr="007C3DDF" w:rsidRDefault="00000000">
            <w:pPr>
              <w:pStyle w:val="TableParagraph"/>
              <w:ind w:left="105"/>
              <w:rPr>
                <w:rFonts w:ascii="Times New Roman" w:hAnsi="Times New Roman" w:cs="Times New Roman"/>
                <w:sz w:val="24"/>
                <w:szCs w:val="24"/>
              </w:rPr>
            </w:pPr>
            <w:hyperlink r:id="rId59">
              <w:proofErr w:type="spellStart"/>
              <w:r w:rsidRPr="007C3DDF">
                <w:rPr>
                  <w:rFonts w:ascii="Times New Roman" w:hAnsi="Times New Roman" w:cs="Times New Roman"/>
                  <w:spacing w:val="-2"/>
                  <w:sz w:val="24"/>
                  <w:szCs w:val="24"/>
                </w:rPr>
                <w:t>URLDecoder</w:t>
              </w:r>
              <w:proofErr w:type="spellEnd"/>
            </w:hyperlink>
          </w:p>
        </w:tc>
        <w:tc>
          <w:tcPr>
            <w:tcW w:w="7018" w:type="dxa"/>
          </w:tcPr>
          <w:p w:rsidR="00005100" w:rsidRPr="007C3DDF" w:rsidRDefault="00000000">
            <w:pPr>
              <w:pStyle w:val="TableParagraph"/>
              <w:rPr>
                <w:rFonts w:ascii="Times New Roman" w:hAnsi="Times New Roman" w:cs="Times New Roman"/>
                <w:sz w:val="24"/>
                <w:szCs w:val="24"/>
              </w:rPr>
            </w:pPr>
            <w:r w:rsidRPr="007C3DDF">
              <w:rPr>
                <w:rFonts w:ascii="Times New Roman" w:hAnsi="Times New Roman" w:cs="Times New Roman"/>
                <w:sz w:val="24"/>
                <w:szCs w:val="24"/>
              </w:rPr>
              <w:t>Utility</w:t>
            </w:r>
            <w:r w:rsidRPr="007C3DDF">
              <w:rPr>
                <w:rFonts w:ascii="Times New Roman" w:hAnsi="Times New Roman" w:cs="Times New Roman"/>
                <w:spacing w:val="-3"/>
                <w:sz w:val="24"/>
                <w:szCs w:val="24"/>
              </w:rPr>
              <w:t xml:space="preserve"> </w:t>
            </w:r>
            <w:r w:rsidRPr="007C3DDF">
              <w:rPr>
                <w:rFonts w:ascii="Times New Roman" w:hAnsi="Times New Roman" w:cs="Times New Roman"/>
                <w:sz w:val="24"/>
                <w:szCs w:val="24"/>
              </w:rPr>
              <w:t>class</w:t>
            </w:r>
            <w:r w:rsidRPr="007C3DDF">
              <w:rPr>
                <w:rFonts w:ascii="Times New Roman" w:hAnsi="Times New Roman" w:cs="Times New Roman"/>
                <w:spacing w:val="-1"/>
                <w:sz w:val="24"/>
                <w:szCs w:val="24"/>
              </w:rPr>
              <w:t xml:space="preserve"> </w:t>
            </w:r>
            <w:r w:rsidRPr="007C3DDF">
              <w:rPr>
                <w:rFonts w:ascii="Times New Roman" w:hAnsi="Times New Roman" w:cs="Times New Roman"/>
                <w:sz w:val="24"/>
                <w:szCs w:val="24"/>
              </w:rPr>
              <w:t>for</w:t>
            </w:r>
            <w:r w:rsidRPr="007C3DDF">
              <w:rPr>
                <w:rFonts w:ascii="Times New Roman" w:hAnsi="Times New Roman" w:cs="Times New Roman"/>
                <w:spacing w:val="-2"/>
                <w:sz w:val="24"/>
                <w:szCs w:val="24"/>
              </w:rPr>
              <w:t xml:space="preserve"> </w:t>
            </w:r>
            <w:r w:rsidRPr="007C3DDF">
              <w:rPr>
                <w:rFonts w:ascii="Times New Roman" w:hAnsi="Times New Roman" w:cs="Times New Roman"/>
                <w:sz w:val="24"/>
                <w:szCs w:val="24"/>
              </w:rPr>
              <w:t>HTML</w:t>
            </w:r>
            <w:r w:rsidRPr="007C3DDF">
              <w:rPr>
                <w:rFonts w:ascii="Times New Roman" w:hAnsi="Times New Roman" w:cs="Times New Roman"/>
                <w:spacing w:val="-2"/>
                <w:sz w:val="24"/>
                <w:szCs w:val="24"/>
              </w:rPr>
              <w:t xml:space="preserve"> </w:t>
            </w:r>
            <w:r w:rsidRPr="007C3DDF">
              <w:rPr>
                <w:rFonts w:ascii="Times New Roman" w:hAnsi="Times New Roman" w:cs="Times New Roman"/>
                <w:sz w:val="24"/>
                <w:szCs w:val="24"/>
              </w:rPr>
              <w:t>form</w:t>
            </w:r>
            <w:r w:rsidRPr="007C3DDF">
              <w:rPr>
                <w:rFonts w:ascii="Times New Roman" w:hAnsi="Times New Roman" w:cs="Times New Roman"/>
                <w:spacing w:val="-1"/>
                <w:sz w:val="24"/>
                <w:szCs w:val="24"/>
              </w:rPr>
              <w:t xml:space="preserve"> </w:t>
            </w:r>
            <w:r w:rsidRPr="007C3DDF">
              <w:rPr>
                <w:rFonts w:ascii="Times New Roman" w:hAnsi="Times New Roman" w:cs="Times New Roman"/>
                <w:spacing w:val="-2"/>
                <w:sz w:val="24"/>
                <w:szCs w:val="24"/>
              </w:rPr>
              <w:t>decoding.</w:t>
            </w:r>
          </w:p>
        </w:tc>
      </w:tr>
      <w:tr w:rsidR="00005100" w:rsidRPr="007C3DDF">
        <w:trPr>
          <w:trHeight w:val="384"/>
        </w:trPr>
        <w:tc>
          <w:tcPr>
            <w:tcW w:w="2518" w:type="dxa"/>
          </w:tcPr>
          <w:p w:rsidR="00005100" w:rsidRPr="007C3DDF" w:rsidRDefault="00000000">
            <w:pPr>
              <w:pStyle w:val="TableParagraph"/>
              <w:ind w:left="105"/>
              <w:rPr>
                <w:rFonts w:ascii="Times New Roman" w:hAnsi="Times New Roman" w:cs="Times New Roman"/>
                <w:sz w:val="24"/>
                <w:szCs w:val="24"/>
              </w:rPr>
            </w:pPr>
            <w:hyperlink r:id="rId60">
              <w:proofErr w:type="spellStart"/>
              <w:r w:rsidRPr="007C3DDF">
                <w:rPr>
                  <w:rFonts w:ascii="Times New Roman" w:hAnsi="Times New Roman" w:cs="Times New Roman"/>
                  <w:spacing w:val="-2"/>
                  <w:sz w:val="24"/>
                  <w:szCs w:val="24"/>
                </w:rPr>
                <w:t>URLEncoder</w:t>
              </w:r>
              <w:proofErr w:type="spellEnd"/>
            </w:hyperlink>
          </w:p>
        </w:tc>
        <w:tc>
          <w:tcPr>
            <w:tcW w:w="7018" w:type="dxa"/>
          </w:tcPr>
          <w:p w:rsidR="00005100" w:rsidRPr="007C3DDF" w:rsidRDefault="00000000">
            <w:pPr>
              <w:pStyle w:val="TableParagraph"/>
              <w:rPr>
                <w:rFonts w:ascii="Times New Roman" w:hAnsi="Times New Roman" w:cs="Times New Roman"/>
                <w:sz w:val="24"/>
                <w:szCs w:val="24"/>
              </w:rPr>
            </w:pPr>
            <w:r w:rsidRPr="007C3DDF">
              <w:rPr>
                <w:rFonts w:ascii="Times New Roman" w:hAnsi="Times New Roman" w:cs="Times New Roman"/>
                <w:sz w:val="24"/>
                <w:szCs w:val="24"/>
              </w:rPr>
              <w:t>Utility</w:t>
            </w:r>
            <w:r w:rsidRPr="007C3DDF">
              <w:rPr>
                <w:rFonts w:ascii="Times New Roman" w:hAnsi="Times New Roman" w:cs="Times New Roman"/>
                <w:spacing w:val="-3"/>
                <w:sz w:val="24"/>
                <w:szCs w:val="24"/>
              </w:rPr>
              <w:t xml:space="preserve"> </w:t>
            </w:r>
            <w:r w:rsidRPr="007C3DDF">
              <w:rPr>
                <w:rFonts w:ascii="Times New Roman" w:hAnsi="Times New Roman" w:cs="Times New Roman"/>
                <w:sz w:val="24"/>
                <w:szCs w:val="24"/>
              </w:rPr>
              <w:t>class</w:t>
            </w:r>
            <w:r w:rsidRPr="007C3DDF">
              <w:rPr>
                <w:rFonts w:ascii="Times New Roman" w:hAnsi="Times New Roman" w:cs="Times New Roman"/>
                <w:spacing w:val="-1"/>
                <w:sz w:val="24"/>
                <w:szCs w:val="24"/>
              </w:rPr>
              <w:t xml:space="preserve"> </w:t>
            </w:r>
            <w:r w:rsidRPr="007C3DDF">
              <w:rPr>
                <w:rFonts w:ascii="Times New Roman" w:hAnsi="Times New Roman" w:cs="Times New Roman"/>
                <w:sz w:val="24"/>
                <w:szCs w:val="24"/>
              </w:rPr>
              <w:t>for</w:t>
            </w:r>
            <w:r w:rsidRPr="007C3DDF">
              <w:rPr>
                <w:rFonts w:ascii="Times New Roman" w:hAnsi="Times New Roman" w:cs="Times New Roman"/>
                <w:spacing w:val="-2"/>
                <w:sz w:val="24"/>
                <w:szCs w:val="24"/>
              </w:rPr>
              <w:t xml:space="preserve"> </w:t>
            </w:r>
            <w:r w:rsidRPr="007C3DDF">
              <w:rPr>
                <w:rFonts w:ascii="Times New Roman" w:hAnsi="Times New Roman" w:cs="Times New Roman"/>
                <w:sz w:val="24"/>
                <w:szCs w:val="24"/>
              </w:rPr>
              <w:t>HTML</w:t>
            </w:r>
            <w:r w:rsidRPr="007C3DDF">
              <w:rPr>
                <w:rFonts w:ascii="Times New Roman" w:hAnsi="Times New Roman" w:cs="Times New Roman"/>
                <w:spacing w:val="-2"/>
                <w:sz w:val="24"/>
                <w:szCs w:val="24"/>
              </w:rPr>
              <w:t xml:space="preserve"> </w:t>
            </w:r>
            <w:r w:rsidRPr="007C3DDF">
              <w:rPr>
                <w:rFonts w:ascii="Times New Roman" w:hAnsi="Times New Roman" w:cs="Times New Roman"/>
                <w:sz w:val="24"/>
                <w:szCs w:val="24"/>
              </w:rPr>
              <w:t>form</w:t>
            </w:r>
            <w:r w:rsidRPr="007C3DDF">
              <w:rPr>
                <w:rFonts w:ascii="Times New Roman" w:hAnsi="Times New Roman" w:cs="Times New Roman"/>
                <w:spacing w:val="-1"/>
                <w:sz w:val="24"/>
                <w:szCs w:val="24"/>
              </w:rPr>
              <w:t xml:space="preserve"> </w:t>
            </w:r>
            <w:r w:rsidRPr="007C3DDF">
              <w:rPr>
                <w:rFonts w:ascii="Times New Roman" w:hAnsi="Times New Roman" w:cs="Times New Roman"/>
                <w:spacing w:val="-2"/>
                <w:sz w:val="24"/>
                <w:szCs w:val="24"/>
              </w:rPr>
              <w:t>encoding.</w:t>
            </w:r>
          </w:p>
        </w:tc>
      </w:tr>
      <w:tr w:rsidR="00005100" w:rsidRPr="007C3DDF">
        <w:trPr>
          <w:trHeight w:val="972"/>
        </w:trPr>
        <w:tc>
          <w:tcPr>
            <w:tcW w:w="2518" w:type="dxa"/>
          </w:tcPr>
          <w:p w:rsidR="00005100" w:rsidRPr="007C3DDF" w:rsidRDefault="00000000">
            <w:pPr>
              <w:pStyle w:val="TableParagraph"/>
              <w:spacing w:before="44"/>
              <w:ind w:left="105"/>
              <w:rPr>
                <w:rFonts w:ascii="Times New Roman" w:hAnsi="Times New Roman" w:cs="Times New Roman"/>
                <w:sz w:val="24"/>
                <w:szCs w:val="24"/>
              </w:rPr>
            </w:pPr>
            <w:hyperlink r:id="rId61">
              <w:proofErr w:type="spellStart"/>
              <w:r w:rsidRPr="007C3DDF">
                <w:rPr>
                  <w:rFonts w:ascii="Times New Roman" w:hAnsi="Times New Roman" w:cs="Times New Roman"/>
                  <w:spacing w:val="-2"/>
                  <w:sz w:val="24"/>
                  <w:szCs w:val="24"/>
                </w:rPr>
                <w:t>URLStreamHandler</w:t>
              </w:r>
              <w:proofErr w:type="spellEnd"/>
            </w:hyperlink>
          </w:p>
        </w:tc>
        <w:tc>
          <w:tcPr>
            <w:tcW w:w="7018" w:type="dxa"/>
          </w:tcPr>
          <w:p w:rsidR="00005100" w:rsidRPr="007C3DDF" w:rsidRDefault="00000000">
            <w:pPr>
              <w:pStyle w:val="TableParagraph"/>
              <w:spacing w:before="44"/>
              <w:rPr>
                <w:rFonts w:ascii="Times New Roman" w:hAnsi="Times New Roman" w:cs="Times New Roman"/>
                <w:sz w:val="24"/>
                <w:szCs w:val="24"/>
              </w:rPr>
            </w:pPr>
            <w:r w:rsidRPr="007C3DDF">
              <w:rPr>
                <w:rFonts w:ascii="Times New Roman" w:hAnsi="Times New Roman" w:cs="Times New Roman"/>
                <w:sz w:val="24"/>
                <w:szCs w:val="24"/>
              </w:rPr>
              <w:t>The</w:t>
            </w:r>
            <w:r w:rsidRPr="007C3DDF">
              <w:rPr>
                <w:rFonts w:ascii="Times New Roman" w:hAnsi="Times New Roman" w:cs="Times New Roman"/>
                <w:spacing w:val="-7"/>
                <w:sz w:val="24"/>
                <w:szCs w:val="24"/>
              </w:rPr>
              <w:t xml:space="preserve"> </w:t>
            </w:r>
            <w:r w:rsidRPr="007C3DDF">
              <w:rPr>
                <w:rFonts w:ascii="Times New Roman" w:hAnsi="Times New Roman" w:cs="Times New Roman"/>
                <w:sz w:val="24"/>
                <w:szCs w:val="24"/>
              </w:rPr>
              <w:t>abstract</w:t>
            </w:r>
            <w:r w:rsidRPr="007C3DDF">
              <w:rPr>
                <w:rFonts w:ascii="Times New Roman" w:hAnsi="Times New Roman" w:cs="Times New Roman"/>
                <w:spacing w:val="-7"/>
                <w:sz w:val="24"/>
                <w:szCs w:val="24"/>
              </w:rPr>
              <w:t xml:space="preserve"> </w:t>
            </w:r>
            <w:r w:rsidRPr="007C3DDF">
              <w:rPr>
                <w:rFonts w:ascii="Times New Roman" w:hAnsi="Times New Roman" w:cs="Times New Roman"/>
                <w:sz w:val="24"/>
                <w:szCs w:val="24"/>
              </w:rPr>
              <w:t>class</w:t>
            </w:r>
            <w:r w:rsidRPr="007C3DDF">
              <w:rPr>
                <w:rFonts w:ascii="Times New Roman" w:hAnsi="Times New Roman" w:cs="Times New Roman"/>
                <w:spacing w:val="-6"/>
                <w:sz w:val="24"/>
                <w:szCs w:val="24"/>
              </w:rPr>
              <w:t xml:space="preserve"> </w:t>
            </w:r>
            <w:proofErr w:type="spellStart"/>
            <w:r w:rsidRPr="007C3DDF">
              <w:rPr>
                <w:rFonts w:ascii="Times New Roman" w:hAnsi="Times New Roman" w:cs="Times New Roman"/>
                <w:sz w:val="24"/>
                <w:szCs w:val="24"/>
              </w:rPr>
              <w:t>URLStreamHandler</w:t>
            </w:r>
            <w:proofErr w:type="spellEnd"/>
            <w:r w:rsidRPr="007C3DDF">
              <w:rPr>
                <w:rFonts w:ascii="Times New Roman" w:hAnsi="Times New Roman" w:cs="Times New Roman"/>
                <w:spacing w:val="-7"/>
                <w:sz w:val="24"/>
                <w:szCs w:val="24"/>
              </w:rPr>
              <w:t xml:space="preserve"> </w:t>
            </w:r>
            <w:r w:rsidRPr="007C3DDF">
              <w:rPr>
                <w:rFonts w:ascii="Times New Roman" w:hAnsi="Times New Roman" w:cs="Times New Roman"/>
                <w:sz w:val="24"/>
                <w:szCs w:val="24"/>
              </w:rPr>
              <w:t>is</w:t>
            </w:r>
            <w:r w:rsidRPr="007C3DDF">
              <w:rPr>
                <w:rFonts w:ascii="Times New Roman" w:hAnsi="Times New Roman" w:cs="Times New Roman"/>
                <w:spacing w:val="-7"/>
                <w:sz w:val="24"/>
                <w:szCs w:val="24"/>
              </w:rPr>
              <w:t xml:space="preserve"> </w:t>
            </w:r>
            <w:r w:rsidRPr="007C3DDF">
              <w:rPr>
                <w:rFonts w:ascii="Times New Roman" w:hAnsi="Times New Roman" w:cs="Times New Roman"/>
                <w:sz w:val="24"/>
                <w:szCs w:val="24"/>
              </w:rPr>
              <w:t>the</w:t>
            </w:r>
            <w:r w:rsidRPr="007C3DDF">
              <w:rPr>
                <w:rFonts w:ascii="Times New Roman" w:hAnsi="Times New Roman" w:cs="Times New Roman"/>
                <w:spacing w:val="-7"/>
                <w:sz w:val="24"/>
                <w:szCs w:val="24"/>
              </w:rPr>
              <w:t xml:space="preserve"> </w:t>
            </w:r>
            <w:r w:rsidRPr="007C3DDF">
              <w:rPr>
                <w:rFonts w:ascii="Times New Roman" w:hAnsi="Times New Roman" w:cs="Times New Roman"/>
                <w:sz w:val="24"/>
                <w:szCs w:val="24"/>
              </w:rPr>
              <w:t>common superclass for all</w:t>
            </w:r>
          </w:p>
          <w:p w:rsidR="00005100" w:rsidRPr="007C3DDF" w:rsidRDefault="00000000">
            <w:pPr>
              <w:pStyle w:val="TableParagraph"/>
              <w:spacing w:before="0"/>
              <w:rPr>
                <w:rFonts w:ascii="Times New Roman" w:hAnsi="Times New Roman" w:cs="Times New Roman"/>
                <w:sz w:val="24"/>
                <w:szCs w:val="24"/>
              </w:rPr>
            </w:pPr>
            <w:r w:rsidRPr="007C3DDF">
              <w:rPr>
                <w:rFonts w:ascii="Times New Roman" w:hAnsi="Times New Roman" w:cs="Times New Roman"/>
                <w:sz w:val="24"/>
                <w:szCs w:val="24"/>
              </w:rPr>
              <w:t>stream</w:t>
            </w:r>
            <w:r w:rsidRPr="007C3DDF">
              <w:rPr>
                <w:rFonts w:ascii="Times New Roman" w:hAnsi="Times New Roman" w:cs="Times New Roman"/>
                <w:spacing w:val="-3"/>
                <w:sz w:val="24"/>
                <w:szCs w:val="24"/>
              </w:rPr>
              <w:t xml:space="preserve"> </w:t>
            </w:r>
            <w:r w:rsidRPr="007C3DDF">
              <w:rPr>
                <w:rFonts w:ascii="Times New Roman" w:hAnsi="Times New Roman" w:cs="Times New Roman"/>
                <w:sz w:val="24"/>
                <w:szCs w:val="24"/>
              </w:rPr>
              <w:t>protocol</w:t>
            </w:r>
            <w:r w:rsidRPr="007C3DDF">
              <w:rPr>
                <w:rFonts w:ascii="Times New Roman" w:hAnsi="Times New Roman" w:cs="Times New Roman"/>
                <w:spacing w:val="-2"/>
                <w:sz w:val="24"/>
                <w:szCs w:val="24"/>
              </w:rPr>
              <w:t xml:space="preserve"> handlers.</w:t>
            </w:r>
          </w:p>
        </w:tc>
      </w:tr>
    </w:tbl>
    <w:p w:rsidR="00005100" w:rsidRPr="007C3DDF" w:rsidRDefault="00005100">
      <w:pPr>
        <w:rPr>
          <w:rFonts w:ascii="Times New Roman" w:hAnsi="Times New Roman" w:cs="Times New Roman"/>
          <w:sz w:val="24"/>
          <w:szCs w:val="24"/>
        </w:rPr>
        <w:sectPr w:rsidR="00005100" w:rsidRPr="007C3DDF">
          <w:pgSz w:w="11910" w:h="16840"/>
          <w:pgMar w:top="1920" w:right="1020" w:bottom="280" w:left="1020" w:header="720" w:footer="720" w:gutter="0"/>
          <w:cols w:space="720"/>
        </w:sectPr>
      </w:pPr>
    </w:p>
    <w:p w:rsidR="00005100" w:rsidRPr="007C3DDF" w:rsidRDefault="00005100">
      <w:pPr>
        <w:pStyle w:val="BodyText"/>
        <w:spacing w:before="4" w:after="1"/>
        <w:ind w:left="0"/>
        <w:rPr>
          <w:rFonts w:ascii="Times New Roman" w:hAnsi="Times New Roman" w:cs="Times New Roman"/>
        </w:rPr>
      </w:pPr>
    </w:p>
    <w:tbl>
      <w:tblPr>
        <w:tblW w:w="0" w:type="auto"/>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10"/>
        <w:gridCol w:w="7225"/>
      </w:tblGrid>
      <w:tr w:rsidR="00005100" w:rsidRPr="007C3DDF">
        <w:trPr>
          <w:trHeight w:val="450"/>
        </w:trPr>
        <w:tc>
          <w:tcPr>
            <w:tcW w:w="2310" w:type="dxa"/>
          </w:tcPr>
          <w:p w:rsidR="00005100" w:rsidRPr="007C3DDF" w:rsidRDefault="00000000">
            <w:pPr>
              <w:pStyle w:val="TableParagraph"/>
              <w:spacing w:before="1"/>
              <w:ind w:left="107"/>
              <w:rPr>
                <w:rFonts w:ascii="Times New Roman" w:hAnsi="Times New Roman" w:cs="Times New Roman"/>
                <w:sz w:val="24"/>
                <w:szCs w:val="24"/>
              </w:rPr>
            </w:pPr>
            <w:bookmarkStart w:id="1" w:name="2"/>
            <w:bookmarkEnd w:id="1"/>
            <w:proofErr w:type="spellStart"/>
            <w:proofErr w:type="gramStart"/>
            <w:r w:rsidRPr="007C3DDF">
              <w:rPr>
                <w:rFonts w:ascii="Times New Roman" w:hAnsi="Times New Roman" w:cs="Times New Roman"/>
                <w:b/>
                <w:sz w:val="24"/>
                <w:szCs w:val="24"/>
              </w:rPr>
              <w:t>Ex.No</w:t>
            </w:r>
            <w:proofErr w:type="spellEnd"/>
            <w:proofErr w:type="gramEnd"/>
            <w:r w:rsidRPr="007C3DDF">
              <w:rPr>
                <w:rFonts w:ascii="Times New Roman" w:hAnsi="Times New Roman" w:cs="Times New Roman"/>
                <w:b/>
                <w:sz w:val="24"/>
                <w:szCs w:val="24"/>
              </w:rPr>
              <w:t>:</w:t>
            </w:r>
            <w:r w:rsidRPr="007C3DDF">
              <w:rPr>
                <w:rFonts w:ascii="Times New Roman" w:hAnsi="Times New Roman" w:cs="Times New Roman"/>
                <w:b/>
                <w:spacing w:val="51"/>
                <w:sz w:val="24"/>
                <w:szCs w:val="24"/>
              </w:rPr>
              <w:t xml:space="preserve"> </w:t>
            </w:r>
            <w:r w:rsidRPr="007C3DDF">
              <w:rPr>
                <w:rFonts w:ascii="Times New Roman" w:hAnsi="Times New Roman" w:cs="Times New Roman"/>
                <w:spacing w:val="-10"/>
                <w:sz w:val="24"/>
                <w:szCs w:val="24"/>
              </w:rPr>
              <w:t>2</w:t>
            </w:r>
          </w:p>
        </w:tc>
        <w:tc>
          <w:tcPr>
            <w:tcW w:w="7225" w:type="dxa"/>
            <w:vMerge w:val="restart"/>
          </w:tcPr>
          <w:p w:rsidR="00005100" w:rsidRPr="007C3DDF" w:rsidRDefault="00000000">
            <w:pPr>
              <w:pStyle w:val="TableParagraph"/>
              <w:spacing w:before="211"/>
              <w:ind w:left="1089" w:right="1080"/>
              <w:jc w:val="center"/>
              <w:rPr>
                <w:rFonts w:ascii="Times New Roman" w:hAnsi="Times New Roman" w:cs="Times New Roman"/>
                <w:b/>
                <w:sz w:val="24"/>
                <w:szCs w:val="24"/>
              </w:rPr>
            </w:pPr>
            <w:r w:rsidRPr="007C3DDF">
              <w:rPr>
                <w:rFonts w:ascii="Times New Roman" w:hAnsi="Times New Roman" w:cs="Times New Roman"/>
                <w:b/>
                <w:sz w:val="24"/>
                <w:szCs w:val="24"/>
              </w:rPr>
              <w:t>Study</w:t>
            </w:r>
            <w:r w:rsidRPr="007C3DDF">
              <w:rPr>
                <w:rFonts w:ascii="Times New Roman" w:hAnsi="Times New Roman" w:cs="Times New Roman"/>
                <w:b/>
                <w:spacing w:val="-8"/>
                <w:sz w:val="24"/>
                <w:szCs w:val="24"/>
              </w:rPr>
              <w:t xml:space="preserve"> </w:t>
            </w:r>
            <w:r w:rsidRPr="007C3DDF">
              <w:rPr>
                <w:rFonts w:ascii="Times New Roman" w:hAnsi="Times New Roman" w:cs="Times New Roman"/>
                <w:b/>
                <w:sz w:val="24"/>
                <w:szCs w:val="24"/>
              </w:rPr>
              <w:t>of</w:t>
            </w:r>
            <w:r w:rsidRPr="007C3DDF">
              <w:rPr>
                <w:rFonts w:ascii="Times New Roman" w:hAnsi="Times New Roman" w:cs="Times New Roman"/>
                <w:b/>
                <w:spacing w:val="-7"/>
                <w:sz w:val="24"/>
                <w:szCs w:val="24"/>
              </w:rPr>
              <w:t xml:space="preserve"> </w:t>
            </w:r>
            <w:r w:rsidRPr="007C3DDF">
              <w:rPr>
                <w:rFonts w:ascii="Times New Roman" w:hAnsi="Times New Roman" w:cs="Times New Roman"/>
                <w:b/>
                <w:sz w:val="24"/>
                <w:szCs w:val="24"/>
              </w:rPr>
              <w:t>basic</w:t>
            </w:r>
            <w:r w:rsidRPr="007C3DDF">
              <w:rPr>
                <w:rFonts w:ascii="Times New Roman" w:hAnsi="Times New Roman" w:cs="Times New Roman"/>
                <w:b/>
                <w:spacing w:val="-7"/>
                <w:sz w:val="24"/>
                <w:szCs w:val="24"/>
              </w:rPr>
              <w:t xml:space="preserve"> </w:t>
            </w:r>
            <w:r w:rsidRPr="007C3DDF">
              <w:rPr>
                <w:rFonts w:ascii="Times New Roman" w:hAnsi="Times New Roman" w:cs="Times New Roman"/>
                <w:b/>
                <w:sz w:val="24"/>
                <w:szCs w:val="24"/>
              </w:rPr>
              <w:t>functions</w:t>
            </w:r>
            <w:r w:rsidRPr="007C3DDF">
              <w:rPr>
                <w:rFonts w:ascii="Times New Roman" w:hAnsi="Times New Roman" w:cs="Times New Roman"/>
                <w:b/>
                <w:spacing w:val="-6"/>
                <w:sz w:val="24"/>
                <w:szCs w:val="24"/>
              </w:rPr>
              <w:t xml:space="preserve"> </w:t>
            </w:r>
            <w:r w:rsidRPr="007C3DDF">
              <w:rPr>
                <w:rFonts w:ascii="Times New Roman" w:hAnsi="Times New Roman" w:cs="Times New Roman"/>
                <w:b/>
                <w:sz w:val="24"/>
                <w:szCs w:val="24"/>
              </w:rPr>
              <w:t>of</w:t>
            </w:r>
            <w:r w:rsidRPr="007C3DDF">
              <w:rPr>
                <w:rFonts w:ascii="Times New Roman" w:hAnsi="Times New Roman" w:cs="Times New Roman"/>
                <w:b/>
                <w:spacing w:val="-7"/>
                <w:sz w:val="24"/>
                <w:szCs w:val="24"/>
              </w:rPr>
              <w:t xml:space="preserve"> </w:t>
            </w:r>
            <w:r w:rsidRPr="007C3DDF">
              <w:rPr>
                <w:rFonts w:ascii="Times New Roman" w:hAnsi="Times New Roman" w:cs="Times New Roman"/>
                <w:b/>
                <w:sz w:val="24"/>
                <w:szCs w:val="24"/>
              </w:rPr>
              <w:t>socket</w:t>
            </w:r>
            <w:r w:rsidRPr="007C3DDF">
              <w:rPr>
                <w:rFonts w:ascii="Times New Roman" w:hAnsi="Times New Roman" w:cs="Times New Roman"/>
                <w:b/>
                <w:spacing w:val="-6"/>
                <w:sz w:val="24"/>
                <w:szCs w:val="24"/>
              </w:rPr>
              <w:t xml:space="preserve"> </w:t>
            </w:r>
            <w:r w:rsidRPr="007C3DDF">
              <w:rPr>
                <w:rFonts w:ascii="Times New Roman" w:hAnsi="Times New Roman" w:cs="Times New Roman"/>
                <w:b/>
                <w:spacing w:val="-2"/>
                <w:sz w:val="24"/>
                <w:szCs w:val="24"/>
              </w:rPr>
              <w:t>programming</w:t>
            </w:r>
          </w:p>
        </w:tc>
      </w:tr>
      <w:tr w:rsidR="00005100" w:rsidRPr="007C3DDF">
        <w:trPr>
          <w:trHeight w:val="451"/>
        </w:trPr>
        <w:tc>
          <w:tcPr>
            <w:tcW w:w="2310" w:type="dxa"/>
          </w:tcPr>
          <w:p w:rsidR="00005100" w:rsidRPr="007C3DDF" w:rsidRDefault="00000000">
            <w:pPr>
              <w:pStyle w:val="TableParagraph"/>
              <w:spacing w:before="1"/>
              <w:ind w:left="107"/>
              <w:rPr>
                <w:rFonts w:ascii="Times New Roman" w:hAnsi="Times New Roman" w:cs="Times New Roman"/>
                <w:b/>
                <w:sz w:val="24"/>
                <w:szCs w:val="24"/>
              </w:rPr>
            </w:pPr>
            <w:r w:rsidRPr="007C3DDF">
              <w:rPr>
                <w:rFonts w:ascii="Times New Roman" w:hAnsi="Times New Roman" w:cs="Times New Roman"/>
                <w:b/>
                <w:spacing w:val="-4"/>
                <w:sz w:val="24"/>
                <w:szCs w:val="24"/>
              </w:rPr>
              <w:t>Date:</w:t>
            </w:r>
          </w:p>
        </w:tc>
        <w:tc>
          <w:tcPr>
            <w:tcW w:w="7225" w:type="dxa"/>
            <w:vMerge/>
            <w:tcBorders>
              <w:top w:val="nil"/>
            </w:tcBorders>
          </w:tcPr>
          <w:p w:rsidR="00005100" w:rsidRPr="007C3DDF" w:rsidRDefault="00005100">
            <w:pPr>
              <w:rPr>
                <w:rFonts w:ascii="Times New Roman" w:hAnsi="Times New Roman" w:cs="Times New Roman"/>
                <w:sz w:val="24"/>
                <w:szCs w:val="24"/>
              </w:rPr>
            </w:pPr>
          </w:p>
        </w:tc>
      </w:tr>
    </w:tbl>
    <w:p w:rsidR="00005100" w:rsidRPr="007C3DDF" w:rsidRDefault="00005100">
      <w:pPr>
        <w:pStyle w:val="BodyText"/>
        <w:spacing w:before="9"/>
        <w:ind w:left="0"/>
        <w:rPr>
          <w:rFonts w:ascii="Times New Roman" w:hAnsi="Times New Roman" w:cs="Times New Roman"/>
        </w:rPr>
      </w:pPr>
    </w:p>
    <w:p w:rsidR="00005100" w:rsidRPr="007C3DDF" w:rsidRDefault="00000000">
      <w:pPr>
        <w:pStyle w:val="Heading2"/>
        <w:spacing w:before="100"/>
        <w:jc w:val="both"/>
        <w:rPr>
          <w:rFonts w:ascii="Times New Roman" w:hAnsi="Times New Roman" w:cs="Times New Roman"/>
        </w:rPr>
      </w:pPr>
      <w:r w:rsidRPr="007C3DDF">
        <w:rPr>
          <w:rFonts w:ascii="Times New Roman" w:hAnsi="Times New Roman" w:cs="Times New Roman"/>
        </w:rPr>
        <w:t>What</w:t>
      </w:r>
      <w:r w:rsidRPr="007C3DDF">
        <w:rPr>
          <w:rFonts w:ascii="Times New Roman" w:hAnsi="Times New Roman" w:cs="Times New Roman"/>
          <w:spacing w:val="-2"/>
        </w:rPr>
        <w:t xml:space="preserve"> </w:t>
      </w:r>
      <w:r w:rsidRPr="007C3DDF">
        <w:rPr>
          <w:rFonts w:ascii="Times New Roman" w:hAnsi="Times New Roman" w:cs="Times New Roman"/>
        </w:rPr>
        <w:t>is</w:t>
      </w:r>
      <w:r w:rsidRPr="007C3DDF">
        <w:rPr>
          <w:rFonts w:ascii="Times New Roman" w:hAnsi="Times New Roman" w:cs="Times New Roman"/>
          <w:spacing w:val="-2"/>
        </w:rPr>
        <w:t xml:space="preserve"> </w:t>
      </w:r>
      <w:r w:rsidRPr="007C3DDF">
        <w:rPr>
          <w:rFonts w:ascii="Times New Roman" w:hAnsi="Times New Roman" w:cs="Times New Roman"/>
        </w:rPr>
        <w:t>Socket</w:t>
      </w:r>
      <w:r w:rsidRPr="007C3DDF">
        <w:rPr>
          <w:rFonts w:ascii="Times New Roman" w:hAnsi="Times New Roman" w:cs="Times New Roman"/>
          <w:spacing w:val="-2"/>
        </w:rPr>
        <w:t xml:space="preserve"> </w:t>
      </w:r>
      <w:r w:rsidRPr="007C3DDF">
        <w:rPr>
          <w:rFonts w:ascii="Times New Roman" w:hAnsi="Times New Roman" w:cs="Times New Roman"/>
        </w:rPr>
        <w:t>Programming</w:t>
      </w:r>
      <w:r w:rsidRPr="007C3DDF">
        <w:rPr>
          <w:rFonts w:ascii="Times New Roman" w:hAnsi="Times New Roman" w:cs="Times New Roman"/>
          <w:spacing w:val="-2"/>
        </w:rPr>
        <w:t xml:space="preserve"> </w:t>
      </w:r>
      <w:r w:rsidRPr="007C3DDF">
        <w:rPr>
          <w:rFonts w:ascii="Times New Roman" w:hAnsi="Times New Roman" w:cs="Times New Roman"/>
        </w:rPr>
        <w:t>in</w:t>
      </w:r>
      <w:r w:rsidRPr="007C3DDF">
        <w:rPr>
          <w:rFonts w:ascii="Times New Roman" w:hAnsi="Times New Roman" w:cs="Times New Roman"/>
          <w:spacing w:val="-2"/>
        </w:rPr>
        <w:t xml:space="preserve"> Java?</w:t>
      </w:r>
    </w:p>
    <w:p w:rsidR="00005100" w:rsidRPr="007C3DDF" w:rsidRDefault="00000000">
      <w:pPr>
        <w:pStyle w:val="BodyText"/>
        <w:spacing w:before="44" w:line="276" w:lineRule="auto"/>
        <w:ind w:right="132"/>
        <w:jc w:val="both"/>
        <w:rPr>
          <w:rFonts w:ascii="Times New Roman" w:hAnsi="Times New Roman" w:cs="Times New Roman"/>
        </w:rPr>
      </w:pPr>
      <w:r w:rsidRPr="007C3DDF">
        <w:rPr>
          <w:rFonts w:ascii="Times New Roman" w:hAnsi="Times New Roman" w:cs="Times New Roman"/>
        </w:rPr>
        <w:t>Socket programming</w:t>
      </w:r>
      <w:r w:rsidRPr="007C3DDF">
        <w:rPr>
          <w:rFonts w:ascii="Times New Roman" w:hAnsi="Times New Roman" w:cs="Times New Roman"/>
          <w:spacing w:val="-1"/>
        </w:rPr>
        <w:t xml:space="preserve"> </w:t>
      </w:r>
      <w:r w:rsidRPr="007C3DDF">
        <w:rPr>
          <w:rFonts w:ascii="Times New Roman" w:hAnsi="Times New Roman" w:cs="Times New Roman"/>
        </w:rPr>
        <w:t>is a way of connecting two nodes on a network to communicate</w:t>
      </w:r>
      <w:r w:rsidRPr="007C3DDF">
        <w:rPr>
          <w:rFonts w:ascii="Times New Roman" w:hAnsi="Times New Roman" w:cs="Times New Roman"/>
          <w:spacing w:val="-4"/>
        </w:rPr>
        <w:t xml:space="preserve"> </w:t>
      </w:r>
      <w:r w:rsidRPr="007C3DDF">
        <w:rPr>
          <w:rFonts w:ascii="Times New Roman" w:hAnsi="Times New Roman" w:cs="Times New Roman"/>
        </w:rPr>
        <w:t>with</w:t>
      </w:r>
      <w:r w:rsidRPr="007C3DDF">
        <w:rPr>
          <w:rFonts w:ascii="Times New Roman" w:hAnsi="Times New Roman" w:cs="Times New Roman"/>
          <w:spacing w:val="-4"/>
        </w:rPr>
        <w:t xml:space="preserve"> </w:t>
      </w:r>
      <w:r w:rsidRPr="007C3DDF">
        <w:rPr>
          <w:rFonts w:ascii="Times New Roman" w:hAnsi="Times New Roman" w:cs="Times New Roman"/>
        </w:rPr>
        <w:t>each</w:t>
      </w:r>
      <w:r w:rsidRPr="007C3DDF">
        <w:rPr>
          <w:rFonts w:ascii="Times New Roman" w:hAnsi="Times New Roman" w:cs="Times New Roman"/>
          <w:spacing w:val="-4"/>
        </w:rPr>
        <w:t xml:space="preserve"> </w:t>
      </w:r>
      <w:r w:rsidRPr="007C3DDF">
        <w:rPr>
          <w:rFonts w:ascii="Times New Roman" w:hAnsi="Times New Roman" w:cs="Times New Roman"/>
        </w:rPr>
        <w:t>other.</w:t>
      </w:r>
      <w:r w:rsidRPr="007C3DDF">
        <w:rPr>
          <w:rFonts w:ascii="Times New Roman" w:hAnsi="Times New Roman" w:cs="Times New Roman"/>
          <w:spacing w:val="-5"/>
        </w:rPr>
        <w:t xml:space="preserve"> </w:t>
      </w:r>
      <w:r w:rsidRPr="007C3DDF">
        <w:rPr>
          <w:rFonts w:ascii="Times New Roman" w:hAnsi="Times New Roman" w:cs="Times New Roman"/>
        </w:rPr>
        <w:t>One</w:t>
      </w:r>
      <w:r w:rsidRPr="007C3DDF">
        <w:rPr>
          <w:rFonts w:ascii="Times New Roman" w:hAnsi="Times New Roman" w:cs="Times New Roman"/>
          <w:spacing w:val="-3"/>
        </w:rPr>
        <w:t xml:space="preserve"> </w:t>
      </w:r>
      <w:r w:rsidRPr="007C3DDF">
        <w:rPr>
          <w:rFonts w:ascii="Times New Roman" w:hAnsi="Times New Roman" w:cs="Times New Roman"/>
        </w:rPr>
        <w:t>socket</w:t>
      </w:r>
      <w:r w:rsidRPr="007C3DDF">
        <w:rPr>
          <w:rFonts w:ascii="Times New Roman" w:hAnsi="Times New Roman" w:cs="Times New Roman"/>
          <w:spacing w:val="-3"/>
        </w:rPr>
        <w:t xml:space="preserve"> </w:t>
      </w:r>
      <w:r w:rsidRPr="007C3DDF">
        <w:rPr>
          <w:rFonts w:ascii="Times New Roman" w:hAnsi="Times New Roman" w:cs="Times New Roman"/>
        </w:rPr>
        <w:t>(node)</w:t>
      </w:r>
      <w:r w:rsidRPr="007C3DDF">
        <w:rPr>
          <w:rFonts w:ascii="Times New Roman" w:hAnsi="Times New Roman" w:cs="Times New Roman"/>
          <w:spacing w:val="-4"/>
        </w:rPr>
        <w:t xml:space="preserve"> </w:t>
      </w:r>
      <w:r w:rsidRPr="007C3DDF">
        <w:rPr>
          <w:rFonts w:ascii="Times New Roman" w:hAnsi="Times New Roman" w:cs="Times New Roman"/>
        </w:rPr>
        <w:t>listens</w:t>
      </w:r>
      <w:r w:rsidRPr="007C3DDF">
        <w:rPr>
          <w:rFonts w:ascii="Times New Roman" w:hAnsi="Times New Roman" w:cs="Times New Roman"/>
          <w:spacing w:val="-4"/>
        </w:rPr>
        <w:t xml:space="preserve"> </w:t>
      </w:r>
      <w:r w:rsidRPr="007C3DDF">
        <w:rPr>
          <w:rFonts w:ascii="Times New Roman" w:hAnsi="Times New Roman" w:cs="Times New Roman"/>
        </w:rPr>
        <w:t>on</w:t>
      </w:r>
      <w:r w:rsidRPr="007C3DDF">
        <w:rPr>
          <w:rFonts w:ascii="Times New Roman" w:hAnsi="Times New Roman" w:cs="Times New Roman"/>
          <w:spacing w:val="-4"/>
        </w:rPr>
        <w:t xml:space="preserve"> </w:t>
      </w:r>
      <w:r w:rsidRPr="007C3DDF">
        <w:rPr>
          <w:rFonts w:ascii="Times New Roman" w:hAnsi="Times New Roman" w:cs="Times New Roman"/>
        </w:rPr>
        <w:t>a</w:t>
      </w:r>
      <w:r w:rsidRPr="007C3DDF">
        <w:rPr>
          <w:rFonts w:ascii="Times New Roman" w:hAnsi="Times New Roman" w:cs="Times New Roman"/>
          <w:spacing w:val="-4"/>
        </w:rPr>
        <w:t xml:space="preserve"> </w:t>
      </w:r>
      <w:r w:rsidRPr="007C3DDF">
        <w:rPr>
          <w:rFonts w:ascii="Times New Roman" w:hAnsi="Times New Roman" w:cs="Times New Roman"/>
        </w:rPr>
        <w:t>particular</w:t>
      </w:r>
      <w:r w:rsidRPr="007C3DDF">
        <w:rPr>
          <w:rFonts w:ascii="Times New Roman" w:hAnsi="Times New Roman" w:cs="Times New Roman"/>
          <w:spacing w:val="-4"/>
        </w:rPr>
        <w:t xml:space="preserve"> </w:t>
      </w:r>
      <w:r w:rsidRPr="007C3DDF">
        <w:rPr>
          <w:rFonts w:ascii="Times New Roman" w:hAnsi="Times New Roman" w:cs="Times New Roman"/>
        </w:rPr>
        <w:t>port</w:t>
      </w:r>
      <w:r w:rsidRPr="007C3DDF">
        <w:rPr>
          <w:rFonts w:ascii="Times New Roman" w:hAnsi="Times New Roman" w:cs="Times New Roman"/>
          <w:spacing w:val="-4"/>
        </w:rPr>
        <w:t xml:space="preserve"> </w:t>
      </w:r>
      <w:r w:rsidRPr="007C3DDF">
        <w:rPr>
          <w:rFonts w:ascii="Times New Roman" w:hAnsi="Times New Roman" w:cs="Times New Roman"/>
        </w:rPr>
        <w:t>at</w:t>
      </w:r>
      <w:r w:rsidRPr="007C3DDF">
        <w:rPr>
          <w:rFonts w:ascii="Times New Roman" w:hAnsi="Times New Roman" w:cs="Times New Roman"/>
          <w:spacing w:val="-4"/>
        </w:rPr>
        <w:t xml:space="preserve"> </w:t>
      </w:r>
      <w:r w:rsidRPr="007C3DDF">
        <w:rPr>
          <w:rFonts w:ascii="Times New Roman" w:hAnsi="Times New Roman" w:cs="Times New Roman"/>
        </w:rPr>
        <w:t>an IP, while other socket reaches out to the other in order to form a connection.</w:t>
      </w:r>
    </w:p>
    <w:p w:rsidR="00005100" w:rsidRPr="007C3DDF" w:rsidRDefault="00000000">
      <w:pPr>
        <w:pStyle w:val="BodyText"/>
        <w:spacing w:before="3"/>
        <w:ind w:left="0"/>
        <w:rPr>
          <w:rFonts w:ascii="Times New Roman" w:hAnsi="Times New Roman" w:cs="Times New Roman"/>
        </w:rPr>
      </w:pPr>
      <w:r w:rsidRPr="007C3DDF">
        <w:rPr>
          <w:rFonts w:ascii="Times New Roman" w:hAnsi="Times New Roman" w:cs="Times New Roman"/>
          <w:noProof/>
        </w:rPr>
        <w:drawing>
          <wp:anchor distT="0" distB="0" distL="0" distR="0" simplePos="0" relativeHeight="251640320" behindDoc="0" locked="0" layoutInCell="1" allowOverlap="1">
            <wp:simplePos x="0" y="0"/>
            <wp:positionH relativeFrom="page">
              <wp:posOffset>1689100</wp:posOffset>
            </wp:positionH>
            <wp:positionV relativeFrom="paragraph">
              <wp:posOffset>243198</wp:posOffset>
            </wp:positionV>
            <wp:extent cx="4115004" cy="1152429"/>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2" cstate="print"/>
                    <a:stretch>
                      <a:fillRect/>
                    </a:stretch>
                  </pic:blipFill>
                  <pic:spPr>
                    <a:xfrm>
                      <a:off x="0" y="0"/>
                      <a:ext cx="4115004" cy="1152429"/>
                    </a:xfrm>
                    <a:prstGeom prst="rect">
                      <a:avLst/>
                    </a:prstGeom>
                  </pic:spPr>
                </pic:pic>
              </a:graphicData>
            </a:graphic>
          </wp:anchor>
        </w:drawing>
      </w:r>
    </w:p>
    <w:p w:rsidR="00005100" w:rsidRPr="007C3DDF" w:rsidRDefault="00005100">
      <w:pPr>
        <w:pStyle w:val="BodyText"/>
        <w:spacing w:before="3"/>
        <w:ind w:left="0"/>
        <w:rPr>
          <w:rFonts w:ascii="Times New Roman" w:hAnsi="Times New Roman" w:cs="Times New Roman"/>
        </w:rPr>
      </w:pPr>
    </w:p>
    <w:p w:rsidR="00005100" w:rsidRPr="007C3DDF" w:rsidRDefault="00000000">
      <w:pPr>
        <w:pStyle w:val="BodyText"/>
        <w:spacing w:line="276" w:lineRule="auto"/>
        <w:ind w:right="446"/>
        <w:rPr>
          <w:rFonts w:ascii="Times New Roman" w:hAnsi="Times New Roman" w:cs="Times New Roman"/>
        </w:rPr>
      </w:pPr>
      <w:r w:rsidRPr="007C3DDF">
        <w:rPr>
          <w:rFonts w:ascii="Times New Roman" w:hAnsi="Times New Roman" w:cs="Times New Roman"/>
        </w:rPr>
        <w:t>The</w:t>
      </w:r>
      <w:r w:rsidRPr="007C3DDF">
        <w:rPr>
          <w:rFonts w:ascii="Times New Roman" w:hAnsi="Times New Roman" w:cs="Times New Roman"/>
          <w:spacing w:val="-3"/>
        </w:rPr>
        <w:t xml:space="preserve"> </w:t>
      </w:r>
      <w:r w:rsidRPr="007C3DDF">
        <w:rPr>
          <w:rFonts w:ascii="Times New Roman" w:hAnsi="Times New Roman" w:cs="Times New Roman"/>
        </w:rPr>
        <w:t>server</w:t>
      </w:r>
      <w:r w:rsidRPr="007C3DDF">
        <w:rPr>
          <w:rFonts w:ascii="Times New Roman" w:hAnsi="Times New Roman" w:cs="Times New Roman"/>
          <w:spacing w:val="-2"/>
        </w:rPr>
        <w:t xml:space="preserve"> </w:t>
      </w:r>
      <w:r w:rsidRPr="007C3DDF">
        <w:rPr>
          <w:rFonts w:ascii="Times New Roman" w:hAnsi="Times New Roman" w:cs="Times New Roman"/>
        </w:rPr>
        <w:t>forms</w:t>
      </w:r>
      <w:r w:rsidRPr="007C3DDF">
        <w:rPr>
          <w:rFonts w:ascii="Times New Roman" w:hAnsi="Times New Roman" w:cs="Times New Roman"/>
          <w:spacing w:val="-2"/>
        </w:rPr>
        <w:t xml:space="preserve"> </w:t>
      </w:r>
      <w:r w:rsidRPr="007C3DDF">
        <w:rPr>
          <w:rFonts w:ascii="Times New Roman" w:hAnsi="Times New Roman" w:cs="Times New Roman"/>
        </w:rPr>
        <w:t>the</w:t>
      </w:r>
      <w:r w:rsidRPr="007C3DDF">
        <w:rPr>
          <w:rFonts w:ascii="Times New Roman" w:hAnsi="Times New Roman" w:cs="Times New Roman"/>
          <w:spacing w:val="-3"/>
        </w:rPr>
        <w:t xml:space="preserve"> </w:t>
      </w:r>
      <w:r w:rsidRPr="007C3DDF">
        <w:rPr>
          <w:rFonts w:ascii="Times New Roman" w:hAnsi="Times New Roman" w:cs="Times New Roman"/>
        </w:rPr>
        <w:t>listener</w:t>
      </w:r>
      <w:r w:rsidRPr="007C3DDF">
        <w:rPr>
          <w:rFonts w:ascii="Times New Roman" w:hAnsi="Times New Roman" w:cs="Times New Roman"/>
          <w:spacing w:val="-3"/>
        </w:rPr>
        <w:t xml:space="preserve"> </w:t>
      </w:r>
      <w:r w:rsidRPr="007C3DDF">
        <w:rPr>
          <w:rFonts w:ascii="Times New Roman" w:hAnsi="Times New Roman" w:cs="Times New Roman"/>
        </w:rPr>
        <w:t>socket</w:t>
      </w:r>
      <w:r w:rsidRPr="007C3DDF">
        <w:rPr>
          <w:rFonts w:ascii="Times New Roman" w:hAnsi="Times New Roman" w:cs="Times New Roman"/>
          <w:spacing w:val="-3"/>
        </w:rPr>
        <w:t xml:space="preserve"> </w:t>
      </w:r>
      <w:r w:rsidRPr="007C3DDF">
        <w:rPr>
          <w:rFonts w:ascii="Times New Roman" w:hAnsi="Times New Roman" w:cs="Times New Roman"/>
        </w:rPr>
        <w:t>while</w:t>
      </w:r>
      <w:r w:rsidRPr="007C3DDF">
        <w:rPr>
          <w:rFonts w:ascii="Times New Roman" w:hAnsi="Times New Roman" w:cs="Times New Roman"/>
          <w:spacing w:val="-3"/>
        </w:rPr>
        <w:t xml:space="preserve"> </w:t>
      </w:r>
      <w:r w:rsidRPr="007C3DDF">
        <w:rPr>
          <w:rFonts w:ascii="Times New Roman" w:hAnsi="Times New Roman" w:cs="Times New Roman"/>
        </w:rPr>
        <w:t>the</w:t>
      </w:r>
      <w:r w:rsidRPr="007C3DDF">
        <w:rPr>
          <w:rFonts w:ascii="Times New Roman" w:hAnsi="Times New Roman" w:cs="Times New Roman"/>
          <w:spacing w:val="-3"/>
        </w:rPr>
        <w:t xml:space="preserve"> </w:t>
      </w:r>
      <w:r w:rsidRPr="007C3DDF">
        <w:rPr>
          <w:rFonts w:ascii="Times New Roman" w:hAnsi="Times New Roman" w:cs="Times New Roman"/>
        </w:rPr>
        <w:t>client</w:t>
      </w:r>
      <w:r w:rsidRPr="007C3DDF">
        <w:rPr>
          <w:rFonts w:ascii="Times New Roman" w:hAnsi="Times New Roman" w:cs="Times New Roman"/>
          <w:spacing w:val="-3"/>
        </w:rPr>
        <w:t xml:space="preserve"> </w:t>
      </w:r>
      <w:r w:rsidRPr="007C3DDF">
        <w:rPr>
          <w:rFonts w:ascii="Times New Roman" w:hAnsi="Times New Roman" w:cs="Times New Roman"/>
        </w:rPr>
        <w:t>reaches</w:t>
      </w:r>
      <w:r w:rsidRPr="007C3DDF">
        <w:rPr>
          <w:rFonts w:ascii="Times New Roman" w:hAnsi="Times New Roman" w:cs="Times New Roman"/>
          <w:spacing w:val="-2"/>
        </w:rPr>
        <w:t xml:space="preserve"> </w:t>
      </w:r>
      <w:r w:rsidRPr="007C3DDF">
        <w:rPr>
          <w:rFonts w:ascii="Times New Roman" w:hAnsi="Times New Roman" w:cs="Times New Roman"/>
        </w:rPr>
        <w:t>out</w:t>
      </w:r>
      <w:r w:rsidRPr="007C3DDF">
        <w:rPr>
          <w:rFonts w:ascii="Times New Roman" w:hAnsi="Times New Roman" w:cs="Times New Roman"/>
          <w:spacing w:val="-3"/>
        </w:rPr>
        <w:t xml:space="preserve"> </w:t>
      </w:r>
      <w:r w:rsidRPr="007C3DDF">
        <w:rPr>
          <w:rFonts w:ascii="Times New Roman" w:hAnsi="Times New Roman" w:cs="Times New Roman"/>
        </w:rPr>
        <w:t>to</w:t>
      </w:r>
      <w:r w:rsidRPr="007C3DDF">
        <w:rPr>
          <w:rFonts w:ascii="Times New Roman" w:hAnsi="Times New Roman" w:cs="Times New Roman"/>
          <w:spacing w:val="-3"/>
        </w:rPr>
        <w:t xml:space="preserve"> </w:t>
      </w:r>
      <w:r w:rsidRPr="007C3DDF">
        <w:rPr>
          <w:rFonts w:ascii="Times New Roman" w:hAnsi="Times New Roman" w:cs="Times New Roman"/>
        </w:rPr>
        <w:t>the</w:t>
      </w:r>
      <w:r w:rsidRPr="007C3DDF">
        <w:rPr>
          <w:rFonts w:ascii="Times New Roman" w:hAnsi="Times New Roman" w:cs="Times New Roman"/>
          <w:spacing w:val="-3"/>
        </w:rPr>
        <w:t xml:space="preserve"> </w:t>
      </w:r>
      <w:r w:rsidRPr="007C3DDF">
        <w:rPr>
          <w:rFonts w:ascii="Times New Roman" w:hAnsi="Times New Roman" w:cs="Times New Roman"/>
        </w:rPr>
        <w:t xml:space="preserve">server. Socket and Server Socket </w:t>
      </w:r>
      <w:hyperlink r:id="rId63" w:anchor="obj">
        <w:r w:rsidRPr="007C3DDF">
          <w:rPr>
            <w:rFonts w:ascii="Times New Roman" w:hAnsi="Times New Roman" w:cs="Times New Roman"/>
          </w:rPr>
          <w:t>classes</w:t>
        </w:r>
      </w:hyperlink>
      <w:r w:rsidRPr="007C3DDF">
        <w:rPr>
          <w:rFonts w:ascii="Times New Roman" w:hAnsi="Times New Roman" w:cs="Times New Roman"/>
        </w:rPr>
        <w:t xml:space="preserve"> are used for connection-oriented socket </w:t>
      </w:r>
      <w:r w:rsidRPr="007C3DDF">
        <w:rPr>
          <w:rFonts w:ascii="Times New Roman" w:hAnsi="Times New Roman" w:cs="Times New Roman"/>
          <w:spacing w:val="-2"/>
        </w:rPr>
        <w:t>programming.</w:t>
      </w:r>
    </w:p>
    <w:p w:rsidR="00005100" w:rsidRPr="007C3DDF" w:rsidRDefault="00005100">
      <w:pPr>
        <w:pStyle w:val="BodyText"/>
        <w:spacing w:before="10"/>
        <w:ind w:left="0"/>
        <w:rPr>
          <w:rFonts w:ascii="Times New Roman" w:hAnsi="Times New Roman" w:cs="Times New Roman"/>
        </w:rPr>
      </w:pPr>
    </w:p>
    <w:p w:rsidR="00005100" w:rsidRPr="007C3DDF" w:rsidRDefault="00000000">
      <w:pPr>
        <w:pStyle w:val="Heading2"/>
        <w:jc w:val="both"/>
        <w:rPr>
          <w:rFonts w:ascii="Times New Roman" w:hAnsi="Times New Roman" w:cs="Times New Roman"/>
        </w:rPr>
      </w:pPr>
      <w:bookmarkStart w:id="2" w:name="What_is_a_Socket_in_Java?"/>
      <w:bookmarkEnd w:id="2"/>
      <w:r w:rsidRPr="007C3DDF">
        <w:rPr>
          <w:rFonts w:ascii="Times New Roman" w:hAnsi="Times New Roman" w:cs="Times New Roman"/>
        </w:rPr>
        <w:t>What is a</w:t>
      </w:r>
      <w:r w:rsidRPr="007C3DDF">
        <w:rPr>
          <w:rFonts w:ascii="Times New Roman" w:hAnsi="Times New Roman" w:cs="Times New Roman"/>
          <w:spacing w:val="-1"/>
        </w:rPr>
        <w:t xml:space="preserve"> </w:t>
      </w:r>
      <w:r w:rsidRPr="007C3DDF">
        <w:rPr>
          <w:rFonts w:ascii="Times New Roman" w:hAnsi="Times New Roman" w:cs="Times New Roman"/>
        </w:rPr>
        <w:t xml:space="preserve">Socket in </w:t>
      </w:r>
      <w:r w:rsidRPr="007C3DDF">
        <w:rPr>
          <w:rFonts w:ascii="Times New Roman" w:hAnsi="Times New Roman" w:cs="Times New Roman"/>
          <w:spacing w:val="-2"/>
        </w:rPr>
        <w:t>Java?</w:t>
      </w:r>
    </w:p>
    <w:p w:rsidR="00005100" w:rsidRPr="007C3DDF" w:rsidRDefault="00005100">
      <w:pPr>
        <w:pStyle w:val="BodyText"/>
        <w:spacing w:before="5"/>
        <w:ind w:left="0"/>
        <w:rPr>
          <w:rFonts w:ascii="Times New Roman" w:hAnsi="Times New Roman" w:cs="Times New Roman"/>
          <w:b/>
        </w:rPr>
      </w:pPr>
    </w:p>
    <w:p w:rsidR="00005100" w:rsidRPr="007C3DDF" w:rsidRDefault="00000000">
      <w:pPr>
        <w:pStyle w:val="BodyText"/>
        <w:spacing w:line="276" w:lineRule="auto"/>
        <w:ind w:left="113" w:right="132"/>
        <w:jc w:val="both"/>
        <w:rPr>
          <w:rFonts w:ascii="Times New Roman" w:hAnsi="Times New Roman" w:cs="Times New Roman"/>
        </w:rPr>
      </w:pPr>
      <w:r w:rsidRPr="007C3DDF">
        <w:rPr>
          <w:rFonts w:ascii="Times New Roman" w:hAnsi="Times New Roman" w:cs="Times New Roman"/>
        </w:rPr>
        <w:t>A</w:t>
      </w:r>
      <w:r w:rsidRPr="007C3DDF">
        <w:rPr>
          <w:rFonts w:ascii="Times New Roman" w:hAnsi="Times New Roman" w:cs="Times New Roman"/>
          <w:spacing w:val="-3"/>
        </w:rPr>
        <w:t xml:space="preserve"> </w:t>
      </w:r>
      <w:r w:rsidRPr="007C3DDF">
        <w:rPr>
          <w:rFonts w:ascii="Times New Roman" w:hAnsi="Times New Roman" w:cs="Times New Roman"/>
        </w:rPr>
        <w:t>socket</w:t>
      </w:r>
      <w:r w:rsidRPr="007C3DDF">
        <w:rPr>
          <w:rFonts w:ascii="Times New Roman" w:hAnsi="Times New Roman" w:cs="Times New Roman"/>
          <w:spacing w:val="-3"/>
        </w:rPr>
        <w:t xml:space="preserve"> </w:t>
      </w:r>
      <w:r w:rsidRPr="007C3DDF">
        <w:rPr>
          <w:rFonts w:ascii="Times New Roman" w:hAnsi="Times New Roman" w:cs="Times New Roman"/>
        </w:rPr>
        <w:t>in</w:t>
      </w:r>
      <w:r w:rsidRPr="007C3DDF">
        <w:rPr>
          <w:rFonts w:ascii="Times New Roman" w:hAnsi="Times New Roman" w:cs="Times New Roman"/>
          <w:spacing w:val="-3"/>
        </w:rPr>
        <w:t xml:space="preserve"> </w:t>
      </w:r>
      <w:hyperlink r:id="rId64">
        <w:r w:rsidRPr="007C3DDF">
          <w:rPr>
            <w:rFonts w:ascii="Times New Roman" w:hAnsi="Times New Roman" w:cs="Times New Roman"/>
          </w:rPr>
          <w:t>Java</w:t>
        </w:r>
      </w:hyperlink>
      <w:r w:rsidRPr="007C3DDF">
        <w:rPr>
          <w:rFonts w:ascii="Times New Roman" w:hAnsi="Times New Roman" w:cs="Times New Roman"/>
          <w:spacing w:val="-3"/>
        </w:rPr>
        <w:t xml:space="preserve"> </w:t>
      </w:r>
      <w:r w:rsidRPr="007C3DDF">
        <w:rPr>
          <w:rFonts w:ascii="Times New Roman" w:hAnsi="Times New Roman" w:cs="Times New Roman"/>
        </w:rPr>
        <w:t>is one endpoint of a two-way communication link between two programs running on the network. A</w:t>
      </w:r>
      <w:r w:rsidRPr="007C3DDF">
        <w:rPr>
          <w:rFonts w:ascii="Times New Roman" w:hAnsi="Times New Roman" w:cs="Times New Roman"/>
          <w:spacing w:val="-3"/>
        </w:rPr>
        <w:t xml:space="preserve"> </w:t>
      </w:r>
      <w:r w:rsidRPr="007C3DDF">
        <w:rPr>
          <w:rFonts w:ascii="Times New Roman" w:hAnsi="Times New Roman" w:cs="Times New Roman"/>
        </w:rPr>
        <w:t>socket</w:t>
      </w:r>
      <w:r w:rsidRPr="007C3DDF">
        <w:rPr>
          <w:rFonts w:ascii="Times New Roman" w:hAnsi="Times New Roman" w:cs="Times New Roman"/>
          <w:spacing w:val="-3"/>
        </w:rPr>
        <w:t xml:space="preserve"> </w:t>
      </w:r>
      <w:r w:rsidRPr="007C3DDF">
        <w:rPr>
          <w:rFonts w:ascii="Times New Roman" w:hAnsi="Times New Roman" w:cs="Times New Roman"/>
        </w:rPr>
        <w:t>is bound to a port number so that the TCP layer can identify the application that data is destined to be sent to.</w:t>
      </w:r>
    </w:p>
    <w:p w:rsidR="00005100" w:rsidRPr="007C3DDF" w:rsidRDefault="00000000">
      <w:pPr>
        <w:pStyle w:val="BodyText"/>
        <w:spacing w:before="8"/>
        <w:ind w:left="0"/>
        <w:rPr>
          <w:rFonts w:ascii="Times New Roman" w:hAnsi="Times New Roman" w:cs="Times New Roman"/>
        </w:rPr>
      </w:pPr>
      <w:r w:rsidRPr="007C3DDF">
        <w:rPr>
          <w:rFonts w:ascii="Times New Roman" w:hAnsi="Times New Roman" w:cs="Times New Roman"/>
          <w:noProof/>
        </w:rPr>
        <w:drawing>
          <wp:anchor distT="0" distB="0" distL="0" distR="0" simplePos="0" relativeHeight="251644416" behindDoc="0" locked="0" layoutInCell="1" allowOverlap="1">
            <wp:simplePos x="0" y="0"/>
            <wp:positionH relativeFrom="page">
              <wp:posOffset>2285047</wp:posOffset>
            </wp:positionH>
            <wp:positionV relativeFrom="paragraph">
              <wp:posOffset>215501</wp:posOffset>
            </wp:positionV>
            <wp:extent cx="2991645" cy="1039368"/>
            <wp:effectExtent l="0" t="0" r="0" b="0"/>
            <wp:wrapTopAndBottom/>
            <wp:docPr id="3" name="image2.png" descr="What is a Socket - Socket Programming in Java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65" cstate="print"/>
                    <a:stretch>
                      <a:fillRect/>
                    </a:stretch>
                  </pic:blipFill>
                  <pic:spPr>
                    <a:xfrm>
                      <a:off x="0" y="0"/>
                      <a:ext cx="2991645" cy="1039368"/>
                    </a:xfrm>
                    <a:prstGeom prst="rect">
                      <a:avLst/>
                    </a:prstGeom>
                  </pic:spPr>
                </pic:pic>
              </a:graphicData>
            </a:graphic>
          </wp:anchor>
        </w:drawing>
      </w:r>
    </w:p>
    <w:p w:rsidR="00005100" w:rsidRPr="007C3DDF" w:rsidRDefault="00000000">
      <w:pPr>
        <w:pStyle w:val="BodyText"/>
        <w:spacing w:before="42" w:line="276" w:lineRule="auto"/>
        <w:ind w:right="131"/>
        <w:jc w:val="both"/>
        <w:rPr>
          <w:rFonts w:ascii="Times New Roman" w:hAnsi="Times New Roman" w:cs="Times New Roman"/>
        </w:rPr>
      </w:pPr>
      <w:r w:rsidRPr="007C3DDF">
        <w:rPr>
          <w:rFonts w:ascii="Times New Roman" w:hAnsi="Times New Roman" w:cs="Times New Roman"/>
        </w:rPr>
        <w:t>An endpoint is a combination</w:t>
      </w:r>
      <w:r w:rsidRPr="007C3DDF">
        <w:rPr>
          <w:rFonts w:ascii="Times New Roman" w:hAnsi="Times New Roman" w:cs="Times New Roman"/>
          <w:spacing w:val="-2"/>
        </w:rPr>
        <w:t xml:space="preserve"> </w:t>
      </w:r>
      <w:r w:rsidRPr="007C3DDF">
        <w:rPr>
          <w:rFonts w:ascii="Times New Roman" w:hAnsi="Times New Roman" w:cs="Times New Roman"/>
        </w:rPr>
        <w:t>of an IP address and a port number.</w:t>
      </w:r>
      <w:r w:rsidRPr="007C3DDF">
        <w:rPr>
          <w:rFonts w:ascii="Times New Roman" w:hAnsi="Times New Roman" w:cs="Times New Roman"/>
          <w:spacing w:val="-1"/>
        </w:rPr>
        <w:t xml:space="preserve"> </w:t>
      </w:r>
      <w:r w:rsidRPr="007C3DDF">
        <w:rPr>
          <w:rFonts w:ascii="Times New Roman" w:hAnsi="Times New Roman" w:cs="Times New Roman"/>
        </w:rPr>
        <w:t>The package</w:t>
      </w:r>
      <w:r w:rsidRPr="007C3DDF">
        <w:rPr>
          <w:rFonts w:ascii="Times New Roman" w:hAnsi="Times New Roman" w:cs="Times New Roman"/>
          <w:spacing w:val="-3"/>
        </w:rPr>
        <w:t xml:space="preserve"> </w:t>
      </w:r>
      <w:r w:rsidRPr="007C3DDF">
        <w:rPr>
          <w:rFonts w:ascii="Times New Roman" w:hAnsi="Times New Roman" w:cs="Times New Roman"/>
        </w:rPr>
        <w:t>in the Java platform provides a class,</w:t>
      </w:r>
      <w:r w:rsidRPr="007C3DDF">
        <w:rPr>
          <w:rFonts w:ascii="Times New Roman" w:hAnsi="Times New Roman" w:cs="Times New Roman"/>
          <w:spacing w:val="-3"/>
        </w:rPr>
        <w:t xml:space="preserve"> </w:t>
      </w:r>
      <w:r w:rsidRPr="007C3DDF">
        <w:rPr>
          <w:rFonts w:ascii="Times New Roman" w:hAnsi="Times New Roman" w:cs="Times New Roman"/>
        </w:rPr>
        <w:t>Socket</w:t>
      </w:r>
      <w:r w:rsidRPr="007C3DDF">
        <w:rPr>
          <w:rFonts w:ascii="Times New Roman" w:hAnsi="Times New Roman" w:cs="Times New Roman"/>
          <w:spacing w:val="-3"/>
        </w:rPr>
        <w:t xml:space="preserve"> </w:t>
      </w:r>
      <w:r w:rsidRPr="007C3DDF">
        <w:rPr>
          <w:rFonts w:ascii="Times New Roman" w:hAnsi="Times New Roman" w:cs="Times New Roman"/>
        </w:rPr>
        <w:t>that implements one side of a two-way connection</w:t>
      </w:r>
      <w:r w:rsidRPr="007C3DDF">
        <w:rPr>
          <w:rFonts w:ascii="Times New Roman" w:hAnsi="Times New Roman" w:cs="Times New Roman"/>
          <w:spacing w:val="-14"/>
        </w:rPr>
        <w:t xml:space="preserve"> </w:t>
      </w:r>
      <w:r w:rsidRPr="007C3DDF">
        <w:rPr>
          <w:rFonts w:ascii="Times New Roman" w:hAnsi="Times New Roman" w:cs="Times New Roman"/>
        </w:rPr>
        <w:t>between</w:t>
      </w:r>
      <w:r w:rsidRPr="007C3DDF">
        <w:rPr>
          <w:rFonts w:ascii="Times New Roman" w:hAnsi="Times New Roman" w:cs="Times New Roman"/>
          <w:spacing w:val="-13"/>
        </w:rPr>
        <w:t xml:space="preserve"> </w:t>
      </w:r>
      <w:r w:rsidRPr="007C3DDF">
        <w:rPr>
          <w:rFonts w:ascii="Times New Roman" w:hAnsi="Times New Roman" w:cs="Times New Roman"/>
        </w:rPr>
        <w:t>your</w:t>
      </w:r>
      <w:r w:rsidRPr="007C3DDF">
        <w:rPr>
          <w:rFonts w:ascii="Times New Roman" w:hAnsi="Times New Roman" w:cs="Times New Roman"/>
          <w:spacing w:val="-13"/>
        </w:rPr>
        <w:t xml:space="preserve"> </w:t>
      </w:r>
      <w:r w:rsidRPr="007C3DDF">
        <w:rPr>
          <w:rFonts w:ascii="Times New Roman" w:hAnsi="Times New Roman" w:cs="Times New Roman"/>
        </w:rPr>
        <w:t>Java</w:t>
      </w:r>
      <w:r w:rsidRPr="007C3DDF">
        <w:rPr>
          <w:rFonts w:ascii="Times New Roman" w:hAnsi="Times New Roman" w:cs="Times New Roman"/>
          <w:spacing w:val="-13"/>
        </w:rPr>
        <w:t xml:space="preserve"> </w:t>
      </w:r>
      <w:r w:rsidRPr="007C3DDF">
        <w:rPr>
          <w:rFonts w:ascii="Times New Roman" w:hAnsi="Times New Roman" w:cs="Times New Roman"/>
        </w:rPr>
        <w:t>program</w:t>
      </w:r>
      <w:r w:rsidRPr="007C3DDF">
        <w:rPr>
          <w:rFonts w:ascii="Times New Roman" w:hAnsi="Times New Roman" w:cs="Times New Roman"/>
          <w:spacing w:val="-13"/>
        </w:rPr>
        <w:t xml:space="preserve"> </w:t>
      </w:r>
      <w:r w:rsidRPr="007C3DDF">
        <w:rPr>
          <w:rFonts w:ascii="Times New Roman" w:hAnsi="Times New Roman" w:cs="Times New Roman"/>
        </w:rPr>
        <w:t>and</w:t>
      </w:r>
      <w:r w:rsidRPr="007C3DDF">
        <w:rPr>
          <w:rFonts w:ascii="Times New Roman" w:hAnsi="Times New Roman" w:cs="Times New Roman"/>
          <w:spacing w:val="-13"/>
        </w:rPr>
        <w:t xml:space="preserve"> </w:t>
      </w:r>
      <w:r w:rsidRPr="007C3DDF">
        <w:rPr>
          <w:rFonts w:ascii="Times New Roman" w:hAnsi="Times New Roman" w:cs="Times New Roman"/>
        </w:rPr>
        <w:t>another</w:t>
      </w:r>
      <w:r w:rsidRPr="007C3DDF">
        <w:rPr>
          <w:rFonts w:ascii="Times New Roman" w:hAnsi="Times New Roman" w:cs="Times New Roman"/>
          <w:spacing w:val="-14"/>
        </w:rPr>
        <w:t xml:space="preserve"> </w:t>
      </w:r>
      <w:r w:rsidRPr="007C3DDF">
        <w:rPr>
          <w:rFonts w:ascii="Times New Roman" w:hAnsi="Times New Roman" w:cs="Times New Roman"/>
        </w:rPr>
        <w:t>program</w:t>
      </w:r>
      <w:r w:rsidRPr="007C3DDF">
        <w:rPr>
          <w:rFonts w:ascii="Times New Roman" w:hAnsi="Times New Roman" w:cs="Times New Roman"/>
          <w:spacing w:val="-13"/>
        </w:rPr>
        <w:t xml:space="preserve"> </w:t>
      </w:r>
      <w:r w:rsidRPr="007C3DDF">
        <w:rPr>
          <w:rFonts w:ascii="Times New Roman" w:hAnsi="Times New Roman" w:cs="Times New Roman"/>
        </w:rPr>
        <w:t>on</w:t>
      </w:r>
      <w:r w:rsidRPr="007C3DDF">
        <w:rPr>
          <w:rFonts w:ascii="Times New Roman" w:hAnsi="Times New Roman" w:cs="Times New Roman"/>
          <w:spacing w:val="-13"/>
        </w:rPr>
        <w:t xml:space="preserve"> </w:t>
      </w:r>
      <w:r w:rsidRPr="007C3DDF">
        <w:rPr>
          <w:rFonts w:ascii="Times New Roman" w:hAnsi="Times New Roman" w:cs="Times New Roman"/>
        </w:rPr>
        <w:t>the</w:t>
      </w:r>
      <w:r w:rsidRPr="007C3DDF">
        <w:rPr>
          <w:rFonts w:ascii="Times New Roman" w:hAnsi="Times New Roman" w:cs="Times New Roman"/>
          <w:spacing w:val="-13"/>
        </w:rPr>
        <w:t xml:space="preserve"> </w:t>
      </w:r>
      <w:r w:rsidRPr="007C3DDF">
        <w:rPr>
          <w:rFonts w:ascii="Times New Roman" w:hAnsi="Times New Roman" w:cs="Times New Roman"/>
        </w:rPr>
        <w:t>network.</w:t>
      </w:r>
      <w:r w:rsidRPr="007C3DDF">
        <w:rPr>
          <w:rFonts w:ascii="Times New Roman" w:hAnsi="Times New Roman" w:cs="Times New Roman"/>
          <w:spacing w:val="-13"/>
        </w:rPr>
        <w:t xml:space="preserve"> </w:t>
      </w:r>
      <w:r w:rsidRPr="007C3DDF">
        <w:rPr>
          <w:rFonts w:ascii="Times New Roman" w:hAnsi="Times New Roman" w:cs="Times New Roman"/>
        </w:rPr>
        <w:t>The class</w:t>
      </w:r>
      <w:r w:rsidRPr="007C3DDF">
        <w:rPr>
          <w:rFonts w:ascii="Times New Roman" w:hAnsi="Times New Roman" w:cs="Times New Roman"/>
          <w:spacing w:val="-3"/>
        </w:rPr>
        <w:t xml:space="preserve"> </w:t>
      </w:r>
      <w:r w:rsidRPr="007C3DDF">
        <w:rPr>
          <w:rFonts w:ascii="Times New Roman" w:hAnsi="Times New Roman" w:cs="Times New Roman"/>
        </w:rPr>
        <w:t>sits</w:t>
      </w:r>
      <w:r w:rsidRPr="007C3DDF">
        <w:rPr>
          <w:rFonts w:ascii="Times New Roman" w:hAnsi="Times New Roman" w:cs="Times New Roman"/>
          <w:spacing w:val="-1"/>
        </w:rPr>
        <w:t xml:space="preserve"> </w:t>
      </w:r>
      <w:r w:rsidRPr="007C3DDF">
        <w:rPr>
          <w:rFonts w:ascii="Times New Roman" w:hAnsi="Times New Roman" w:cs="Times New Roman"/>
        </w:rPr>
        <w:t>on</w:t>
      </w:r>
      <w:r w:rsidRPr="007C3DDF">
        <w:rPr>
          <w:rFonts w:ascii="Times New Roman" w:hAnsi="Times New Roman" w:cs="Times New Roman"/>
          <w:spacing w:val="-1"/>
        </w:rPr>
        <w:t xml:space="preserve"> </w:t>
      </w:r>
      <w:r w:rsidRPr="007C3DDF">
        <w:rPr>
          <w:rFonts w:ascii="Times New Roman" w:hAnsi="Times New Roman" w:cs="Times New Roman"/>
        </w:rPr>
        <w:t>top</w:t>
      </w:r>
      <w:r w:rsidRPr="007C3DDF">
        <w:rPr>
          <w:rFonts w:ascii="Times New Roman" w:hAnsi="Times New Roman" w:cs="Times New Roman"/>
          <w:spacing w:val="-1"/>
        </w:rPr>
        <w:t xml:space="preserve"> </w:t>
      </w:r>
      <w:r w:rsidRPr="007C3DDF">
        <w:rPr>
          <w:rFonts w:ascii="Times New Roman" w:hAnsi="Times New Roman" w:cs="Times New Roman"/>
        </w:rPr>
        <w:t>of</w:t>
      </w:r>
      <w:r w:rsidRPr="007C3DDF">
        <w:rPr>
          <w:rFonts w:ascii="Times New Roman" w:hAnsi="Times New Roman" w:cs="Times New Roman"/>
          <w:spacing w:val="-1"/>
        </w:rPr>
        <w:t xml:space="preserve"> </w:t>
      </w:r>
      <w:r w:rsidRPr="007C3DDF">
        <w:rPr>
          <w:rFonts w:ascii="Times New Roman" w:hAnsi="Times New Roman" w:cs="Times New Roman"/>
        </w:rPr>
        <w:t>a platform-dependent</w:t>
      </w:r>
      <w:r w:rsidRPr="007C3DDF">
        <w:rPr>
          <w:rFonts w:ascii="Times New Roman" w:hAnsi="Times New Roman" w:cs="Times New Roman"/>
          <w:spacing w:val="-1"/>
        </w:rPr>
        <w:t xml:space="preserve"> </w:t>
      </w:r>
      <w:r w:rsidRPr="007C3DDF">
        <w:rPr>
          <w:rFonts w:ascii="Times New Roman" w:hAnsi="Times New Roman" w:cs="Times New Roman"/>
        </w:rPr>
        <w:t>implementation,</w:t>
      </w:r>
      <w:r w:rsidRPr="007C3DDF">
        <w:rPr>
          <w:rFonts w:ascii="Times New Roman" w:hAnsi="Times New Roman" w:cs="Times New Roman"/>
          <w:spacing w:val="-2"/>
        </w:rPr>
        <w:t xml:space="preserve"> </w:t>
      </w:r>
      <w:r w:rsidRPr="007C3DDF">
        <w:rPr>
          <w:rFonts w:ascii="Times New Roman" w:hAnsi="Times New Roman" w:cs="Times New Roman"/>
        </w:rPr>
        <w:t>hiding</w:t>
      </w:r>
      <w:r w:rsidRPr="007C3DDF">
        <w:rPr>
          <w:rFonts w:ascii="Times New Roman" w:hAnsi="Times New Roman" w:cs="Times New Roman"/>
          <w:spacing w:val="-1"/>
        </w:rPr>
        <w:t xml:space="preserve"> </w:t>
      </w:r>
      <w:r w:rsidRPr="007C3DDF">
        <w:rPr>
          <w:rFonts w:ascii="Times New Roman" w:hAnsi="Times New Roman" w:cs="Times New Roman"/>
        </w:rPr>
        <w:t>the</w:t>
      </w:r>
      <w:r w:rsidRPr="007C3DDF">
        <w:rPr>
          <w:rFonts w:ascii="Times New Roman" w:hAnsi="Times New Roman" w:cs="Times New Roman"/>
          <w:spacing w:val="-1"/>
        </w:rPr>
        <w:t xml:space="preserve"> </w:t>
      </w:r>
      <w:r w:rsidRPr="007C3DDF">
        <w:rPr>
          <w:rFonts w:ascii="Times New Roman" w:hAnsi="Times New Roman" w:cs="Times New Roman"/>
        </w:rPr>
        <w:t>details</w:t>
      </w:r>
      <w:r w:rsidRPr="007C3DDF">
        <w:rPr>
          <w:rFonts w:ascii="Times New Roman" w:hAnsi="Times New Roman" w:cs="Times New Roman"/>
          <w:spacing w:val="-1"/>
        </w:rPr>
        <w:t xml:space="preserve"> </w:t>
      </w:r>
      <w:r w:rsidRPr="007C3DDF">
        <w:rPr>
          <w:rFonts w:ascii="Times New Roman" w:hAnsi="Times New Roman" w:cs="Times New Roman"/>
        </w:rPr>
        <w:t>of any particular system from your Java program. By using the class</w:t>
      </w:r>
      <w:r w:rsidRPr="007C3DDF">
        <w:rPr>
          <w:rFonts w:ascii="Times New Roman" w:hAnsi="Times New Roman" w:cs="Times New Roman"/>
          <w:spacing w:val="-2"/>
        </w:rPr>
        <w:t xml:space="preserve"> </w:t>
      </w:r>
      <w:r w:rsidRPr="007C3DDF">
        <w:rPr>
          <w:rFonts w:ascii="Times New Roman" w:hAnsi="Times New Roman" w:cs="Times New Roman"/>
        </w:rPr>
        <w:t>instead of relying on native</w:t>
      </w:r>
      <w:r w:rsidRPr="007C3DDF">
        <w:rPr>
          <w:rFonts w:ascii="Times New Roman" w:hAnsi="Times New Roman" w:cs="Times New Roman"/>
          <w:spacing w:val="-17"/>
        </w:rPr>
        <w:t xml:space="preserve"> </w:t>
      </w:r>
      <w:r w:rsidRPr="007C3DDF">
        <w:rPr>
          <w:rFonts w:ascii="Times New Roman" w:hAnsi="Times New Roman" w:cs="Times New Roman"/>
        </w:rPr>
        <w:t>code,</w:t>
      </w:r>
      <w:r w:rsidRPr="007C3DDF">
        <w:rPr>
          <w:rFonts w:ascii="Times New Roman" w:hAnsi="Times New Roman" w:cs="Times New Roman"/>
          <w:spacing w:val="-17"/>
        </w:rPr>
        <w:t xml:space="preserve"> </w:t>
      </w:r>
      <w:r w:rsidRPr="007C3DDF">
        <w:rPr>
          <w:rFonts w:ascii="Times New Roman" w:hAnsi="Times New Roman" w:cs="Times New Roman"/>
        </w:rPr>
        <w:t>your</w:t>
      </w:r>
      <w:r w:rsidRPr="007C3DDF">
        <w:rPr>
          <w:rFonts w:ascii="Times New Roman" w:hAnsi="Times New Roman" w:cs="Times New Roman"/>
          <w:spacing w:val="-16"/>
        </w:rPr>
        <w:t xml:space="preserve"> </w:t>
      </w:r>
      <w:hyperlink r:id="rId66">
        <w:r w:rsidRPr="007C3DDF">
          <w:rPr>
            <w:rFonts w:ascii="Times New Roman" w:hAnsi="Times New Roman" w:cs="Times New Roman"/>
          </w:rPr>
          <w:t>Java</w:t>
        </w:r>
        <w:r w:rsidRPr="007C3DDF">
          <w:rPr>
            <w:rFonts w:ascii="Times New Roman" w:hAnsi="Times New Roman" w:cs="Times New Roman"/>
            <w:spacing w:val="-17"/>
          </w:rPr>
          <w:t xml:space="preserve"> </w:t>
        </w:r>
        <w:r w:rsidRPr="007C3DDF">
          <w:rPr>
            <w:rFonts w:ascii="Times New Roman" w:hAnsi="Times New Roman" w:cs="Times New Roman"/>
          </w:rPr>
          <w:t>programs</w:t>
        </w:r>
      </w:hyperlink>
      <w:r w:rsidRPr="007C3DDF">
        <w:rPr>
          <w:rFonts w:ascii="Times New Roman" w:hAnsi="Times New Roman" w:cs="Times New Roman"/>
          <w:spacing w:val="-12"/>
        </w:rPr>
        <w:t xml:space="preserve"> </w:t>
      </w:r>
      <w:r w:rsidRPr="007C3DDF">
        <w:rPr>
          <w:rFonts w:ascii="Times New Roman" w:hAnsi="Times New Roman" w:cs="Times New Roman"/>
        </w:rPr>
        <w:t>can</w:t>
      </w:r>
      <w:r w:rsidRPr="007C3DDF">
        <w:rPr>
          <w:rFonts w:ascii="Times New Roman" w:hAnsi="Times New Roman" w:cs="Times New Roman"/>
          <w:spacing w:val="-17"/>
        </w:rPr>
        <w:t xml:space="preserve"> </w:t>
      </w:r>
      <w:r w:rsidRPr="007C3DDF">
        <w:rPr>
          <w:rFonts w:ascii="Times New Roman" w:hAnsi="Times New Roman" w:cs="Times New Roman"/>
        </w:rPr>
        <w:t>communicate</w:t>
      </w:r>
      <w:r w:rsidRPr="007C3DDF">
        <w:rPr>
          <w:rFonts w:ascii="Times New Roman" w:hAnsi="Times New Roman" w:cs="Times New Roman"/>
          <w:spacing w:val="-16"/>
        </w:rPr>
        <w:t xml:space="preserve"> </w:t>
      </w:r>
      <w:r w:rsidRPr="007C3DDF">
        <w:rPr>
          <w:rFonts w:ascii="Times New Roman" w:hAnsi="Times New Roman" w:cs="Times New Roman"/>
        </w:rPr>
        <w:t>over</w:t>
      </w:r>
      <w:r w:rsidRPr="007C3DDF">
        <w:rPr>
          <w:rFonts w:ascii="Times New Roman" w:hAnsi="Times New Roman" w:cs="Times New Roman"/>
          <w:spacing w:val="-17"/>
        </w:rPr>
        <w:t xml:space="preserve"> </w:t>
      </w:r>
      <w:r w:rsidRPr="007C3DDF">
        <w:rPr>
          <w:rFonts w:ascii="Times New Roman" w:hAnsi="Times New Roman" w:cs="Times New Roman"/>
        </w:rPr>
        <w:t>the</w:t>
      </w:r>
      <w:r w:rsidRPr="007C3DDF">
        <w:rPr>
          <w:rFonts w:ascii="Times New Roman" w:hAnsi="Times New Roman" w:cs="Times New Roman"/>
          <w:spacing w:val="-16"/>
        </w:rPr>
        <w:t xml:space="preserve"> </w:t>
      </w:r>
      <w:r w:rsidRPr="007C3DDF">
        <w:rPr>
          <w:rFonts w:ascii="Times New Roman" w:hAnsi="Times New Roman" w:cs="Times New Roman"/>
        </w:rPr>
        <w:t>network</w:t>
      </w:r>
      <w:r w:rsidRPr="007C3DDF">
        <w:rPr>
          <w:rFonts w:ascii="Times New Roman" w:hAnsi="Times New Roman" w:cs="Times New Roman"/>
          <w:spacing w:val="-17"/>
        </w:rPr>
        <w:t xml:space="preserve"> </w:t>
      </w:r>
      <w:r w:rsidRPr="007C3DDF">
        <w:rPr>
          <w:rFonts w:ascii="Times New Roman" w:hAnsi="Times New Roman" w:cs="Times New Roman"/>
        </w:rPr>
        <w:t>in</w:t>
      </w:r>
      <w:r w:rsidRPr="007C3DDF">
        <w:rPr>
          <w:rFonts w:ascii="Times New Roman" w:hAnsi="Times New Roman" w:cs="Times New Roman"/>
          <w:spacing w:val="-17"/>
        </w:rPr>
        <w:t xml:space="preserve"> </w:t>
      </w:r>
      <w:r w:rsidRPr="007C3DDF">
        <w:rPr>
          <w:rFonts w:ascii="Times New Roman" w:hAnsi="Times New Roman" w:cs="Times New Roman"/>
        </w:rPr>
        <w:t>a</w:t>
      </w:r>
      <w:r w:rsidRPr="007C3DDF">
        <w:rPr>
          <w:rFonts w:ascii="Times New Roman" w:hAnsi="Times New Roman" w:cs="Times New Roman"/>
          <w:spacing w:val="-16"/>
        </w:rPr>
        <w:t xml:space="preserve"> </w:t>
      </w:r>
      <w:r w:rsidRPr="007C3DDF">
        <w:rPr>
          <w:rFonts w:ascii="Times New Roman" w:hAnsi="Times New Roman" w:cs="Times New Roman"/>
        </w:rPr>
        <w:t>platform- independent fashion.</w:t>
      </w:r>
    </w:p>
    <w:p w:rsidR="00005100" w:rsidRPr="007C3DDF" w:rsidRDefault="00005100">
      <w:pPr>
        <w:spacing w:line="276" w:lineRule="auto"/>
        <w:jc w:val="both"/>
        <w:rPr>
          <w:rFonts w:ascii="Times New Roman" w:hAnsi="Times New Roman" w:cs="Times New Roman"/>
          <w:sz w:val="24"/>
          <w:szCs w:val="24"/>
        </w:rPr>
        <w:sectPr w:rsidR="00005100" w:rsidRPr="007C3DDF">
          <w:pgSz w:w="11910" w:h="16330"/>
          <w:pgMar w:top="1860" w:right="1000" w:bottom="280" w:left="1020" w:header="720" w:footer="720" w:gutter="0"/>
          <w:cols w:space="720"/>
        </w:sectPr>
      </w:pPr>
    </w:p>
    <w:p w:rsidR="00005100" w:rsidRPr="007C3DDF" w:rsidRDefault="00000000">
      <w:pPr>
        <w:pStyle w:val="Heading2"/>
        <w:spacing w:before="115"/>
        <w:jc w:val="both"/>
        <w:rPr>
          <w:rFonts w:ascii="Times New Roman" w:hAnsi="Times New Roman" w:cs="Times New Roman"/>
        </w:rPr>
      </w:pPr>
      <w:bookmarkStart w:id="3" w:name="Client_Side_Programming"/>
      <w:bookmarkEnd w:id="3"/>
      <w:proofErr w:type="gramStart"/>
      <w:r w:rsidRPr="007C3DDF">
        <w:rPr>
          <w:rFonts w:ascii="Times New Roman" w:hAnsi="Times New Roman" w:cs="Times New Roman"/>
        </w:rPr>
        <w:lastRenderedPageBreak/>
        <w:t>Client Side</w:t>
      </w:r>
      <w:proofErr w:type="gramEnd"/>
      <w:r w:rsidRPr="007C3DDF">
        <w:rPr>
          <w:rFonts w:ascii="Times New Roman" w:hAnsi="Times New Roman" w:cs="Times New Roman"/>
        </w:rPr>
        <w:t xml:space="preserve"> </w:t>
      </w:r>
      <w:r w:rsidRPr="007C3DDF">
        <w:rPr>
          <w:rFonts w:ascii="Times New Roman" w:hAnsi="Times New Roman" w:cs="Times New Roman"/>
          <w:spacing w:val="-2"/>
        </w:rPr>
        <w:t>Programming</w:t>
      </w:r>
    </w:p>
    <w:p w:rsidR="00005100" w:rsidRPr="007C3DDF" w:rsidRDefault="00005100">
      <w:pPr>
        <w:pStyle w:val="BodyText"/>
        <w:spacing w:before="4"/>
        <w:ind w:left="0"/>
        <w:rPr>
          <w:rFonts w:ascii="Times New Roman" w:hAnsi="Times New Roman" w:cs="Times New Roman"/>
          <w:b/>
        </w:rPr>
      </w:pPr>
    </w:p>
    <w:p w:rsidR="00005100" w:rsidRPr="007C3DDF" w:rsidRDefault="00000000">
      <w:pPr>
        <w:pStyle w:val="BodyText"/>
        <w:spacing w:before="1" w:line="276" w:lineRule="auto"/>
        <w:ind w:right="130"/>
        <w:jc w:val="both"/>
        <w:rPr>
          <w:rFonts w:ascii="Times New Roman" w:hAnsi="Times New Roman" w:cs="Times New Roman"/>
        </w:rPr>
      </w:pPr>
      <w:r w:rsidRPr="007C3DDF">
        <w:rPr>
          <w:rFonts w:ascii="Times New Roman" w:hAnsi="Times New Roman" w:cs="Times New Roman"/>
        </w:rPr>
        <w:t>In</w:t>
      </w:r>
      <w:r w:rsidRPr="007C3DDF">
        <w:rPr>
          <w:rFonts w:ascii="Times New Roman" w:hAnsi="Times New Roman" w:cs="Times New Roman"/>
          <w:spacing w:val="-2"/>
        </w:rPr>
        <w:t xml:space="preserve"> </w:t>
      </w:r>
      <w:r w:rsidRPr="007C3DDF">
        <w:rPr>
          <w:rFonts w:ascii="Times New Roman" w:hAnsi="Times New Roman" w:cs="Times New Roman"/>
        </w:rPr>
        <w:t>the case</w:t>
      </w:r>
      <w:r w:rsidRPr="007C3DDF">
        <w:rPr>
          <w:rFonts w:ascii="Times New Roman" w:hAnsi="Times New Roman" w:cs="Times New Roman"/>
          <w:spacing w:val="-2"/>
        </w:rPr>
        <w:t xml:space="preserve"> </w:t>
      </w:r>
      <w:r w:rsidRPr="007C3DDF">
        <w:rPr>
          <w:rFonts w:ascii="Times New Roman" w:hAnsi="Times New Roman" w:cs="Times New Roman"/>
        </w:rPr>
        <w:t>of client-side</w:t>
      </w:r>
      <w:r w:rsidRPr="007C3DDF">
        <w:rPr>
          <w:rFonts w:ascii="Times New Roman" w:hAnsi="Times New Roman" w:cs="Times New Roman"/>
          <w:spacing w:val="-2"/>
        </w:rPr>
        <w:t xml:space="preserve"> </w:t>
      </w:r>
      <w:r w:rsidRPr="007C3DDF">
        <w:rPr>
          <w:rFonts w:ascii="Times New Roman" w:hAnsi="Times New Roman" w:cs="Times New Roman"/>
        </w:rPr>
        <w:t>programming,</w:t>
      </w:r>
      <w:r w:rsidRPr="007C3DDF">
        <w:rPr>
          <w:rFonts w:ascii="Times New Roman" w:hAnsi="Times New Roman" w:cs="Times New Roman"/>
          <w:spacing w:val="-2"/>
        </w:rPr>
        <w:t xml:space="preserve"> </w:t>
      </w:r>
      <w:r w:rsidRPr="007C3DDF">
        <w:rPr>
          <w:rFonts w:ascii="Times New Roman" w:hAnsi="Times New Roman" w:cs="Times New Roman"/>
        </w:rPr>
        <w:t>the</w:t>
      </w:r>
      <w:r w:rsidRPr="007C3DDF">
        <w:rPr>
          <w:rFonts w:ascii="Times New Roman" w:hAnsi="Times New Roman" w:cs="Times New Roman"/>
          <w:spacing w:val="-2"/>
        </w:rPr>
        <w:t xml:space="preserve"> </w:t>
      </w:r>
      <w:r w:rsidRPr="007C3DDF">
        <w:rPr>
          <w:rFonts w:ascii="Times New Roman" w:hAnsi="Times New Roman" w:cs="Times New Roman"/>
        </w:rPr>
        <w:t>client will</w:t>
      </w:r>
      <w:r w:rsidRPr="007C3DDF">
        <w:rPr>
          <w:rFonts w:ascii="Times New Roman" w:hAnsi="Times New Roman" w:cs="Times New Roman"/>
          <w:spacing w:val="-2"/>
        </w:rPr>
        <w:t xml:space="preserve"> </w:t>
      </w:r>
      <w:r w:rsidRPr="007C3DDF">
        <w:rPr>
          <w:rFonts w:ascii="Times New Roman" w:hAnsi="Times New Roman" w:cs="Times New Roman"/>
        </w:rPr>
        <w:t>first</w:t>
      </w:r>
      <w:r w:rsidRPr="007C3DDF">
        <w:rPr>
          <w:rFonts w:ascii="Times New Roman" w:hAnsi="Times New Roman" w:cs="Times New Roman"/>
          <w:spacing w:val="-1"/>
        </w:rPr>
        <w:t xml:space="preserve"> </w:t>
      </w:r>
      <w:r w:rsidRPr="007C3DDF">
        <w:rPr>
          <w:rFonts w:ascii="Times New Roman" w:hAnsi="Times New Roman" w:cs="Times New Roman"/>
        </w:rPr>
        <w:t>wait</w:t>
      </w:r>
      <w:r w:rsidRPr="007C3DDF">
        <w:rPr>
          <w:rFonts w:ascii="Times New Roman" w:hAnsi="Times New Roman" w:cs="Times New Roman"/>
          <w:spacing w:val="-2"/>
        </w:rPr>
        <w:t xml:space="preserve"> </w:t>
      </w:r>
      <w:r w:rsidRPr="007C3DDF">
        <w:rPr>
          <w:rFonts w:ascii="Times New Roman" w:hAnsi="Times New Roman" w:cs="Times New Roman"/>
        </w:rPr>
        <w:t>for</w:t>
      </w:r>
      <w:r w:rsidRPr="007C3DDF">
        <w:rPr>
          <w:rFonts w:ascii="Times New Roman" w:hAnsi="Times New Roman" w:cs="Times New Roman"/>
          <w:spacing w:val="-2"/>
        </w:rPr>
        <w:t xml:space="preserve"> </w:t>
      </w:r>
      <w:r w:rsidRPr="007C3DDF">
        <w:rPr>
          <w:rFonts w:ascii="Times New Roman" w:hAnsi="Times New Roman" w:cs="Times New Roman"/>
        </w:rPr>
        <w:t>the server</w:t>
      </w:r>
      <w:r w:rsidRPr="007C3DDF">
        <w:rPr>
          <w:rFonts w:ascii="Times New Roman" w:hAnsi="Times New Roman" w:cs="Times New Roman"/>
          <w:spacing w:val="-2"/>
        </w:rPr>
        <w:t xml:space="preserve"> </w:t>
      </w:r>
      <w:r w:rsidRPr="007C3DDF">
        <w:rPr>
          <w:rFonts w:ascii="Times New Roman" w:hAnsi="Times New Roman" w:cs="Times New Roman"/>
        </w:rPr>
        <w:t>to</w:t>
      </w:r>
      <w:r w:rsidRPr="007C3DDF">
        <w:rPr>
          <w:rFonts w:ascii="Times New Roman" w:hAnsi="Times New Roman" w:cs="Times New Roman"/>
          <w:spacing w:val="-2"/>
        </w:rPr>
        <w:t xml:space="preserve"> </w:t>
      </w:r>
      <w:r w:rsidRPr="007C3DDF">
        <w:rPr>
          <w:rFonts w:ascii="Times New Roman" w:hAnsi="Times New Roman" w:cs="Times New Roman"/>
        </w:rPr>
        <w:t>start. Once the server is up and running, it will send the requests to the server. After that, the</w:t>
      </w:r>
      <w:r w:rsidRPr="007C3DDF">
        <w:rPr>
          <w:rFonts w:ascii="Times New Roman" w:hAnsi="Times New Roman" w:cs="Times New Roman"/>
          <w:spacing w:val="-9"/>
        </w:rPr>
        <w:t xml:space="preserve"> </w:t>
      </w:r>
      <w:r w:rsidRPr="007C3DDF">
        <w:rPr>
          <w:rFonts w:ascii="Times New Roman" w:hAnsi="Times New Roman" w:cs="Times New Roman"/>
        </w:rPr>
        <w:t>client</w:t>
      </w:r>
      <w:r w:rsidRPr="007C3DDF">
        <w:rPr>
          <w:rFonts w:ascii="Times New Roman" w:hAnsi="Times New Roman" w:cs="Times New Roman"/>
          <w:spacing w:val="-8"/>
        </w:rPr>
        <w:t xml:space="preserve"> </w:t>
      </w:r>
      <w:r w:rsidRPr="007C3DDF">
        <w:rPr>
          <w:rFonts w:ascii="Times New Roman" w:hAnsi="Times New Roman" w:cs="Times New Roman"/>
        </w:rPr>
        <w:t>will</w:t>
      </w:r>
      <w:r w:rsidRPr="007C3DDF">
        <w:rPr>
          <w:rFonts w:ascii="Times New Roman" w:hAnsi="Times New Roman" w:cs="Times New Roman"/>
          <w:spacing w:val="-9"/>
        </w:rPr>
        <w:t xml:space="preserve"> </w:t>
      </w:r>
      <w:r w:rsidRPr="007C3DDF">
        <w:rPr>
          <w:rFonts w:ascii="Times New Roman" w:hAnsi="Times New Roman" w:cs="Times New Roman"/>
        </w:rPr>
        <w:t>wait</w:t>
      </w:r>
      <w:r w:rsidRPr="007C3DDF">
        <w:rPr>
          <w:rFonts w:ascii="Times New Roman" w:hAnsi="Times New Roman" w:cs="Times New Roman"/>
          <w:spacing w:val="-9"/>
        </w:rPr>
        <w:t xml:space="preserve"> </w:t>
      </w:r>
      <w:r w:rsidRPr="007C3DDF">
        <w:rPr>
          <w:rFonts w:ascii="Times New Roman" w:hAnsi="Times New Roman" w:cs="Times New Roman"/>
        </w:rPr>
        <w:t>for</w:t>
      </w:r>
      <w:r w:rsidRPr="007C3DDF">
        <w:rPr>
          <w:rFonts w:ascii="Times New Roman" w:hAnsi="Times New Roman" w:cs="Times New Roman"/>
          <w:spacing w:val="-9"/>
        </w:rPr>
        <w:t xml:space="preserve"> </w:t>
      </w:r>
      <w:r w:rsidRPr="007C3DDF">
        <w:rPr>
          <w:rFonts w:ascii="Times New Roman" w:hAnsi="Times New Roman" w:cs="Times New Roman"/>
        </w:rPr>
        <w:t>the</w:t>
      </w:r>
      <w:r w:rsidRPr="007C3DDF">
        <w:rPr>
          <w:rFonts w:ascii="Times New Roman" w:hAnsi="Times New Roman" w:cs="Times New Roman"/>
          <w:spacing w:val="-9"/>
        </w:rPr>
        <w:t xml:space="preserve"> </w:t>
      </w:r>
      <w:r w:rsidRPr="007C3DDF">
        <w:rPr>
          <w:rFonts w:ascii="Times New Roman" w:hAnsi="Times New Roman" w:cs="Times New Roman"/>
        </w:rPr>
        <w:t>response</w:t>
      </w:r>
      <w:r w:rsidRPr="007C3DDF">
        <w:rPr>
          <w:rFonts w:ascii="Times New Roman" w:hAnsi="Times New Roman" w:cs="Times New Roman"/>
          <w:spacing w:val="-9"/>
        </w:rPr>
        <w:t xml:space="preserve"> </w:t>
      </w:r>
      <w:r w:rsidRPr="007C3DDF">
        <w:rPr>
          <w:rFonts w:ascii="Times New Roman" w:hAnsi="Times New Roman" w:cs="Times New Roman"/>
        </w:rPr>
        <w:t>from</w:t>
      </w:r>
      <w:r w:rsidRPr="007C3DDF">
        <w:rPr>
          <w:rFonts w:ascii="Times New Roman" w:hAnsi="Times New Roman" w:cs="Times New Roman"/>
          <w:spacing w:val="-9"/>
        </w:rPr>
        <w:t xml:space="preserve"> </w:t>
      </w:r>
      <w:r w:rsidRPr="007C3DDF">
        <w:rPr>
          <w:rFonts w:ascii="Times New Roman" w:hAnsi="Times New Roman" w:cs="Times New Roman"/>
        </w:rPr>
        <w:t>the</w:t>
      </w:r>
      <w:r w:rsidRPr="007C3DDF">
        <w:rPr>
          <w:rFonts w:ascii="Times New Roman" w:hAnsi="Times New Roman" w:cs="Times New Roman"/>
          <w:spacing w:val="-9"/>
        </w:rPr>
        <w:t xml:space="preserve"> </w:t>
      </w:r>
      <w:r w:rsidRPr="007C3DDF">
        <w:rPr>
          <w:rFonts w:ascii="Times New Roman" w:hAnsi="Times New Roman" w:cs="Times New Roman"/>
        </w:rPr>
        <w:t>server.</w:t>
      </w:r>
      <w:r w:rsidRPr="007C3DDF">
        <w:rPr>
          <w:rFonts w:ascii="Times New Roman" w:hAnsi="Times New Roman" w:cs="Times New Roman"/>
          <w:spacing w:val="-8"/>
        </w:rPr>
        <w:t xml:space="preserve"> </w:t>
      </w:r>
      <w:r w:rsidRPr="007C3DDF">
        <w:rPr>
          <w:rFonts w:ascii="Times New Roman" w:hAnsi="Times New Roman" w:cs="Times New Roman"/>
        </w:rPr>
        <w:t>So,</w:t>
      </w:r>
      <w:r w:rsidRPr="007C3DDF">
        <w:rPr>
          <w:rFonts w:ascii="Times New Roman" w:hAnsi="Times New Roman" w:cs="Times New Roman"/>
          <w:spacing w:val="-10"/>
        </w:rPr>
        <w:t xml:space="preserve"> </w:t>
      </w:r>
      <w:r w:rsidRPr="007C3DDF">
        <w:rPr>
          <w:rFonts w:ascii="Times New Roman" w:hAnsi="Times New Roman" w:cs="Times New Roman"/>
        </w:rPr>
        <w:t>this</w:t>
      </w:r>
      <w:r w:rsidRPr="007C3DDF">
        <w:rPr>
          <w:rFonts w:ascii="Times New Roman" w:hAnsi="Times New Roman" w:cs="Times New Roman"/>
          <w:spacing w:val="-9"/>
        </w:rPr>
        <w:t xml:space="preserve"> </w:t>
      </w:r>
      <w:r w:rsidRPr="007C3DDF">
        <w:rPr>
          <w:rFonts w:ascii="Times New Roman" w:hAnsi="Times New Roman" w:cs="Times New Roman"/>
        </w:rPr>
        <w:t>is</w:t>
      </w:r>
      <w:r w:rsidRPr="007C3DDF">
        <w:rPr>
          <w:rFonts w:ascii="Times New Roman" w:hAnsi="Times New Roman" w:cs="Times New Roman"/>
          <w:spacing w:val="-9"/>
        </w:rPr>
        <w:t xml:space="preserve"> </w:t>
      </w:r>
      <w:r w:rsidRPr="007C3DDF">
        <w:rPr>
          <w:rFonts w:ascii="Times New Roman" w:hAnsi="Times New Roman" w:cs="Times New Roman"/>
        </w:rPr>
        <w:t>the</w:t>
      </w:r>
      <w:r w:rsidRPr="007C3DDF">
        <w:rPr>
          <w:rFonts w:ascii="Times New Roman" w:hAnsi="Times New Roman" w:cs="Times New Roman"/>
          <w:spacing w:val="-9"/>
        </w:rPr>
        <w:t xml:space="preserve"> </w:t>
      </w:r>
      <w:r w:rsidRPr="007C3DDF">
        <w:rPr>
          <w:rFonts w:ascii="Times New Roman" w:hAnsi="Times New Roman" w:cs="Times New Roman"/>
        </w:rPr>
        <w:t>whole</w:t>
      </w:r>
      <w:r w:rsidRPr="007C3DDF">
        <w:rPr>
          <w:rFonts w:ascii="Times New Roman" w:hAnsi="Times New Roman" w:cs="Times New Roman"/>
          <w:spacing w:val="-8"/>
        </w:rPr>
        <w:t xml:space="preserve"> </w:t>
      </w:r>
      <w:r w:rsidRPr="007C3DDF">
        <w:rPr>
          <w:rFonts w:ascii="Times New Roman" w:hAnsi="Times New Roman" w:cs="Times New Roman"/>
        </w:rPr>
        <w:t>logic</w:t>
      </w:r>
      <w:r w:rsidRPr="007C3DDF">
        <w:rPr>
          <w:rFonts w:ascii="Times New Roman" w:hAnsi="Times New Roman" w:cs="Times New Roman"/>
          <w:spacing w:val="-10"/>
        </w:rPr>
        <w:t xml:space="preserve"> </w:t>
      </w:r>
      <w:r w:rsidRPr="007C3DDF">
        <w:rPr>
          <w:rFonts w:ascii="Times New Roman" w:hAnsi="Times New Roman" w:cs="Times New Roman"/>
        </w:rPr>
        <w:t>of</w:t>
      </w:r>
      <w:r w:rsidRPr="007C3DDF">
        <w:rPr>
          <w:rFonts w:ascii="Times New Roman" w:hAnsi="Times New Roman" w:cs="Times New Roman"/>
          <w:spacing w:val="-9"/>
        </w:rPr>
        <w:t xml:space="preserve"> </w:t>
      </w:r>
      <w:r w:rsidRPr="007C3DDF">
        <w:rPr>
          <w:rFonts w:ascii="Times New Roman" w:hAnsi="Times New Roman" w:cs="Times New Roman"/>
        </w:rPr>
        <w:t xml:space="preserve">client and server communication. Now let’s understand the client side and </w:t>
      </w:r>
      <w:r w:rsidR="005216E1" w:rsidRPr="007C3DDF">
        <w:rPr>
          <w:rFonts w:ascii="Times New Roman" w:hAnsi="Times New Roman" w:cs="Times New Roman"/>
        </w:rPr>
        <w:t>server-side</w:t>
      </w:r>
      <w:r w:rsidRPr="007C3DDF">
        <w:rPr>
          <w:rFonts w:ascii="Times New Roman" w:hAnsi="Times New Roman" w:cs="Times New Roman"/>
        </w:rPr>
        <w:t xml:space="preserve"> programming in detail.</w:t>
      </w:r>
    </w:p>
    <w:p w:rsidR="00005100" w:rsidRPr="007C3DDF" w:rsidRDefault="00005100">
      <w:pPr>
        <w:pStyle w:val="BodyText"/>
        <w:spacing w:before="7"/>
        <w:ind w:left="0"/>
        <w:rPr>
          <w:rFonts w:ascii="Times New Roman" w:hAnsi="Times New Roman" w:cs="Times New Roman"/>
        </w:rPr>
      </w:pPr>
    </w:p>
    <w:p w:rsidR="00005100" w:rsidRPr="007C3DDF" w:rsidRDefault="00000000">
      <w:pPr>
        <w:pStyle w:val="BodyText"/>
        <w:jc w:val="both"/>
        <w:rPr>
          <w:rFonts w:ascii="Times New Roman" w:hAnsi="Times New Roman" w:cs="Times New Roman"/>
        </w:rPr>
      </w:pPr>
      <w:r w:rsidRPr="007C3DDF">
        <w:rPr>
          <w:rFonts w:ascii="Times New Roman" w:hAnsi="Times New Roman" w:cs="Times New Roman"/>
        </w:rPr>
        <w:t>In</w:t>
      </w:r>
      <w:r w:rsidRPr="007C3DDF">
        <w:rPr>
          <w:rFonts w:ascii="Times New Roman" w:hAnsi="Times New Roman" w:cs="Times New Roman"/>
          <w:spacing w:val="-5"/>
        </w:rPr>
        <w:t xml:space="preserve"> </w:t>
      </w:r>
      <w:r w:rsidRPr="007C3DDF">
        <w:rPr>
          <w:rFonts w:ascii="Times New Roman" w:hAnsi="Times New Roman" w:cs="Times New Roman"/>
        </w:rPr>
        <w:t>order</w:t>
      </w:r>
      <w:r w:rsidRPr="007C3DDF">
        <w:rPr>
          <w:rFonts w:ascii="Times New Roman" w:hAnsi="Times New Roman" w:cs="Times New Roman"/>
          <w:spacing w:val="-3"/>
        </w:rPr>
        <w:t xml:space="preserve"> </w:t>
      </w:r>
      <w:r w:rsidRPr="007C3DDF">
        <w:rPr>
          <w:rFonts w:ascii="Times New Roman" w:hAnsi="Times New Roman" w:cs="Times New Roman"/>
        </w:rPr>
        <w:t>to</w:t>
      </w:r>
      <w:r w:rsidRPr="007C3DDF">
        <w:rPr>
          <w:rFonts w:ascii="Times New Roman" w:hAnsi="Times New Roman" w:cs="Times New Roman"/>
          <w:spacing w:val="-1"/>
        </w:rPr>
        <w:t xml:space="preserve"> </w:t>
      </w:r>
      <w:r w:rsidRPr="007C3DDF">
        <w:rPr>
          <w:rFonts w:ascii="Times New Roman" w:hAnsi="Times New Roman" w:cs="Times New Roman"/>
        </w:rPr>
        <w:t>initiate</w:t>
      </w:r>
      <w:r w:rsidRPr="007C3DDF">
        <w:rPr>
          <w:rFonts w:ascii="Times New Roman" w:hAnsi="Times New Roman" w:cs="Times New Roman"/>
          <w:spacing w:val="-3"/>
        </w:rPr>
        <w:t xml:space="preserve"> </w:t>
      </w:r>
      <w:r w:rsidRPr="007C3DDF">
        <w:rPr>
          <w:rFonts w:ascii="Times New Roman" w:hAnsi="Times New Roman" w:cs="Times New Roman"/>
        </w:rPr>
        <w:t>a</w:t>
      </w:r>
      <w:r w:rsidRPr="007C3DDF">
        <w:rPr>
          <w:rFonts w:ascii="Times New Roman" w:hAnsi="Times New Roman" w:cs="Times New Roman"/>
          <w:spacing w:val="-2"/>
        </w:rPr>
        <w:t xml:space="preserve"> </w:t>
      </w:r>
      <w:proofErr w:type="gramStart"/>
      <w:r w:rsidRPr="007C3DDF">
        <w:rPr>
          <w:rFonts w:ascii="Times New Roman" w:hAnsi="Times New Roman" w:cs="Times New Roman"/>
        </w:rPr>
        <w:t>clients</w:t>
      </w:r>
      <w:proofErr w:type="gramEnd"/>
      <w:r w:rsidRPr="007C3DDF">
        <w:rPr>
          <w:rFonts w:ascii="Times New Roman" w:hAnsi="Times New Roman" w:cs="Times New Roman"/>
          <w:spacing w:val="-1"/>
        </w:rPr>
        <w:t xml:space="preserve"> </w:t>
      </w:r>
      <w:r w:rsidRPr="007C3DDF">
        <w:rPr>
          <w:rFonts w:ascii="Times New Roman" w:hAnsi="Times New Roman" w:cs="Times New Roman"/>
        </w:rPr>
        <w:t>request,</w:t>
      </w:r>
      <w:r w:rsidRPr="007C3DDF">
        <w:rPr>
          <w:rFonts w:ascii="Times New Roman" w:hAnsi="Times New Roman" w:cs="Times New Roman"/>
          <w:spacing w:val="-3"/>
        </w:rPr>
        <w:t xml:space="preserve"> </w:t>
      </w:r>
      <w:r w:rsidRPr="007C3DDF">
        <w:rPr>
          <w:rFonts w:ascii="Times New Roman" w:hAnsi="Times New Roman" w:cs="Times New Roman"/>
        </w:rPr>
        <w:t>you</w:t>
      </w:r>
      <w:r w:rsidRPr="007C3DDF">
        <w:rPr>
          <w:rFonts w:ascii="Times New Roman" w:hAnsi="Times New Roman" w:cs="Times New Roman"/>
          <w:spacing w:val="-1"/>
        </w:rPr>
        <w:t xml:space="preserve"> </w:t>
      </w:r>
      <w:r w:rsidRPr="007C3DDF">
        <w:rPr>
          <w:rFonts w:ascii="Times New Roman" w:hAnsi="Times New Roman" w:cs="Times New Roman"/>
        </w:rPr>
        <w:t>need</w:t>
      </w:r>
      <w:r w:rsidRPr="007C3DDF">
        <w:rPr>
          <w:rFonts w:ascii="Times New Roman" w:hAnsi="Times New Roman" w:cs="Times New Roman"/>
          <w:spacing w:val="-3"/>
        </w:rPr>
        <w:t xml:space="preserve"> </w:t>
      </w:r>
      <w:r w:rsidRPr="007C3DDF">
        <w:rPr>
          <w:rFonts w:ascii="Times New Roman" w:hAnsi="Times New Roman" w:cs="Times New Roman"/>
        </w:rPr>
        <w:t>to</w:t>
      </w:r>
      <w:r w:rsidRPr="007C3DDF">
        <w:rPr>
          <w:rFonts w:ascii="Times New Roman" w:hAnsi="Times New Roman" w:cs="Times New Roman"/>
          <w:spacing w:val="-3"/>
        </w:rPr>
        <w:t xml:space="preserve"> </w:t>
      </w:r>
      <w:r w:rsidRPr="007C3DDF">
        <w:rPr>
          <w:rFonts w:ascii="Times New Roman" w:hAnsi="Times New Roman" w:cs="Times New Roman"/>
        </w:rPr>
        <w:t>follow</w:t>
      </w:r>
      <w:r w:rsidRPr="007C3DDF">
        <w:rPr>
          <w:rFonts w:ascii="Times New Roman" w:hAnsi="Times New Roman" w:cs="Times New Roman"/>
          <w:spacing w:val="-2"/>
        </w:rPr>
        <w:t xml:space="preserve"> </w:t>
      </w:r>
      <w:r w:rsidRPr="007C3DDF">
        <w:rPr>
          <w:rFonts w:ascii="Times New Roman" w:hAnsi="Times New Roman" w:cs="Times New Roman"/>
        </w:rPr>
        <w:t>the</w:t>
      </w:r>
      <w:r w:rsidRPr="007C3DDF">
        <w:rPr>
          <w:rFonts w:ascii="Times New Roman" w:hAnsi="Times New Roman" w:cs="Times New Roman"/>
          <w:spacing w:val="-3"/>
        </w:rPr>
        <w:t xml:space="preserve"> </w:t>
      </w:r>
      <w:r w:rsidRPr="007C3DDF">
        <w:rPr>
          <w:rFonts w:ascii="Times New Roman" w:hAnsi="Times New Roman" w:cs="Times New Roman"/>
        </w:rPr>
        <w:t>below-mentioned</w:t>
      </w:r>
      <w:r w:rsidRPr="007C3DDF">
        <w:rPr>
          <w:rFonts w:ascii="Times New Roman" w:hAnsi="Times New Roman" w:cs="Times New Roman"/>
          <w:spacing w:val="-2"/>
        </w:rPr>
        <w:t xml:space="preserve"> steps:</w:t>
      </w:r>
    </w:p>
    <w:p w:rsidR="00005100" w:rsidRPr="007C3DDF" w:rsidRDefault="00000000">
      <w:pPr>
        <w:pStyle w:val="Heading2"/>
        <w:numPr>
          <w:ilvl w:val="0"/>
          <w:numId w:val="6"/>
        </w:numPr>
        <w:tabs>
          <w:tab w:val="left" w:pos="383"/>
        </w:tabs>
        <w:spacing w:before="44"/>
        <w:ind w:hanging="270"/>
        <w:rPr>
          <w:rFonts w:ascii="Times New Roman" w:hAnsi="Times New Roman" w:cs="Times New Roman"/>
        </w:rPr>
      </w:pPr>
      <w:r w:rsidRPr="007C3DDF">
        <w:rPr>
          <w:rFonts w:ascii="Times New Roman" w:hAnsi="Times New Roman" w:cs="Times New Roman"/>
        </w:rPr>
        <w:t>Establish a</w:t>
      </w:r>
      <w:r w:rsidRPr="007C3DDF">
        <w:rPr>
          <w:rFonts w:ascii="Times New Roman" w:hAnsi="Times New Roman" w:cs="Times New Roman"/>
          <w:spacing w:val="-1"/>
        </w:rPr>
        <w:t xml:space="preserve"> </w:t>
      </w:r>
      <w:r w:rsidRPr="007C3DDF">
        <w:rPr>
          <w:rFonts w:ascii="Times New Roman" w:hAnsi="Times New Roman" w:cs="Times New Roman"/>
          <w:spacing w:val="-2"/>
        </w:rPr>
        <w:t>Connection</w:t>
      </w:r>
    </w:p>
    <w:p w:rsidR="00005100" w:rsidRPr="007C3DDF" w:rsidRDefault="00005100">
      <w:pPr>
        <w:pStyle w:val="BodyText"/>
        <w:spacing w:before="6"/>
        <w:ind w:left="0"/>
        <w:rPr>
          <w:rFonts w:ascii="Times New Roman" w:hAnsi="Times New Roman" w:cs="Times New Roman"/>
          <w:b/>
        </w:rPr>
      </w:pPr>
    </w:p>
    <w:p w:rsidR="00005100" w:rsidRPr="007C3DDF" w:rsidRDefault="00000000">
      <w:pPr>
        <w:pStyle w:val="BodyText"/>
        <w:spacing w:line="276" w:lineRule="auto"/>
        <w:ind w:left="113" w:right="132"/>
        <w:jc w:val="both"/>
        <w:rPr>
          <w:rFonts w:ascii="Times New Roman" w:hAnsi="Times New Roman" w:cs="Times New Roman"/>
        </w:rPr>
      </w:pPr>
      <w:r w:rsidRPr="007C3DDF">
        <w:rPr>
          <w:rFonts w:ascii="Times New Roman" w:hAnsi="Times New Roman" w:cs="Times New Roman"/>
        </w:rPr>
        <w:t>The very first step is to establish a socket connection. A socket connection implies that the two machines have information about each other’s network location (IP Address) and TCP port.</w:t>
      </w:r>
    </w:p>
    <w:p w:rsidR="005216E1" w:rsidRPr="007C3DDF" w:rsidRDefault="005216E1">
      <w:pPr>
        <w:pStyle w:val="BodyText"/>
        <w:spacing w:line="276" w:lineRule="auto"/>
        <w:ind w:left="113" w:right="2627"/>
        <w:rPr>
          <w:rFonts w:ascii="Times New Roman" w:hAnsi="Times New Roman" w:cs="Times New Roman"/>
        </w:rPr>
      </w:pPr>
    </w:p>
    <w:p w:rsidR="00005100" w:rsidRPr="007C3DDF" w:rsidRDefault="00000000">
      <w:pPr>
        <w:pStyle w:val="BodyText"/>
        <w:spacing w:line="276" w:lineRule="auto"/>
        <w:ind w:left="113" w:right="2627"/>
        <w:rPr>
          <w:rFonts w:ascii="Times New Roman" w:hAnsi="Times New Roman" w:cs="Times New Roman"/>
        </w:rPr>
      </w:pPr>
      <w:r w:rsidRPr="007C3DDF">
        <w:rPr>
          <w:rFonts w:ascii="Times New Roman" w:hAnsi="Times New Roman" w:cs="Times New Roman"/>
        </w:rPr>
        <w:t>You</w:t>
      </w:r>
      <w:r w:rsidRPr="007C3DDF">
        <w:rPr>
          <w:rFonts w:ascii="Times New Roman" w:hAnsi="Times New Roman" w:cs="Times New Roman"/>
          <w:spacing w:val="-3"/>
        </w:rPr>
        <w:t xml:space="preserve"> </w:t>
      </w:r>
      <w:r w:rsidRPr="007C3DDF">
        <w:rPr>
          <w:rFonts w:ascii="Times New Roman" w:hAnsi="Times New Roman" w:cs="Times New Roman"/>
        </w:rPr>
        <w:t>can</w:t>
      </w:r>
      <w:r w:rsidRPr="007C3DDF">
        <w:rPr>
          <w:rFonts w:ascii="Times New Roman" w:hAnsi="Times New Roman" w:cs="Times New Roman"/>
          <w:spacing w:val="-4"/>
        </w:rPr>
        <w:t xml:space="preserve"> </w:t>
      </w:r>
      <w:r w:rsidRPr="007C3DDF">
        <w:rPr>
          <w:rFonts w:ascii="Times New Roman" w:hAnsi="Times New Roman" w:cs="Times New Roman"/>
        </w:rPr>
        <w:t>create</w:t>
      </w:r>
      <w:r w:rsidRPr="007C3DDF">
        <w:rPr>
          <w:rFonts w:ascii="Times New Roman" w:hAnsi="Times New Roman" w:cs="Times New Roman"/>
          <w:spacing w:val="-4"/>
        </w:rPr>
        <w:t xml:space="preserve"> </w:t>
      </w:r>
      <w:r w:rsidRPr="007C3DDF">
        <w:rPr>
          <w:rFonts w:ascii="Times New Roman" w:hAnsi="Times New Roman" w:cs="Times New Roman"/>
        </w:rPr>
        <w:t>a</w:t>
      </w:r>
      <w:r w:rsidRPr="007C3DDF">
        <w:rPr>
          <w:rFonts w:ascii="Times New Roman" w:hAnsi="Times New Roman" w:cs="Times New Roman"/>
          <w:spacing w:val="-3"/>
        </w:rPr>
        <w:t xml:space="preserve"> </w:t>
      </w:r>
      <w:r w:rsidRPr="007C3DDF">
        <w:rPr>
          <w:rFonts w:ascii="Times New Roman" w:hAnsi="Times New Roman" w:cs="Times New Roman"/>
        </w:rPr>
        <w:t>Socket</w:t>
      </w:r>
      <w:r w:rsidRPr="007C3DDF">
        <w:rPr>
          <w:rFonts w:ascii="Times New Roman" w:hAnsi="Times New Roman" w:cs="Times New Roman"/>
          <w:spacing w:val="-4"/>
        </w:rPr>
        <w:t xml:space="preserve"> </w:t>
      </w:r>
      <w:r w:rsidRPr="007C3DDF">
        <w:rPr>
          <w:rFonts w:ascii="Times New Roman" w:hAnsi="Times New Roman" w:cs="Times New Roman"/>
        </w:rPr>
        <w:t>with</w:t>
      </w:r>
      <w:r w:rsidRPr="007C3DDF">
        <w:rPr>
          <w:rFonts w:ascii="Times New Roman" w:hAnsi="Times New Roman" w:cs="Times New Roman"/>
          <w:spacing w:val="-4"/>
        </w:rPr>
        <w:t xml:space="preserve"> </w:t>
      </w:r>
      <w:r w:rsidRPr="007C3DDF">
        <w:rPr>
          <w:rFonts w:ascii="Times New Roman" w:hAnsi="Times New Roman" w:cs="Times New Roman"/>
        </w:rPr>
        <w:t>the</w:t>
      </w:r>
      <w:r w:rsidRPr="007C3DDF">
        <w:rPr>
          <w:rFonts w:ascii="Times New Roman" w:hAnsi="Times New Roman" w:cs="Times New Roman"/>
          <w:spacing w:val="-4"/>
        </w:rPr>
        <w:t xml:space="preserve"> </w:t>
      </w:r>
      <w:r w:rsidRPr="007C3DDF">
        <w:rPr>
          <w:rFonts w:ascii="Times New Roman" w:hAnsi="Times New Roman" w:cs="Times New Roman"/>
        </w:rPr>
        <w:t>help</w:t>
      </w:r>
      <w:r w:rsidRPr="007C3DDF">
        <w:rPr>
          <w:rFonts w:ascii="Times New Roman" w:hAnsi="Times New Roman" w:cs="Times New Roman"/>
          <w:spacing w:val="-4"/>
        </w:rPr>
        <w:t xml:space="preserve"> </w:t>
      </w:r>
      <w:r w:rsidRPr="007C3DDF">
        <w:rPr>
          <w:rFonts w:ascii="Times New Roman" w:hAnsi="Times New Roman" w:cs="Times New Roman"/>
        </w:rPr>
        <w:t>of</w:t>
      </w:r>
      <w:r w:rsidRPr="007C3DDF">
        <w:rPr>
          <w:rFonts w:ascii="Times New Roman" w:hAnsi="Times New Roman" w:cs="Times New Roman"/>
          <w:spacing w:val="-2"/>
        </w:rPr>
        <w:t xml:space="preserve"> </w:t>
      </w:r>
      <w:r w:rsidRPr="007C3DDF">
        <w:rPr>
          <w:rFonts w:ascii="Times New Roman" w:hAnsi="Times New Roman" w:cs="Times New Roman"/>
        </w:rPr>
        <w:t>a</w:t>
      </w:r>
      <w:r w:rsidRPr="007C3DDF">
        <w:rPr>
          <w:rFonts w:ascii="Times New Roman" w:hAnsi="Times New Roman" w:cs="Times New Roman"/>
          <w:spacing w:val="-3"/>
        </w:rPr>
        <w:t xml:space="preserve"> </w:t>
      </w:r>
      <w:r w:rsidRPr="007C3DDF">
        <w:rPr>
          <w:rFonts w:ascii="Times New Roman" w:hAnsi="Times New Roman" w:cs="Times New Roman"/>
        </w:rPr>
        <w:t>below</w:t>
      </w:r>
      <w:r w:rsidRPr="007C3DDF">
        <w:rPr>
          <w:rFonts w:ascii="Times New Roman" w:hAnsi="Times New Roman" w:cs="Times New Roman"/>
          <w:spacing w:val="-4"/>
        </w:rPr>
        <w:t xml:space="preserve"> </w:t>
      </w:r>
      <w:r w:rsidRPr="007C3DDF">
        <w:rPr>
          <w:rFonts w:ascii="Times New Roman" w:hAnsi="Times New Roman" w:cs="Times New Roman"/>
        </w:rPr>
        <w:t xml:space="preserve">statement: Socket </w:t>
      </w:r>
      <w:proofErr w:type="spellStart"/>
      <w:r w:rsidRPr="007C3DDF">
        <w:rPr>
          <w:rFonts w:ascii="Times New Roman" w:hAnsi="Times New Roman" w:cs="Times New Roman"/>
        </w:rPr>
        <w:t>socket</w:t>
      </w:r>
      <w:proofErr w:type="spellEnd"/>
      <w:r w:rsidRPr="007C3DDF">
        <w:rPr>
          <w:rFonts w:ascii="Times New Roman" w:hAnsi="Times New Roman" w:cs="Times New Roman"/>
        </w:rPr>
        <w:t xml:space="preserve"> = new </w:t>
      </w:r>
      <w:proofErr w:type="gramStart"/>
      <w:r w:rsidRPr="007C3DDF">
        <w:rPr>
          <w:rFonts w:ascii="Times New Roman" w:hAnsi="Times New Roman" w:cs="Times New Roman"/>
        </w:rPr>
        <w:t>Socket(</w:t>
      </w:r>
      <w:proofErr w:type="gramEnd"/>
      <w:r w:rsidRPr="007C3DDF">
        <w:rPr>
          <w:rFonts w:ascii="Times New Roman" w:hAnsi="Times New Roman" w:cs="Times New Roman"/>
        </w:rPr>
        <w:t>“127.0.0.1”, 5000)</w:t>
      </w:r>
    </w:p>
    <w:p w:rsidR="00005100" w:rsidRPr="007C3DDF" w:rsidRDefault="00000000">
      <w:pPr>
        <w:pStyle w:val="ListParagraph"/>
        <w:numPr>
          <w:ilvl w:val="1"/>
          <w:numId w:val="6"/>
        </w:numPr>
        <w:tabs>
          <w:tab w:val="left" w:pos="833"/>
          <w:tab w:val="left" w:pos="834"/>
        </w:tabs>
        <w:rPr>
          <w:rFonts w:ascii="Times New Roman" w:hAnsi="Times New Roman" w:cs="Times New Roman"/>
          <w:sz w:val="24"/>
          <w:szCs w:val="24"/>
        </w:rPr>
      </w:pPr>
      <w:r w:rsidRPr="007C3DDF">
        <w:rPr>
          <w:rFonts w:ascii="Times New Roman" w:hAnsi="Times New Roman" w:cs="Times New Roman"/>
          <w:sz w:val="24"/>
          <w:szCs w:val="24"/>
        </w:rPr>
        <w:t>Here,</w:t>
      </w:r>
      <w:r w:rsidRPr="007C3DDF">
        <w:rPr>
          <w:rFonts w:ascii="Times New Roman" w:hAnsi="Times New Roman" w:cs="Times New Roman"/>
          <w:spacing w:val="-5"/>
          <w:sz w:val="24"/>
          <w:szCs w:val="24"/>
        </w:rPr>
        <w:t xml:space="preserve"> </w:t>
      </w:r>
      <w:r w:rsidRPr="007C3DDF">
        <w:rPr>
          <w:rFonts w:ascii="Times New Roman" w:hAnsi="Times New Roman" w:cs="Times New Roman"/>
          <w:sz w:val="24"/>
          <w:szCs w:val="24"/>
        </w:rPr>
        <w:t>the</w:t>
      </w:r>
      <w:r w:rsidRPr="007C3DDF">
        <w:rPr>
          <w:rFonts w:ascii="Times New Roman" w:hAnsi="Times New Roman" w:cs="Times New Roman"/>
          <w:spacing w:val="-2"/>
          <w:sz w:val="24"/>
          <w:szCs w:val="24"/>
        </w:rPr>
        <w:t xml:space="preserve"> </w:t>
      </w:r>
      <w:r w:rsidRPr="007C3DDF">
        <w:rPr>
          <w:rFonts w:ascii="Times New Roman" w:hAnsi="Times New Roman" w:cs="Times New Roman"/>
          <w:sz w:val="24"/>
          <w:szCs w:val="24"/>
        </w:rPr>
        <w:t>first</w:t>
      </w:r>
      <w:r w:rsidRPr="007C3DDF">
        <w:rPr>
          <w:rFonts w:ascii="Times New Roman" w:hAnsi="Times New Roman" w:cs="Times New Roman"/>
          <w:spacing w:val="-3"/>
          <w:sz w:val="24"/>
          <w:szCs w:val="24"/>
        </w:rPr>
        <w:t xml:space="preserve"> </w:t>
      </w:r>
      <w:r w:rsidRPr="007C3DDF">
        <w:rPr>
          <w:rFonts w:ascii="Times New Roman" w:hAnsi="Times New Roman" w:cs="Times New Roman"/>
          <w:sz w:val="24"/>
          <w:szCs w:val="24"/>
        </w:rPr>
        <w:t>argument</w:t>
      </w:r>
      <w:r w:rsidRPr="007C3DDF">
        <w:rPr>
          <w:rFonts w:ascii="Times New Roman" w:hAnsi="Times New Roman" w:cs="Times New Roman"/>
          <w:spacing w:val="-2"/>
          <w:sz w:val="24"/>
          <w:szCs w:val="24"/>
        </w:rPr>
        <w:t xml:space="preserve"> </w:t>
      </w:r>
      <w:r w:rsidRPr="007C3DDF">
        <w:rPr>
          <w:rFonts w:ascii="Times New Roman" w:hAnsi="Times New Roman" w:cs="Times New Roman"/>
          <w:sz w:val="24"/>
          <w:szCs w:val="24"/>
        </w:rPr>
        <w:t>represents</w:t>
      </w:r>
      <w:r w:rsidRPr="007C3DDF">
        <w:rPr>
          <w:rFonts w:ascii="Times New Roman" w:hAnsi="Times New Roman" w:cs="Times New Roman"/>
          <w:spacing w:val="-3"/>
          <w:sz w:val="24"/>
          <w:szCs w:val="24"/>
        </w:rPr>
        <w:t xml:space="preserve"> </w:t>
      </w:r>
      <w:r w:rsidRPr="007C3DDF">
        <w:rPr>
          <w:rFonts w:ascii="Times New Roman" w:hAnsi="Times New Roman" w:cs="Times New Roman"/>
          <w:sz w:val="24"/>
          <w:szCs w:val="24"/>
        </w:rPr>
        <w:t>the</w:t>
      </w:r>
      <w:r w:rsidRPr="007C3DDF">
        <w:rPr>
          <w:rFonts w:ascii="Times New Roman" w:hAnsi="Times New Roman" w:cs="Times New Roman"/>
          <w:spacing w:val="-2"/>
          <w:sz w:val="24"/>
          <w:szCs w:val="24"/>
        </w:rPr>
        <w:t xml:space="preserve"> </w:t>
      </w:r>
      <w:r w:rsidRPr="007C3DDF">
        <w:rPr>
          <w:rFonts w:ascii="Times New Roman" w:hAnsi="Times New Roman" w:cs="Times New Roman"/>
          <w:sz w:val="24"/>
          <w:szCs w:val="24"/>
        </w:rPr>
        <w:t>IP</w:t>
      </w:r>
      <w:r w:rsidRPr="007C3DDF">
        <w:rPr>
          <w:rFonts w:ascii="Times New Roman" w:hAnsi="Times New Roman" w:cs="Times New Roman"/>
          <w:spacing w:val="-3"/>
          <w:sz w:val="24"/>
          <w:szCs w:val="24"/>
        </w:rPr>
        <w:t xml:space="preserve"> </w:t>
      </w:r>
      <w:r w:rsidRPr="007C3DDF">
        <w:rPr>
          <w:rFonts w:ascii="Times New Roman" w:hAnsi="Times New Roman" w:cs="Times New Roman"/>
          <w:sz w:val="24"/>
          <w:szCs w:val="24"/>
        </w:rPr>
        <w:t>address</w:t>
      </w:r>
      <w:r w:rsidRPr="007C3DDF">
        <w:rPr>
          <w:rFonts w:ascii="Times New Roman" w:hAnsi="Times New Roman" w:cs="Times New Roman"/>
          <w:spacing w:val="-1"/>
          <w:sz w:val="24"/>
          <w:szCs w:val="24"/>
        </w:rPr>
        <w:t xml:space="preserve"> </w:t>
      </w:r>
      <w:r w:rsidRPr="007C3DDF">
        <w:rPr>
          <w:rFonts w:ascii="Times New Roman" w:hAnsi="Times New Roman" w:cs="Times New Roman"/>
          <w:sz w:val="24"/>
          <w:szCs w:val="24"/>
        </w:rPr>
        <w:t>of</w:t>
      </w:r>
      <w:r w:rsidRPr="007C3DDF">
        <w:rPr>
          <w:rFonts w:ascii="Times New Roman" w:hAnsi="Times New Roman" w:cs="Times New Roman"/>
          <w:spacing w:val="-2"/>
          <w:sz w:val="24"/>
          <w:szCs w:val="24"/>
        </w:rPr>
        <w:t xml:space="preserve"> Server.</w:t>
      </w:r>
    </w:p>
    <w:p w:rsidR="00005100" w:rsidRPr="007C3DDF" w:rsidRDefault="00000000">
      <w:pPr>
        <w:pStyle w:val="ListParagraph"/>
        <w:numPr>
          <w:ilvl w:val="1"/>
          <w:numId w:val="6"/>
        </w:numPr>
        <w:tabs>
          <w:tab w:val="left" w:pos="833"/>
          <w:tab w:val="left" w:pos="834"/>
        </w:tabs>
        <w:spacing w:before="44" w:line="276" w:lineRule="auto"/>
        <w:ind w:right="133"/>
        <w:rPr>
          <w:rFonts w:ascii="Times New Roman" w:hAnsi="Times New Roman" w:cs="Times New Roman"/>
          <w:sz w:val="24"/>
          <w:szCs w:val="24"/>
        </w:rPr>
      </w:pPr>
      <w:r w:rsidRPr="007C3DDF">
        <w:rPr>
          <w:rFonts w:ascii="Times New Roman" w:hAnsi="Times New Roman" w:cs="Times New Roman"/>
          <w:sz w:val="24"/>
          <w:szCs w:val="24"/>
        </w:rPr>
        <w:t>The second argument represents the</w:t>
      </w:r>
      <w:r w:rsidRPr="007C3DDF">
        <w:rPr>
          <w:rFonts w:ascii="Times New Roman" w:hAnsi="Times New Roman" w:cs="Times New Roman"/>
          <w:spacing w:val="-3"/>
          <w:sz w:val="24"/>
          <w:szCs w:val="24"/>
        </w:rPr>
        <w:t xml:space="preserve"> </w:t>
      </w:r>
      <w:r w:rsidRPr="007C3DDF">
        <w:rPr>
          <w:rFonts w:ascii="Times New Roman" w:hAnsi="Times New Roman" w:cs="Times New Roman"/>
          <w:sz w:val="24"/>
          <w:szCs w:val="24"/>
        </w:rPr>
        <w:t>TCP Port. (It is a number that represents which application should run on a server.)</w:t>
      </w:r>
    </w:p>
    <w:p w:rsidR="00005100" w:rsidRPr="007C3DDF" w:rsidRDefault="00005100">
      <w:pPr>
        <w:pStyle w:val="BodyText"/>
        <w:spacing w:before="6"/>
        <w:ind w:left="0"/>
        <w:rPr>
          <w:rFonts w:ascii="Times New Roman" w:hAnsi="Times New Roman" w:cs="Times New Roman"/>
        </w:rPr>
      </w:pPr>
    </w:p>
    <w:p w:rsidR="00005100" w:rsidRPr="007C3DDF" w:rsidRDefault="00000000">
      <w:pPr>
        <w:pStyle w:val="Heading2"/>
        <w:numPr>
          <w:ilvl w:val="0"/>
          <w:numId w:val="6"/>
        </w:numPr>
        <w:tabs>
          <w:tab w:val="left" w:pos="383"/>
        </w:tabs>
        <w:rPr>
          <w:rFonts w:ascii="Times New Roman" w:hAnsi="Times New Roman" w:cs="Times New Roman"/>
        </w:rPr>
      </w:pPr>
      <w:r w:rsidRPr="007C3DDF">
        <w:rPr>
          <w:rFonts w:ascii="Times New Roman" w:hAnsi="Times New Roman" w:cs="Times New Roman"/>
          <w:spacing w:val="-2"/>
        </w:rPr>
        <w:t>Communication</w:t>
      </w:r>
    </w:p>
    <w:p w:rsidR="00005100" w:rsidRPr="007C3DDF" w:rsidRDefault="00005100">
      <w:pPr>
        <w:pStyle w:val="BodyText"/>
        <w:spacing w:before="2"/>
        <w:ind w:left="0"/>
        <w:rPr>
          <w:rFonts w:ascii="Times New Roman" w:hAnsi="Times New Roman" w:cs="Times New Roman"/>
          <w:b/>
        </w:rPr>
      </w:pPr>
    </w:p>
    <w:p w:rsidR="00005100" w:rsidRPr="007C3DDF" w:rsidRDefault="00000000">
      <w:pPr>
        <w:pStyle w:val="BodyText"/>
        <w:spacing w:line="276" w:lineRule="auto"/>
        <w:ind w:right="132"/>
        <w:jc w:val="both"/>
        <w:rPr>
          <w:rFonts w:ascii="Times New Roman" w:hAnsi="Times New Roman" w:cs="Times New Roman"/>
        </w:rPr>
      </w:pPr>
      <w:r w:rsidRPr="007C3DDF">
        <w:rPr>
          <w:rFonts w:ascii="Times New Roman" w:hAnsi="Times New Roman" w:cs="Times New Roman"/>
        </w:rPr>
        <w:t>In</w:t>
      </w:r>
      <w:r w:rsidRPr="007C3DDF">
        <w:rPr>
          <w:rFonts w:ascii="Times New Roman" w:hAnsi="Times New Roman" w:cs="Times New Roman"/>
          <w:spacing w:val="-9"/>
        </w:rPr>
        <w:t xml:space="preserve"> </w:t>
      </w:r>
      <w:r w:rsidRPr="007C3DDF">
        <w:rPr>
          <w:rFonts w:ascii="Times New Roman" w:hAnsi="Times New Roman" w:cs="Times New Roman"/>
        </w:rPr>
        <w:t>order</w:t>
      </w:r>
      <w:r w:rsidRPr="007C3DDF">
        <w:rPr>
          <w:rFonts w:ascii="Times New Roman" w:hAnsi="Times New Roman" w:cs="Times New Roman"/>
          <w:spacing w:val="-9"/>
        </w:rPr>
        <w:t xml:space="preserve"> </w:t>
      </w:r>
      <w:r w:rsidRPr="007C3DDF">
        <w:rPr>
          <w:rFonts w:ascii="Times New Roman" w:hAnsi="Times New Roman" w:cs="Times New Roman"/>
        </w:rPr>
        <w:t>to</w:t>
      </w:r>
      <w:r w:rsidRPr="007C3DDF">
        <w:rPr>
          <w:rFonts w:ascii="Times New Roman" w:hAnsi="Times New Roman" w:cs="Times New Roman"/>
          <w:spacing w:val="-9"/>
        </w:rPr>
        <w:t xml:space="preserve"> </w:t>
      </w:r>
      <w:r w:rsidRPr="007C3DDF">
        <w:rPr>
          <w:rFonts w:ascii="Times New Roman" w:hAnsi="Times New Roman" w:cs="Times New Roman"/>
        </w:rPr>
        <w:t>communicate</w:t>
      </w:r>
      <w:r w:rsidRPr="007C3DDF">
        <w:rPr>
          <w:rFonts w:ascii="Times New Roman" w:hAnsi="Times New Roman" w:cs="Times New Roman"/>
          <w:spacing w:val="-9"/>
        </w:rPr>
        <w:t xml:space="preserve"> </w:t>
      </w:r>
      <w:r w:rsidRPr="007C3DDF">
        <w:rPr>
          <w:rFonts w:ascii="Times New Roman" w:hAnsi="Times New Roman" w:cs="Times New Roman"/>
        </w:rPr>
        <w:t>over</w:t>
      </w:r>
      <w:r w:rsidRPr="007C3DDF">
        <w:rPr>
          <w:rFonts w:ascii="Times New Roman" w:hAnsi="Times New Roman" w:cs="Times New Roman"/>
          <w:spacing w:val="-9"/>
        </w:rPr>
        <w:t xml:space="preserve"> </w:t>
      </w:r>
      <w:r w:rsidRPr="007C3DDF">
        <w:rPr>
          <w:rFonts w:ascii="Times New Roman" w:hAnsi="Times New Roman" w:cs="Times New Roman"/>
        </w:rPr>
        <w:t>a</w:t>
      </w:r>
      <w:r w:rsidRPr="007C3DDF">
        <w:rPr>
          <w:rFonts w:ascii="Times New Roman" w:hAnsi="Times New Roman" w:cs="Times New Roman"/>
          <w:spacing w:val="-9"/>
        </w:rPr>
        <w:t xml:space="preserve"> </w:t>
      </w:r>
      <w:r w:rsidRPr="007C3DDF">
        <w:rPr>
          <w:rFonts w:ascii="Times New Roman" w:hAnsi="Times New Roman" w:cs="Times New Roman"/>
        </w:rPr>
        <w:t>socket</w:t>
      </w:r>
      <w:r w:rsidRPr="007C3DDF">
        <w:rPr>
          <w:rFonts w:ascii="Times New Roman" w:hAnsi="Times New Roman" w:cs="Times New Roman"/>
          <w:spacing w:val="-9"/>
        </w:rPr>
        <w:t xml:space="preserve"> </w:t>
      </w:r>
      <w:r w:rsidRPr="007C3DDF">
        <w:rPr>
          <w:rFonts w:ascii="Times New Roman" w:hAnsi="Times New Roman" w:cs="Times New Roman"/>
        </w:rPr>
        <w:t>connection,</w:t>
      </w:r>
      <w:r w:rsidRPr="007C3DDF">
        <w:rPr>
          <w:rFonts w:ascii="Times New Roman" w:hAnsi="Times New Roman" w:cs="Times New Roman"/>
          <w:spacing w:val="-9"/>
        </w:rPr>
        <w:t xml:space="preserve"> </w:t>
      </w:r>
      <w:r w:rsidRPr="007C3DDF">
        <w:rPr>
          <w:rFonts w:ascii="Times New Roman" w:hAnsi="Times New Roman" w:cs="Times New Roman"/>
        </w:rPr>
        <w:t>streams</w:t>
      </w:r>
      <w:r w:rsidRPr="007C3DDF">
        <w:rPr>
          <w:rFonts w:ascii="Times New Roman" w:hAnsi="Times New Roman" w:cs="Times New Roman"/>
          <w:spacing w:val="-10"/>
        </w:rPr>
        <w:t xml:space="preserve"> </w:t>
      </w:r>
      <w:r w:rsidRPr="007C3DDF">
        <w:rPr>
          <w:rFonts w:ascii="Times New Roman" w:hAnsi="Times New Roman" w:cs="Times New Roman"/>
        </w:rPr>
        <w:t>are</w:t>
      </w:r>
      <w:r w:rsidRPr="007C3DDF">
        <w:rPr>
          <w:rFonts w:ascii="Times New Roman" w:hAnsi="Times New Roman" w:cs="Times New Roman"/>
          <w:spacing w:val="-9"/>
        </w:rPr>
        <w:t xml:space="preserve"> </w:t>
      </w:r>
      <w:r w:rsidRPr="007C3DDF">
        <w:rPr>
          <w:rFonts w:ascii="Times New Roman" w:hAnsi="Times New Roman" w:cs="Times New Roman"/>
        </w:rPr>
        <w:t>used</w:t>
      </w:r>
      <w:r w:rsidRPr="007C3DDF">
        <w:rPr>
          <w:rFonts w:ascii="Times New Roman" w:hAnsi="Times New Roman" w:cs="Times New Roman"/>
          <w:spacing w:val="-9"/>
        </w:rPr>
        <w:t xml:space="preserve"> </w:t>
      </w:r>
      <w:r w:rsidRPr="007C3DDF">
        <w:rPr>
          <w:rFonts w:ascii="Times New Roman" w:hAnsi="Times New Roman" w:cs="Times New Roman"/>
        </w:rPr>
        <w:t>for</w:t>
      </w:r>
      <w:r w:rsidRPr="007C3DDF">
        <w:rPr>
          <w:rFonts w:ascii="Times New Roman" w:hAnsi="Times New Roman" w:cs="Times New Roman"/>
          <w:spacing w:val="-9"/>
        </w:rPr>
        <w:t xml:space="preserve"> </w:t>
      </w:r>
      <w:r w:rsidRPr="007C3DDF">
        <w:rPr>
          <w:rFonts w:ascii="Times New Roman" w:hAnsi="Times New Roman" w:cs="Times New Roman"/>
        </w:rPr>
        <w:t>both</w:t>
      </w:r>
      <w:r w:rsidRPr="007C3DDF">
        <w:rPr>
          <w:rFonts w:ascii="Times New Roman" w:hAnsi="Times New Roman" w:cs="Times New Roman"/>
          <w:spacing w:val="-9"/>
        </w:rPr>
        <w:t xml:space="preserve"> </w:t>
      </w:r>
      <w:r w:rsidRPr="007C3DDF">
        <w:rPr>
          <w:rFonts w:ascii="Times New Roman" w:hAnsi="Times New Roman" w:cs="Times New Roman"/>
        </w:rPr>
        <w:t>input and</w:t>
      </w:r>
      <w:r w:rsidRPr="007C3DDF">
        <w:rPr>
          <w:rFonts w:ascii="Times New Roman" w:hAnsi="Times New Roman" w:cs="Times New Roman"/>
          <w:spacing w:val="-11"/>
        </w:rPr>
        <w:t xml:space="preserve"> </w:t>
      </w:r>
      <w:r w:rsidRPr="007C3DDF">
        <w:rPr>
          <w:rFonts w:ascii="Times New Roman" w:hAnsi="Times New Roman" w:cs="Times New Roman"/>
        </w:rPr>
        <w:t>output</w:t>
      </w:r>
      <w:r w:rsidRPr="007C3DDF">
        <w:rPr>
          <w:rFonts w:ascii="Times New Roman" w:hAnsi="Times New Roman" w:cs="Times New Roman"/>
          <w:spacing w:val="-11"/>
        </w:rPr>
        <w:t xml:space="preserve"> </w:t>
      </w:r>
      <w:r w:rsidRPr="007C3DDF">
        <w:rPr>
          <w:rFonts w:ascii="Times New Roman" w:hAnsi="Times New Roman" w:cs="Times New Roman"/>
        </w:rPr>
        <w:t>the</w:t>
      </w:r>
      <w:r w:rsidRPr="007C3DDF">
        <w:rPr>
          <w:rFonts w:ascii="Times New Roman" w:hAnsi="Times New Roman" w:cs="Times New Roman"/>
          <w:spacing w:val="-11"/>
        </w:rPr>
        <w:t xml:space="preserve"> </w:t>
      </w:r>
      <w:r w:rsidRPr="007C3DDF">
        <w:rPr>
          <w:rFonts w:ascii="Times New Roman" w:hAnsi="Times New Roman" w:cs="Times New Roman"/>
        </w:rPr>
        <w:t>data.</w:t>
      </w:r>
      <w:r w:rsidRPr="007C3DDF">
        <w:rPr>
          <w:rFonts w:ascii="Times New Roman" w:hAnsi="Times New Roman" w:cs="Times New Roman"/>
          <w:spacing w:val="-13"/>
        </w:rPr>
        <w:t xml:space="preserve"> </w:t>
      </w:r>
      <w:r w:rsidRPr="007C3DDF">
        <w:rPr>
          <w:rFonts w:ascii="Times New Roman" w:hAnsi="Times New Roman" w:cs="Times New Roman"/>
        </w:rPr>
        <w:t>After</w:t>
      </w:r>
      <w:r w:rsidRPr="007C3DDF">
        <w:rPr>
          <w:rFonts w:ascii="Times New Roman" w:hAnsi="Times New Roman" w:cs="Times New Roman"/>
          <w:spacing w:val="-11"/>
        </w:rPr>
        <w:t xml:space="preserve"> </w:t>
      </w:r>
      <w:r w:rsidRPr="007C3DDF">
        <w:rPr>
          <w:rFonts w:ascii="Times New Roman" w:hAnsi="Times New Roman" w:cs="Times New Roman"/>
        </w:rPr>
        <w:t>establishing</w:t>
      </w:r>
      <w:r w:rsidRPr="007C3DDF">
        <w:rPr>
          <w:rFonts w:ascii="Times New Roman" w:hAnsi="Times New Roman" w:cs="Times New Roman"/>
          <w:spacing w:val="-11"/>
        </w:rPr>
        <w:t xml:space="preserve"> </w:t>
      </w:r>
      <w:r w:rsidRPr="007C3DDF">
        <w:rPr>
          <w:rFonts w:ascii="Times New Roman" w:hAnsi="Times New Roman" w:cs="Times New Roman"/>
        </w:rPr>
        <w:t>a</w:t>
      </w:r>
      <w:r w:rsidRPr="007C3DDF">
        <w:rPr>
          <w:rFonts w:ascii="Times New Roman" w:hAnsi="Times New Roman" w:cs="Times New Roman"/>
          <w:spacing w:val="-12"/>
        </w:rPr>
        <w:t xml:space="preserve"> </w:t>
      </w:r>
      <w:r w:rsidRPr="007C3DDF">
        <w:rPr>
          <w:rFonts w:ascii="Times New Roman" w:hAnsi="Times New Roman" w:cs="Times New Roman"/>
        </w:rPr>
        <w:t>connection</w:t>
      </w:r>
      <w:r w:rsidRPr="007C3DDF">
        <w:rPr>
          <w:rFonts w:ascii="Times New Roman" w:hAnsi="Times New Roman" w:cs="Times New Roman"/>
          <w:spacing w:val="-11"/>
        </w:rPr>
        <w:t xml:space="preserve"> </w:t>
      </w:r>
      <w:r w:rsidRPr="007C3DDF">
        <w:rPr>
          <w:rFonts w:ascii="Times New Roman" w:hAnsi="Times New Roman" w:cs="Times New Roman"/>
        </w:rPr>
        <w:t>and</w:t>
      </w:r>
      <w:r w:rsidRPr="007C3DDF">
        <w:rPr>
          <w:rFonts w:ascii="Times New Roman" w:hAnsi="Times New Roman" w:cs="Times New Roman"/>
          <w:spacing w:val="-11"/>
        </w:rPr>
        <w:t xml:space="preserve"> </w:t>
      </w:r>
      <w:r w:rsidRPr="007C3DDF">
        <w:rPr>
          <w:rFonts w:ascii="Times New Roman" w:hAnsi="Times New Roman" w:cs="Times New Roman"/>
        </w:rPr>
        <w:t>sending</w:t>
      </w:r>
      <w:r w:rsidRPr="007C3DDF">
        <w:rPr>
          <w:rFonts w:ascii="Times New Roman" w:hAnsi="Times New Roman" w:cs="Times New Roman"/>
          <w:spacing w:val="-11"/>
        </w:rPr>
        <w:t xml:space="preserve"> </w:t>
      </w:r>
      <w:r w:rsidRPr="007C3DDF">
        <w:rPr>
          <w:rFonts w:ascii="Times New Roman" w:hAnsi="Times New Roman" w:cs="Times New Roman"/>
        </w:rPr>
        <w:t>the</w:t>
      </w:r>
      <w:r w:rsidRPr="007C3DDF">
        <w:rPr>
          <w:rFonts w:ascii="Times New Roman" w:hAnsi="Times New Roman" w:cs="Times New Roman"/>
          <w:spacing w:val="-11"/>
        </w:rPr>
        <w:t xml:space="preserve"> </w:t>
      </w:r>
      <w:r w:rsidRPr="007C3DDF">
        <w:rPr>
          <w:rFonts w:ascii="Times New Roman" w:hAnsi="Times New Roman" w:cs="Times New Roman"/>
        </w:rPr>
        <w:t>requests,</w:t>
      </w:r>
      <w:r w:rsidRPr="007C3DDF">
        <w:rPr>
          <w:rFonts w:ascii="Times New Roman" w:hAnsi="Times New Roman" w:cs="Times New Roman"/>
          <w:spacing w:val="-12"/>
        </w:rPr>
        <w:t xml:space="preserve"> </w:t>
      </w:r>
      <w:r w:rsidRPr="007C3DDF">
        <w:rPr>
          <w:rFonts w:ascii="Times New Roman" w:hAnsi="Times New Roman" w:cs="Times New Roman"/>
        </w:rPr>
        <w:t>you need to close the connection.</w:t>
      </w:r>
    </w:p>
    <w:p w:rsidR="00005100" w:rsidRPr="007C3DDF" w:rsidRDefault="00005100">
      <w:pPr>
        <w:pStyle w:val="BodyText"/>
        <w:spacing w:before="8"/>
        <w:ind w:left="0"/>
        <w:rPr>
          <w:rFonts w:ascii="Times New Roman" w:hAnsi="Times New Roman" w:cs="Times New Roman"/>
        </w:rPr>
      </w:pPr>
    </w:p>
    <w:p w:rsidR="00005100" w:rsidRPr="007C3DDF" w:rsidRDefault="00000000">
      <w:pPr>
        <w:spacing w:line="276" w:lineRule="auto"/>
        <w:ind w:left="114" w:right="1093"/>
        <w:rPr>
          <w:rFonts w:ascii="Times New Roman" w:hAnsi="Times New Roman" w:cs="Times New Roman"/>
          <w:sz w:val="24"/>
          <w:szCs w:val="24"/>
        </w:rPr>
      </w:pPr>
      <w:proofErr w:type="spellStart"/>
      <w:proofErr w:type="gramStart"/>
      <w:r w:rsidRPr="007C3DDF">
        <w:rPr>
          <w:rFonts w:ascii="Times New Roman" w:hAnsi="Times New Roman" w:cs="Times New Roman"/>
          <w:sz w:val="24"/>
          <w:szCs w:val="24"/>
        </w:rPr>
        <w:t>getInputStream</w:t>
      </w:r>
      <w:proofErr w:type="spellEnd"/>
      <w:r w:rsidRPr="007C3DDF">
        <w:rPr>
          <w:rFonts w:ascii="Times New Roman" w:hAnsi="Times New Roman" w:cs="Times New Roman"/>
          <w:sz w:val="24"/>
          <w:szCs w:val="24"/>
        </w:rPr>
        <w:t>(</w:t>
      </w:r>
      <w:proofErr w:type="gramEnd"/>
      <w:r w:rsidRPr="007C3DDF">
        <w:rPr>
          <w:rFonts w:ascii="Times New Roman" w:hAnsi="Times New Roman" w:cs="Times New Roman"/>
          <w:sz w:val="24"/>
          <w:szCs w:val="24"/>
        </w:rPr>
        <w:t xml:space="preserve">) – method is used to get input from the end user. </w:t>
      </w:r>
      <w:proofErr w:type="spellStart"/>
      <w:proofErr w:type="gramStart"/>
      <w:r w:rsidRPr="007C3DDF">
        <w:rPr>
          <w:rFonts w:ascii="Times New Roman" w:hAnsi="Times New Roman" w:cs="Times New Roman"/>
          <w:sz w:val="24"/>
          <w:szCs w:val="24"/>
        </w:rPr>
        <w:t>getOutputStream</w:t>
      </w:r>
      <w:proofErr w:type="spellEnd"/>
      <w:r w:rsidRPr="007C3DDF">
        <w:rPr>
          <w:rFonts w:ascii="Times New Roman" w:hAnsi="Times New Roman" w:cs="Times New Roman"/>
          <w:sz w:val="24"/>
          <w:szCs w:val="24"/>
        </w:rPr>
        <w:t>(</w:t>
      </w:r>
      <w:proofErr w:type="gramEnd"/>
      <w:r w:rsidRPr="007C3DDF">
        <w:rPr>
          <w:rFonts w:ascii="Times New Roman" w:hAnsi="Times New Roman" w:cs="Times New Roman"/>
          <w:sz w:val="24"/>
          <w:szCs w:val="24"/>
        </w:rPr>
        <w:t>)-</w:t>
      </w:r>
      <w:r w:rsidRPr="007C3DDF">
        <w:rPr>
          <w:rFonts w:ascii="Times New Roman" w:hAnsi="Times New Roman" w:cs="Times New Roman"/>
          <w:spacing w:val="-4"/>
          <w:sz w:val="24"/>
          <w:szCs w:val="24"/>
        </w:rPr>
        <w:t xml:space="preserve"> </w:t>
      </w:r>
      <w:r w:rsidRPr="007C3DDF">
        <w:rPr>
          <w:rFonts w:ascii="Times New Roman" w:hAnsi="Times New Roman" w:cs="Times New Roman"/>
          <w:sz w:val="24"/>
          <w:szCs w:val="24"/>
        </w:rPr>
        <w:t>method</w:t>
      </w:r>
      <w:r w:rsidRPr="007C3DDF">
        <w:rPr>
          <w:rFonts w:ascii="Times New Roman" w:hAnsi="Times New Roman" w:cs="Times New Roman"/>
          <w:spacing w:val="-4"/>
          <w:sz w:val="24"/>
          <w:szCs w:val="24"/>
        </w:rPr>
        <w:t xml:space="preserve"> </w:t>
      </w:r>
      <w:r w:rsidRPr="007C3DDF">
        <w:rPr>
          <w:rFonts w:ascii="Times New Roman" w:hAnsi="Times New Roman" w:cs="Times New Roman"/>
          <w:sz w:val="24"/>
          <w:szCs w:val="24"/>
        </w:rPr>
        <w:t>is</w:t>
      </w:r>
      <w:r w:rsidRPr="007C3DDF">
        <w:rPr>
          <w:rFonts w:ascii="Times New Roman" w:hAnsi="Times New Roman" w:cs="Times New Roman"/>
          <w:spacing w:val="-4"/>
          <w:sz w:val="24"/>
          <w:szCs w:val="24"/>
        </w:rPr>
        <w:t xml:space="preserve"> </w:t>
      </w:r>
      <w:r w:rsidRPr="007C3DDF">
        <w:rPr>
          <w:rFonts w:ascii="Times New Roman" w:hAnsi="Times New Roman" w:cs="Times New Roman"/>
          <w:sz w:val="24"/>
          <w:szCs w:val="24"/>
        </w:rPr>
        <w:t>used</w:t>
      </w:r>
      <w:r w:rsidRPr="007C3DDF">
        <w:rPr>
          <w:rFonts w:ascii="Times New Roman" w:hAnsi="Times New Roman" w:cs="Times New Roman"/>
          <w:spacing w:val="-4"/>
          <w:sz w:val="24"/>
          <w:szCs w:val="24"/>
        </w:rPr>
        <w:t xml:space="preserve"> </w:t>
      </w:r>
      <w:r w:rsidRPr="007C3DDF">
        <w:rPr>
          <w:rFonts w:ascii="Times New Roman" w:hAnsi="Times New Roman" w:cs="Times New Roman"/>
          <w:sz w:val="24"/>
          <w:szCs w:val="24"/>
        </w:rPr>
        <w:t>to</w:t>
      </w:r>
      <w:r w:rsidRPr="007C3DDF">
        <w:rPr>
          <w:rFonts w:ascii="Times New Roman" w:hAnsi="Times New Roman" w:cs="Times New Roman"/>
          <w:spacing w:val="-4"/>
          <w:sz w:val="24"/>
          <w:szCs w:val="24"/>
        </w:rPr>
        <w:t xml:space="preserve"> </w:t>
      </w:r>
      <w:r w:rsidRPr="007C3DDF">
        <w:rPr>
          <w:rFonts w:ascii="Times New Roman" w:hAnsi="Times New Roman" w:cs="Times New Roman"/>
          <w:sz w:val="24"/>
          <w:szCs w:val="24"/>
        </w:rPr>
        <w:t>send</w:t>
      </w:r>
      <w:r w:rsidRPr="007C3DDF">
        <w:rPr>
          <w:rFonts w:ascii="Times New Roman" w:hAnsi="Times New Roman" w:cs="Times New Roman"/>
          <w:spacing w:val="-4"/>
          <w:sz w:val="24"/>
          <w:szCs w:val="24"/>
        </w:rPr>
        <w:t xml:space="preserve"> </w:t>
      </w:r>
      <w:r w:rsidRPr="007C3DDF">
        <w:rPr>
          <w:rFonts w:ascii="Times New Roman" w:hAnsi="Times New Roman" w:cs="Times New Roman"/>
          <w:sz w:val="24"/>
          <w:szCs w:val="24"/>
        </w:rPr>
        <w:t>the</w:t>
      </w:r>
      <w:r w:rsidRPr="007C3DDF">
        <w:rPr>
          <w:rFonts w:ascii="Times New Roman" w:hAnsi="Times New Roman" w:cs="Times New Roman"/>
          <w:spacing w:val="-4"/>
          <w:sz w:val="24"/>
          <w:szCs w:val="24"/>
        </w:rPr>
        <w:t xml:space="preserve"> </w:t>
      </w:r>
      <w:r w:rsidRPr="007C3DDF">
        <w:rPr>
          <w:rFonts w:ascii="Times New Roman" w:hAnsi="Times New Roman" w:cs="Times New Roman"/>
          <w:sz w:val="24"/>
          <w:szCs w:val="24"/>
        </w:rPr>
        <w:t>output</w:t>
      </w:r>
      <w:r w:rsidRPr="007C3DDF">
        <w:rPr>
          <w:rFonts w:ascii="Times New Roman" w:hAnsi="Times New Roman" w:cs="Times New Roman"/>
          <w:spacing w:val="-4"/>
          <w:sz w:val="24"/>
          <w:szCs w:val="24"/>
        </w:rPr>
        <w:t xml:space="preserve"> </w:t>
      </w:r>
      <w:r w:rsidRPr="007C3DDF">
        <w:rPr>
          <w:rFonts w:ascii="Times New Roman" w:hAnsi="Times New Roman" w:cs="Times New Roman"/>
          <w:sz w:val="24"/>
          <w:szCs w:val="24"/>
        </w:rPr>
        <w:t>through</w:t>
      </w:r>
      <w:r w:rsidRPr="007C3DDF">
        <w:rPr>
          <w:rFonts w:ascii="Times New Roman" w:hAnsi="Times New Roman" w:cs="Times New Roman"/>
          <w:spacing w:val="-4"/>
          <w:sz w:val="24"/>
          <w:szCs w:val="24"/>
        </w:rPr>
        <w:t xml:space="preserve"> </w:t>
      </w:r>
      <w:r w:rsidRPr="007C3DDF">
        <w:rPr>
          <w:rFonts w:ascii="Times New Roman" w:hAnsi="Times New Roman" w:cs="Times New Roman"/>
          <w:sz w:val="24"/>
          <w:szCs w:val="24"/>
        </w:rPr>
        <w:t>the</w:t>
      </w:r>
      <w:r w:rsidRPr="007C3DDF">
        <w:rPr>
          <w:rFonts w:ascii="Times New Roman" w:hAnsi="Times New Roman" w:cs="Times New Roman"/>
          <w:spacing w:val="-4"/>
          <w:sz w:val="24"/>
          <w:szCs w:val="24"/>
        </w:rPr>
        <w:t xml:space="preserve"> </w:t>
      </w:r>
      <w:r w:rsidRPr="007C3DDF">
        <w:rPr>
          <w:rFonts w:ascii="Times New Roman" w:hAnsi="Times New Roman" w:cs="Times New Roman"/>
          <w:sz w:val="24"/>
          <w:szCs w:val="24"/>
        </w:rPr>
        <w:t xml:space="preserve">socket. </w:t>
      </w:r>
      <w:proofErr w:type="spellStart"/>
      <w:proofErr w:type="gramStart"/>
      <w:r w:rsidRPr="007C3DDF">
        <w:rPr>
          <w:rFonts w:ascii="Times New Roman" w:hAnsi="Times New Roman" w:cs="Times New Roman"/>
          <w:sz w:val="24"/>
          <w:szCs w:val="24"/>
        </w:rPr>
        <w:t>readLine</w:t>
      </w:r>
      <w:proofErr w:type="spellEnd"/>
      <w:r w:rsidRPr="007C3DDF">
        <w:rPr>
          <w:rFonts w:ascii="Times New Roman" w:hAnsi="Times New Roman" w:cs="Times New Roman"/>
          <w:sz w:val="24"/>
          <w:szCs w:val="24"/>
        </w:rPr>
        <w:t>(</w:t>
      </w:r>
      <w:proofErr w:type="gramEnd"/>
      <w:r w:rsidRPr="007C3DDF">
        <w:rPr>
          <w:rFonts w:ascii="Times New Roman" w:hAnsi="Times New Roman" w:cs="Times New Roman"/>
          <w:sz w:val="24"/>
          <w:szCs w:val="24"/>
        </w:rPr>
        <w:t>)- used to read a single line of text from the console.</w:t>
      </w:r>
    </w:p>
    <w:p w:rsidR="00005100" w:rsidRPr="007C3DDF" w:rsidRDefault="00005100">
      <w:pPr>
        <w:pStyle w:val="BodyText"/>
        <w:spacing w:before="7"/>
        <w:ind w:left="0"/>
        <w:rPr>
          <w:rFonts w:ascii="Times New Roman" w:hAnsi="Times New Roman" w:cs="Times New Roman"/>
        </w:rPr>
      </w:pPr>
    </w:p>
    <w:p w:rsidR="00005100" w:rsidRPr="007C3DDF" w:rsidRDefault="00000000">
      <w:pPr>
        <w:pStyle w:val="Heading2"/>
        <w:numPr>
          <w:ilvl w:val="0"/>
          <w:numId w:val="6"/>
        </w:numPr>
        <w:tabs>
          <w:tab w:val="left" w:pos="383"/>
        </w:tabs>
        <w:rPr>
          <w:rFonts w:ascii="Times New Roman" w:hAnsi="Times New Roman" w:cs="Times New Roman"/>
        </w:rPr>
      </w:pPr>
      <w:r w:rsidRPr="007C3DDF">
        <w:rPr>
          <w:rFonts w:ascii="Times New Roman" w:hAnsi="Times New Roman" w:cs="Times New Roman"/>
        </w:rPr>
        <w:t xml:space="preserve">Closing the </w:t>
      </w:r>
      <w:r w:rsidRPr="007C3DDF">
        <w:rPr>
          <w:rFonts w:ascii="Times New Roman" w:hAnsi="Times New Roman" w:cs="Times New Roman"/>
          <w:spacing w:val="-2"/>
        </w:rPr>
        <w:t>connection</w:t>
      </w:r>
    </w:p>
    <w:p w:rsidR="00005100" w:rsidRPr="007C3DDF" w:rsidRDefault="00005100">
      <w:pPr>
        <w:pStyle w:val="BodyText"/>
        <w:spacing w:before="2"/>
        <w:ind w:left="0"/>
        <w:rPr>
          <w:rFonts w:ascii="Times New Roman" w:hAnsi="Times New Roman" w:cs="Times New Roman"/>
          <w:b/>
        </w:rPr>
      </w:pPr>
    </w:p>
    <w:p w:rsidR="00005100" w:rsidRPr="007C3DDF" w:rsidRDefault="00000000">
      <w:pPr>
        <w:spacing w:before="1" w:line="276" w:lineRule="auto"/>
        <w:ind w:left="114" w:right="446"/>
        <w:rPr>
          <w:rFonts w:ascii="Times New Roman" w:hAnsi="Times New Roman" w:cs="Times New Roman"/>
          <w:sz w:val="24"/>
          <w:szCs w:val="24"/>
        </w:rPr>
      </w:pPr>
      <w:r w:rsidRPr="007C3DDF">
        <w:rPr>
          <w:rFonts w:ascii="Times New Roman" w:hAnsi="Times New Roman" w:cs="Times New Roman"/>
          <w:sz w:val="24"/>
          <w:szCs w:val="24"/>
        </w:rPr>
        <w:t>The</w:t>
      </w:r>
      <w:r w:rsidRPr="007C3DDF">
        <w:rPr>
          <w:rFonts w:ascii="Times New Roman" w:hAnsi="Times New Roman" w:cs="Times New Roman"/>
          <w:spacing w:val="-3"/>
          <w:sz w:val="24"/>
          <w:szCs w:val="24"/>
        </w:rPr>
        <w:t xml:space="preserve"> </w:t>
      </w:r>
      <w:r w:rsidRPr="007C3DDF">
        <w:rPr>
          <w:rFonts w:ascii="Times New Roman" w:hAnsi="Times New Roman" w:cs="Times New Roman"/>
          <w:sz w:val="24"/>
          <w:szCs w:val="24"/>
        </w:rPr>
        <w:t>socket</w:t>
      </w:r>
      <w:r w:rsidRPr="007C3DDF">
        <w:rPr>
          <w:rFonts w:ascii="Times New Roman" w:hAnsi="Times New Roman" w:cs="Times New Roman"/>
          <w:spacing w:val="-3"/>
          <w:sz w:val="24"/>
          <w:szCs w:val="24"/>
        </w:rPr>
        <w:t xml:space="preserve"> </w:t>
      </w:r>
      <w:r w:rsidRPr="007C3DDF">
        <w:rPr>
          <w:rFonts w:ascii="Times New Roman" w:hAnsi="Times New Roman" w:cs="Times New Roman"/>
          <w:sz w:val="24"/>
          <w:szCs w:val="24"/>
        </w:rPr>
        <w:t>connection</w:t>
      </w:r>
      <w:r w:rsidRPr="007C3DDF">
        <w:rPr>
          <w:rFonts w:ascii="Times New Roman" w:hAnsi="Times New Roman" w:cs="Times New Roman"/>
          <w:spacing w:val="-3"/>
          <w:sz w:val="24"/>
          <w:szCs w:val="24"/>
        </w:rPr>
        <w:t xml:space="preserve"> </w:t>
      </w:r>
      <w:r w:rsidRPr="007C3DDF">
        <w:rPr>
          <w:rFonts w:ascii="Times New Roman" w:hAnsi="Times New Roman" w:cs="Times New Roman"/>
          <w:sz w:val="24"/>
          <w:szCs w:val="24"/>
        </w:rPr>
        <w:t>is</w:t>
      </w:r>
      <w:r w:rsidRPr="007C3DDF">
        <w:rPr>
          <w:rFonts w:ascii="Times New Roman" w:hAnsi="Times New Roman" w:cs="Times New Roman"/>
          <w:spacing w:val="-3"/>
          <w:sz w:val="24"/>
          <w:szCs w:val="24"/>
        </w:rPr>
        <w:t xml:space="preserve"> </w:t>
      </w:r>
      <w:r w:rsidRPr="007C3DDF">
        <w:rPr>
          <w:rFonts w:ascii="Times New Roman" w:hAnsi="Times New Roman" w:cs="Times New Roman"/>
          <w:sz w:val="24"/>
          <w:szCs w:val="24"/>
        </w:rPr>
        <w:t>closed</w:t>
      </w:r>
      <w:r w:rsidRPr="007C3DDF">
        <w:rPr>
          <w:rFonts w:ascii="Times New Roman" w:hAnsi="Times New Roman" w:cs="Times New Roman"/>
          <w:spacing w:val="-3"/>
          <w:sz w:val="24"/>
          <w:szCs w:val="24"/>
        </w:rPr>
        <w:t xml:space="preserve"> </w:t>
      </w:r>
      <w:r w:rsidRPr="007C3DDF">
        <w:rPr>
          <w:rFonts w:ascii="Times New Roman" w:hAnsi="Times New Roman" w:cs="Times New Roman"/>
          <w:sz w:val="24"/>
          <w:szCs w:val="24"/>
        </w:rPr>
        <w:t>explicitly</w:t>
      </w:r>
      <w:r w:rsidRPr="007C3DDF">
        <w:rPr>
          <w:rFonts w:ascii="Times New Roman" w:hAnsi="Times New Roman" w:cs="Times New Roman"/>
          <w:spacing w:val="-2"/>
          <w:sz w:val="24"/>
          <w:szCs w:val="24"/>
        </w:rPr>
        <w:t xml:space="preserve"> </w:t>
      </w:r>
      <w:r w:rsidRPr="007C3DDF">
        <w:rPr>
          <w:rFonts w:ascii="Times New Roman" w:hAnsi="Times New Roman" w:cs="Times New Roman"/>
          <w:sz w:val="24"/>
          <w:szCs w:val="24"/>
        </w:rPr>
        <w:t>once</w:t>
      </w:r>
      <w:r w:rsidRPr="007C3DDF">
        <w:rPr>
          <w:rFonts w:ascii="Times New Roman" w:hAnsi="Times New Roman" w:cs="Times New Roman"/>
          <w:spacing w:val="-3"/>
          <w:sz w:val="24"/>
          <w:szCs w:val="24"/>
        </w:rPr>
        <w:t xml:space="preserve"> </w:t>
      </w:r>
      <w:r w:rsidRPr="007C3DDF">
        <w:rPr>
          <w:rFonts w:ascii="Times New Roman" w:hAnsi="Times New Roman" w:cs="Times New Roman"/>
          <w:sz w:val="24"/>
          <w:szCs w:val="24"/>
        </w:rPr>
        <w:t>the</w:t>
      </w:r>
      <w:r w:rsidRPr="007C3DDF">
        <w:rPr>
          <w:rFonts w:ascii="Times New Roman" w:hAnsi="Times New Roman" w:cs="Times New Roman"/>
          <w:spacing w:val="-2"/>
          <w:sz w:val="24"/>
          <w:szCs w:val="24"/>
        </w:rPr>
        <w:t xml:space="preserve"> </w:t>
      </w:r>
      <w:r w:rsidRPr="007C3DDF">
        <w:rPr>
          <w:rFonts w:ascii="Times New Roman" w:hAnsi="Times New Roman" w:cs="Times New Roman"/>
          <w:sz w:val="24"/>
          <w:szCs w:val="24"/>
        </w:rPr>
        <w:t>message</w:t>
      </w:r>
      <w:r w:rsidRPr="007C3DDF">
        <w:rPr>
          <w:rFonts w:ascii="Times New Roman" w:hAnsi="Times New Roman" w:cs="Times New Roman"/>
          <w:spacing w:val="-3"/>
          <w:sz w:val="24"/>
          <w:szCs w:val="24"/>
        </w:rPr>
        <w:t xml:space="preserve"> </w:t>
      </w:r>
      <w:r w:rsidRPr="007C3DDF">
        <w:rPr>
          <w:rFonts w:ascii="Times New Roman" w:hAnsi="Times New Roman" w:cs="Times New Roman"/>
          <w:sz w:val="24"/>
          <w:szCs w:val="24"/>
        </w:rPr>
        <w:t>to</w:t>
      </w:r>
      <w:r w:rsidRPr="007C3DDF">
        <w:rPr>
          <w:rFonts w:ascii="Times New Roman" w:hAnsi="Times New Roman" w:cs="Times New Roman"/>
          <w:spacing w:val="-3"/>
          <w:sz w:val="24"/>
          <w:szCs w:val="24"/>
        </w:rPr>
        <w:t xml:space="preserve"> </w:t>
      </w:r>
      <w:r w:rsidRPr="007C3DDF">
        <w:rPr>
          <w:rFonts w:ascii="Times New Roman" w:hAnsi="Times New Roman" w:cs="Times New Roman"/>
          <w:sz w:val="24"/>
          <w:szCs w:val="24"/>
        </w:rPr>
        <w:t>the</w:t>
      </w:r>
      <w:r w:rsidRPr="007C3DDF">
        <w:rPr>
          <w:rFonts w:ascii="Times New Roman" w:hAnsi="Times New Roman" w:cs="Times New Roman"/>
          <w:spacing w:val="-3"/>
          <w:sz w:val="24"/>
          <w:szCs w:val="24"/>
        </w:rPr>
        <w:t xml:space="preserve"> </w:t>
      </w:r>
      <w:r w:rsidRPr="007C3DDF">
        <w:rPr>
          <w:rFonts w:ascii="Times New Roman" w:hAnsi="Times New Roman" w:cs="Times New Roman"/>
          <w:sz w:val="24"/>
          <w:szCs w:val="24"/>
        </w:rPr>
        <w:t>server</w:t>
      </w:r>
      <w:r w:rsidRPr="007C3DDF">
        <w:rPr>
          <w:rFonts w:ascii="Times New Roman" w:hAnsi="Times New Roman" w:cs="Times New Roman"/>
          <w:spacing w:val="-3"/>
          <w:sz w:val="24"/>
          <w:szCs w:val="24"/>
        </w:rPr>
        <w:t xml:space="preserve"> </w:t>
      </w:r>
      <w:r w:rsidRPr="007C3DDF">
        <w:rPr>
          <w:rFonts w:ascii="Times New Roman" w:hAnsi="Times New Roman" w:cs="Times New Roman"/>
          <w:sz w:val="24"/>
          <w:szCs w:val="24"/>
        </w:rPr>
        <w:t>is</w:t>
      </w:r>
      <w:r w:rsidRPr="007C3DDF">
        <w:rPr>
          <w:rFonts w:ascii="Times New Roman" w:hAnsi="Times New Roman" w:cs="Times New Roman"/>
          <w:spacing w:val="-3"/>
          <w:sz w:val="24"/>
          <w:szCs w:val="24"/>
        </w:rPr>
        <w:t xml:space="preserve"> </w:t>
      </w:r>
      <w:r w:rsidRPr="007C3DDF">
        <w:rPr>
          <w:rFonts w:ascii="Times New Roman" w:hAnsi="Times New Roman" w:cs="Times New Roman"/>
          <w:sz w:val="24"/>
          <w:szCs w:val="24"/>
        </w:rPr>
        <w:t xml:space="preserve">sent. </w:t>
      </w:r>
      <w:proofErr w:type="spellStart"/>
      <w:proofErr w:type="gramStart"/>
      <w:r w:rsidRPr="007C3DDF">
        <w:rPr>
          <w:rFonts w:ascii="Times New Roman" w:hAnsi="Times New Roman" w:cs="Times New Roman"/>
          <w:sz w:val="24"/>
          <w:szCs w:val="24"/>
        </w:rPr>
        <w:t>input.close</w:t>
      </w:r>
      <w:proofErr w:type="spellEnd"/>
      <w:proofErr w:type="gramEnd"/>
      <w:r w:rsidRPr="007C3DDF">
        <w:rPr>
          <w:rFonts w:ascii="Times New Roman" w:hAnsi="Times New Roman" w:cs="Times New Roman"/>
          <w:sz w:val="24"/>
          <w:szCs w:val="24"/>
        </w:rPr>
        <w:t>()- method closes the scanner class for taking the input.</w:t>
      </w:r>
    </w:p>
    <w:p w:rsidR="00005100" w:rsidRPr="007C3DDF" w:rsidRDefault="00000000">
      <w:pPr>
        <w:pStyle w:val="BodyText"/>
        <w:spacing w:line="276" w:lineRule="auto"/>
        <w:ind w:right="3547"/>
        <w:rPr>
          <w:rFonts w:ascii="Times New Roman" w:hAnsi="Times New Roman" w:cs="Times New Roman"/>
        </w:rPr>
      </w:pPr>
      <w:proofErr w:type="spellStart"/>
      <w:proofErr w:type="gramStart"/>
      <w:r w:rsidRPr="007C3DDF">
        <w:rPr>
          <w:rFonts w:ascii="Times New Roman" w:hAnsi="Times New Roman" w:cs="Times New Roman"/>
        </w:rPr>
        <w:t>out.close</w:t>
      </w:r>
      <w:proofErr w:type="spellEnd"/>
      <w:proofErr w:type="gramEnd"/>
      <w:r w:rsidRPr="007C3DDF">
        <w:rPr>
          <w:rFonts w:ascii="Times New Roman" w:hAnsi="Times New Roman" w:cs="Times New Roman"/>
        </w:rPr>
        <w:t xml:space="preserve">()- method closes the output stream. </w:t>
      </w:r>
      <w:proofErr w:type="spellStart"/>
      <w:proofErr w:type="gramStart"/>
      <w:r w:rsidRPr="007C3DDF">
        <w:rPr>
          <w:rFonts w:ascii="Times New Roman" w:hAnsi="Times New Roman" w:cs="Times New Roman"/>
        </w:rPr>
        <w:t>socket.close</w:t>
      </w:r>
      <w:proofErr w:type="spellEnd"/>
      <w:proofErr w:type="gramEnd"/>
      <w:r w:rsidRPr="007C3DDF">
        <w:rPr>
          <w:rFonts w:ascii="Times New Roman" w:hAnsi="Times New Roman" w:cs="Times New Roman"/>
        </w:rPr>
        <w:t>()-</w:t>
      </w:r>
      <w:r w:rsidRPr="007C3DDF">
        <w:rPr>
          <w:rFonts w:ascii="Times New Roman" w:hAnsi="Times New Roman" w:cs="Times New Roman"/>
          <w:spacing w:val="-8"/>
        </w:rPr>
        <w:t xml:space="preserve"> </w:t>
      </w:r>
      <w:r w:rsidRPr="007C3DDF">
        <w:rPr>
          <w:rFonts w:ascii="Times New Roman" w:hAnsi="Times New Roman" w:cs="Times New Roman"/>
        </w:rPr>
        <w:t>method</w:t>
      </w:r>
      <w:r w:rsidRPr="007C3DDF">
        <w:rPr>
          <w:rFonts w:ascii="Times New Roman" w:hAnsi="Times New Roman" w:cs="Times New Roman"/>
          <w:spacing w:val="-8"/>
        </w:rPr>
        <w:t xml:space="preserve"> </w:t>
      </w:r>
      <w:r w:rsidRPr="007C3DDF">
        <w:rPr>
          <w:rFonts w:ascii="Times New Roman" w:hAnsi="Times New Roman" w:cs="Times New Roman"/>
        </w:rPr>
        <w:t>closes</w:t>
      </w:r>
      <w:r w:rsidRPr="007C3DDF">
        <w:rPr>
          <w:rFonts w:ascii="Times New Roman" w:hAnsi="Times New Roman" w:cs="Times New Roman"/>
          <w:spacing w:val="-7"/>
        </w:rPr>
        <w:t xml:space="preserve"> </w:t>
      </w:r>
      <w:r w:rsidRPr="007C3DDF">
        <w:rPr>
          <w:rFonts w:ascii="Times New Roman" w:hAnsi="Times New Roman" w:cs="Times New Roman"/>
        </w:rPr>
        <w:t>the</w:t>
      </w:r>
      <w:r w:rsidRPr="007C3DDF">
        <w:rPr>
          <w:rFonts w:ascii="Times New Roman" w:hAnsi="Times New Roman" w:cs="Times New Roman"/>
          <w:spacing w:val="-8"/>
        </w:rPr>
        <w:t xml:space="preserve"> </w:t>
      </w:r>
      <w:r w:rsidRPr="007C3DDF">
        <w:rPr>
          <w:rFonts w:ascii="Times New Roman" w:hAnsi="Times New Roman" w:cs="Times New Roman"/>
        </w:rPr>
        <w:t>socket</w:t>
      </w:r>
      <w:r w:rsidRPr="007C3DDF">
        <w:rPr>
          <w:rFonts w:ascii="Times New Roman" w:hAnsi="Times New Roman" w:cs="Times New Roman"/>
          <w:spacing w:val="-8"/>
        </w:rPr>
        <w:t xml:space="preserve"> </w:t>
      </w:r>
      <w:r w:rsidRPr="007C3DDF">
        <w:rPr>
          <w:rFonts w:ascii="Times New Roman" w:hAnsi="Times New Roman" w:cs="Times New Roman"/>
        </w:rPr>
        <w:t>connection.</w:t>
      </w:r>
    </w:p>
    <w:p w:rsidR="00005100" w:rsidRPr="007C3DDF" w:rsidRDefault="00000000">
      <w:pPr>
        <w:spacing w:line="278" w:lineRule="auto"/>
        <w:ind w:left="114" w:right="446"/>
        <w:rPr>
          <w:rFonts w:ascii="Times New Roman" w:hAnsi="Times New Roman" w:cs="Times New Roman"/>
          <w:sz w:val="24"/>
          <w:szCs w:val="24"/>
        </w:rPr>
      </w:pPr>
      <w:proofErr w:type="spellStart"/>
      <w:proofErr w:type="gramStart"/>
      <w:r w:rsidRPr="007C3DDF">
        <w:rPr>
          <w:rFonts w:ascii="Times New Roman" w:hAnsi="Times New Roman" w:cs="Times New Roman"/>
          <w:sz w:val="24"/>
          <w:szCs w:val="24"/>
        </w:rPr>
        <w:t>out.flush</w:t>
      </w:r>
      <w:proofErr w:type="spellEnd"/>
      <w:proofErr w:type="gramEnd"/>
      <w:r w:rsidRPr="007C3DDF">
        <w:rPr>
          <w:rFonts w:ascii="Times New Roman" w:hAnsi="Times New Roman" w:cs="Times New Roman"/>
          <w:sz w:val="24"/>
          <w:szCs w:val="24"/>
        </w:rPr>
        <w:t>()-</w:t>
      </w:r>
      <w:r w:rsidRPr="007C3DDF">
        <w:rPr>
          <w:rFonts w:ascii="Times New Roman" w:hAnsi="Times New Roman" w:cs="Times New Roman"/>
          <w:spacing w:val="-3"/>
          <w:sz w:val="24"/>
          <w:szCs w:val="24"/>
        </w:rPr>
        <w:t xml:space="preserve"> </w:t>
      </w:r>
      <w:r w:rsidRPr="007C3DDF">
        <w:rPr>
          <w:rFonts w:ascii="Times New Roman" w:hAnsi="Times New Roman" w:cs="Times New Roman"/>
          <w:sz w:val="24"/>
          <w:szCs w:val="24"/>
        </w:rPr>
        <w:t>method</w:t>
      </w:r>
      <w:r w:rsidRPr="007C3DDF">
        <w:rPr>
          <w:rFonts w:ascii="Times New Roman" w:hAnsi="Times New Roman" w:cs="Times New Roman"/>
          <w:spacing w:val="-3"/>
          <w:sz w:val="24"/>
          <w:szCs w:val="24"/>
        </w:rPr>
        <w:t xml:space="preserve"> </w:t>
      </w:r>
      <w:r w:rsidRPr="007C3DDF">
        <w:rPr>
          <w:rFonts w:ascii="Times New Roman" w:hAnsi="Times New Roman" w:cs="Times New Roman"/>
          <w:sz w:val="24"/>
          <w:szCs w:val="24"/>
        </w:rPr>
        <w:t>flushes</w:t>
      </w:r>
      <w:r w:rsidRPr="007C3DDF">
        <w:rPr>
          <w:rFonts w:ascii="Times New Roman" w:hAnsi="Times New Roman" w:cs="Times New Roman"/>
          <w:spacing w:val="-3"/>
          <w:sz w:val="24"/>
          <w:szCs w:val="24"/>
        </w:rPr>
        <w:t xml:space="preserve"> </w:t>
      </w:r>
      <w:r w:rsidRPr="007C3DDF">
        <w:rPr>
          <w:rFonts w:ascii="Times New Roman" w:hAnsi="Times New Roman" w:cs="Times New Roman"/>
          <w:sz w:val="24"/>
          <w:szCs w:val="24"/>
        </w:rPr>
        <w:t>the</w:t>
      </w:r>
      <w:r w:rsidRPr="007C3DDF">
        <w:rPr>
          <w:rFonts w:ascii="Times New Roman" w:hAnsi="Times New Roman" w:cs="Times New Roman"/>
          <w:spacing w:val="-3"/>
          <w:sz w:val="24"/>
          <w:szCs w:val="24"/>
        </w:rPr>
        <w:t xml:space="preserve"> </w:t>
      </w:r>
      <w:r w:rsidRPr="007C3DDF">
        <w:rPr>
          <w:rFonts w:ascii="Times New Roman" w:hAnsi="Times New Roman" w:cs="Times New Roman"/>
          <w:sz w:val="24"/>
          <w:szCs w:val="24"/>
        </w:rPr>
        <w:t>stream,</w:t>
      </w:r>
      <w:r w:rsidRPr="007C3DDF">
        <w:rPr>
          <w:rFonts w:ascii="Times New Roman" w:hAnsi="Times New Roman" w:cs="Times New Roman"/>
          <w:spacing w:val="-3"/>
          <w:sz w:val="24"/>
          <w:szCs w:val="24"/>
        </w:rPr>
        <w:t xml:space="preserve"> </w:t>
      </w:r>
      <w:r w:rsidRPr="007C3DDF">
        <w:rPr>
          <w:rFonts w:ascii="Times New Roman" w:hAnsi="Times New Roman" w:cs="Times New Roman"/>
          <w:sz w:val="24"/>
          <w:szCs w:val="24"/>
        </w:rPr>
        <w:t>if</w:t>
      </w:r>
      <w:r w:rsidRPr="007C3DDF">
        <w:rPr>
          <w:rFonts w:ascii="Times New Roman" w:hAnsi="Times New Roman" w:cs="Times New Roman"/>
          <w:spacing w:val="-4"/>
          <w:sz w:val="24"/>
          <w:szCs w:val="24"/>
        </w:rPr>
        <w:t xml:space="preserve"> </w:t>
      </w:r>
      <w:r w:rsidRPr="007C3DDF">
        <w:rPr>
          <w:rFonts w:ascii="Times New Roman" w:hAnsi="Times New Roman" w:cs="Times New Roman"/>
          <w:sz w:val="24"/>
          <w:szCs w:val="24"/>
        </w:rPr>
        <w:t>the</w:t>
      </w:r>
      <w:r w:rsidRPr="007C3DDF">
        <w:rPr>
          <w:rFonts w:ascii="Times New Roman" w:hAnsi="Times New Roman" w:cs="Times New Roman"/>
          <w:spacing w:val="-3"/>
          <w:sz w:val="24"/>
          <w:szCs w:val="24"/>
        </w:rPr>
        <w:t xml:space="preserve"> </w:t>
      </w:r>
      <w:r w:rsidRPr="007C3DDF">
        <w:rPr>
          <w:rFonts w:ascii="Times New Roman" w:hAnsi="Times New Roman" w:cs="Times New Roman"/>
          <w:sz w:val="24"/>
          <w:szCs w:val="24"/>
        </w:rPr>
        <w:t>stream</w:t>
      </w:r>
      <w:r w:rsidRPr="007C3DDF">
        <w:rPr>
          <w:rFonts w:ascii="Times New Roman" w:hAnsi="Times New Roman" w:cs="Times New Roman"/>
          <w:spacing w:val="-3"/>
          <w:sz w:val="24"/>
          <w:szCs w:val="24"/>
        </w:rPr>
        <w:t xml:space="preserve"> </w:t>
      </w:r>
      <w:r w:rsidRPr="007C3DDF">
        <w:rPr>
          <w:rFonts w:ascii="Times New Roman" w:hAnsi="Times New Roman" w:cs="Times New Roman"/>
          <w:sz w:val="24"/>
          <w:szCs w:val="24"/>
        </w:rPr>
        <w:t>has</w:t>
      </w:r>
      <w:r w:rsidRPr="007C3DDF">
        <w:rPr>
          <w:rFonts w:ascii="Times New Roman" w:hAnsi="Times New Roman" w:cs="Times New Roman"/>
          <w:spacing w:val="-3"/>
          <w:sz w:val="24"/>
          <w:szCs w:val="24"/>
        </w:rPr>
        <w:t xml:space="preserve"> </w:t>
      </w:r>
      <w:r w:rsidRPr="007C3DDF">
        <w:rPr>
          <w:rFonts w:ascii="Times New Roman" w:hAnsi="Times New Roman" w:cs="Times New Roman"/>
          <w:sz w:val="24"/>
          <w:szCs w:val="24"/>
        </w:rPr>
        <w:t>saved</w:t>
      </w:r>
      <w:r w:rsidRPr="007C3DDF">
        <w:rPr>
          <w:rFonts w:ascii="Times New Roman" w:hAnsi="Times New Roman" w:cs="Times New Roman"/>
          <w:spacing w:val="-4"/>
          <w:sz w:val="24"/>
          <w:szCs w:val="24"/>
        </w:rPr>
        <w:t xml:space="preserve"> </w:t>
      </w:r>
      <w:r w:rsidRPr="007C3DDF">
        <w:rPr>
          <w:rFonts w:ascii="Times New Roman" w:hAnsi="Times New Roman" w:cs="Times New Roman"/>
          <w:sz w:val="24"/>
          <w:szCs w:val="24"/>
        </w:rPr>
        <w:t>any</w:t>
      </w:r>
      <w:r w:rsidRPr="007C3DDF">
        <w:rPr>
          <w:rFonts w:ascii="Times New Roman" w:hAnsi="Times New Roman" w:cs="Times New Roman"/>
          <w:spacing w:val="-2"/>
          <w:sz w:val="24"/>
          <w:szCs w:val="24"/>
        </w:rPr>
        <w:t xml:space="preserve"> </w:t>
      </w:r>
      <w:r w:rsidRPr="007C3DDF">
        <w:rPr>
          <w:rFonts w:ascii="Times New Roman" w:hAnsi="Times New Roman" w:cs="Times New Roman"/>
          <w:sz w:val="24"/>
          <w:szCs w:val="24"/>
        </w:rPr>
        <w:t>characters</w:t>
      </w:r>
      <w:r w:rsidRPr="007C3DDF">
        <w:rPr>
          <w:rFonts w:ascii="Times New Roman" w:hAnsi="Times New Roman" w:cs="Times New Roman"/>
          <w:spacing w:val="-2"/>
          <w:sz w:val="24"/>
          <w:szCs w:val="24"/>
        </w:rPr>
        <w:t xml:space="preserve"> </w:t>
      </w:r>
      <w:r w:rsidRPr="007C3DDF">
        <w:rPr>
          <w:rFonts w:ascii="Times New Roman" w:hAnsi="Times New Roman" w:cs="Times New Roman"/>
          <w:sz w:val="24"/>
          <w:szCs w:val="24"/>
        </w:rPr>
        <w:t>from</w:t>
      </w:r>
      <w:r w:rsidRPr="007C3DDF">
        <w:rPr>
          <w:rFonts w:ascii="Times New Roman" w:hAnsi="Times New Roman" w:cs="Times New Roman"/>
          <w:spacing w:val="-3"/>
          <w:sz w:val="24"/>
          <w:szCs w:val="24"/>
        </w:rPr>
        <w:t xml:space="preserve"> </w:t>
      </w:r>
      <w:r w:rsidRPr="007C3DDF">
        <w:rPr>
          <w:rFonts w:ascii="Times New Roman" w:hAnsi="Times New Roman" w:cs="Times New Roman"/>
          <w:sz w:val="24"/>
          <w:szCs w:val="24"/>
        </w:rPr>
        <w:t>the various write() methods in a buffer.</w:t>
      </w:r>
    </w:p>
    <w:p w:rsidR="00005100" w:rsidRPr="007C3DDF" w:rsidRDefault="00005100">
      <w:pPr>
        <w:spacing w:line="278" w:lineRule="auto"/>
        <w:rPr>
          <w:rFonts w:ascii="Times New Roman" w:hAnsi="Times New Roman" w:cs="Times New Roman"/>
          <w:sz w:val="24"/>
          <w:szCs w:val="24"/>
        </w:rPr>
        <w:sectPr w:rsidR="00005100" w:rsidRPr="007C3DDF">
          <w:pgSz w:w="11910" w:h="16330"/>
          <w:pgMar w:top="1860" w:right="1000" w:bottom="280" w:left="1020" w:header="720" w:footer="720" w:gutter="0"/>
          <w:cols w:space="720"/>
        </w:sectPr>
      </w:pPr>
    </w:p>
    <w:p w:rsidR="00005100" w:rsidRPr="007C3DDF" w:rsidRDefault="007B7BB3">
      <w:pPr>
        <w:pStyle w:val="Heading2"/>
        <w:spacing w:before="115"/>
        <w:rPr>
          <w:rFonts w:ascii="Times New Roman" w:hAnsi="Times New Roman" w:cs="Times New Roman"/>
        </w:rPr>
      </w:pPr>
      <w:bookmarkStart w:id="4" w:name="Server_Side_Programming"/>
      <w:bookmarkEnd w:id="4"/>
      <w:r w:rsidRPr="007C3DDF">
        <w:rPr>
          <w:rFonts w:ascii="Times New Roman" w:hAnsi="Times New Roman" w:cs="Times New Roman"/>
        </w:rPr>
        <w:lastRenderedPageBreak/>
        <w:t xml:space="preserve">Server-Side </w:t>
      </w:r>
      <w:r w:rsidRPr="007C3DDF">
        <w:rPr>
          <w:rFonts w:ascii="Times New Roman" w:hAnsi="Times New Roman" w:cs="Times New Roman"/>
          <w:spacing w:val="-2"/>
        </w:rPr>
        <w:t>Programming</w:t>
      </w:r>
    </w:p>
    <w:p w:rsidR="00005100" w:rsidRPr="007C3DDF" w:rsidRDefault="00005100">
      <w:pPr>
        <w:pStyle w:val="BodyText"/>
        <w:spacing w:before="4"/>
        <w:ind w:left="0"/>
        <w:rPr>
          <w:rFonts w:ascii="Times New Roman" w:hAnsi="Times New Roman" w:cs="Times New Roman"/>
          <w:b/>
        </w:rPr>
      </w:pPr>
    </w:p>
    <w:p w:rsidR="00005100" w:rsidRPr="007C3DDF" w:rsidRDefault="00000000">
      <w:pPr>
        <w:pStyle w:val="BodyText"/>
        <w:spacing w:before="1" w:line="276" w:lineRule="auto"/>
        <w:rPr>
          <w:rFonts w:ascii="Times New Roman" w:hAnsi="Times New Roman" w:cs="Times New Roman"/>
        </w:rPr>
      </w:pPr>
      <w:r w:rsidRPr="007C3DDF">
        <w:rPr>
          <w:rFonts w:ascii="Times New Roman" w:hAnsi="Times New Roman" w:cs="Times New Roman"/>
        </w:rPr>
        <w:t>Basically, the server will instantiate its object and wait for the client request. Once the client sends the request, the server will communicate back with the response.</w:t>
      </w:r>
    </w:p>
    <w:p w:rsidR="00005100" w:rsidRPr="007C3DDF" w:rsidRDefault="00000000">
      <w:pPr>
        <w:pStyle w:val="BodyText"/>
        <w:spacing w:line="276" w:lineRule="auto"/>
        <w:rPr>
          <w:rFonts w:ascii="Times New Roman" w:hAnsi="Times New Roman" w:cs="Times New Roman"/>
        </w:rPr>
      </w:pPr>
      <w:r w:rsidRPr="007C3DDF">
        <w:rPr>
          <w:rFonts w:ascii="Times New Roman" w:hAnsi="Times New Roman" w:cs="Times New Roman"/>
        </w:rPr>
        <w:t>In</w:t>
      </w:r>
      <w:r w:rsidRPr="007C3DDF">
        <w:rPr>
          <w:rFonts w:ascii="Times New Roman" w:hAnsi="Times New Roman" w:cs="Times New Roman"/>
          <w:spacing w:val="-2"/>
        </w:rPr>
        <w:t xml:space="preserve"> </w:t>
      </w:r>
      <w:r w:rsidRPr="007C3DDF">
        <w:rPr>
          <w:rFonts w:ascii="Times New Roman" w:hAnsi="Times New Roman" w:cs="Times New Roman"/>
        </w:rPr>
        <w:t>order</w:t>
      </w:r>
      <w:r w:rsidRPr="007C3DDF">
        <w:rPr>
          <w:rFonts w:ascii="Times New Roman" w:hAnsi="Times New Roman" w:cs="Times New Roman"/>
          <w:spacing w:val="-2"/>
        </w:rPr>
        <w:t xml:space="preserve"> </w:t>
      </w:r>
      <w:r w:rsidRPr="007C3DDF">
        <w:rPr>
          <w:rFonts w:ascii="Times New Roman" w:hAnsi="Times New Roman" w:cs="Times New Roman"/>
        </w:rPr>
        <w:t>to code</w:t>
      </w:r>
      <w:r w:rsidRPr="007C3DDF">
        <w:rPr>
          <w:rFonts w:ascii="Times New Roman" w:hAnsi="Times New Roman" w:cs="Times New Roman"/>
          <w:spacing w:val="-2"/>
        </w:rPr>
        <w:t xml:space="preserve"> </w:t>
      </w:r>
      <w:r w:rsidRPr="007C3DDF">
        <w:rPr>
          <w:rFonts w:ascii="Times New Roman" w:hAnsi="Times New Roman" w:cs="Times New Roman"/>
        </w:rPr>
        <w:t>the server-side</w:t>
      </w:r>
      <w:r w:rsidRPr="007C3DDF">
        <w:rPr>
          <w:rFonts w:ascii="Times New Roman" w:hAnsi="Times New Roman" w:cs="Times New Roman"/>
          <w:spacing w:val="-2"/>
        </w:rPr>
        <w:t xml:space="preserve"> </w:t>
      </w:r>
      <w:r w:rsidRPr="007C3DDF">
        <w:rPr>
          <w:rFonts w:ascii="Times New Roman" w:hAnsi="Times New Roman" w:cs="Times New Roman"/>
        </w:rPr>
        <w:t>application,</w:t>
      </w:r>
      <w:r w:rsidRPr="007C3DDF">
        <w:rPr>
          <w:rFonts w:ascii="Times New Roman" w:hAnsi="Times New Roman" w:cs="Times New Roman"/>
          <w:spacing w:val="-2"/>
        </w:rPr>
        <w:t xml:space="preserve"> </w:t>
      </w:r>
      <w:r w:rsidRPr="007C3DDF">
        <w:rPr>
          <w:rFonts w:ascii="Times New Roman" w:hAnsi="Times New Roman" w:cs="Times New Roman"/>
        </w:rPr>
        <w:t>you</w:t>
      </w:r>
      <w:r w:rsidRPr="007C3DDF">
        <w:rPr>
          <w:rFonts w:ascii="Times New Roman" w:hAnsi="Times New Roman" w:cs="Times New Roman"/>
          <w:spacing w:val="-1"/>
        </w:rPr>
        <w:t xml:space="preserve"> </w:t>
      </w:r>
      <w:r w:rsidRPr="007C3DDF">
        <w:rPr>
          <w:rFonts w:ascii="Times New Roman" w:hAnsi="Times New Roman" w:cs="Times New Roman"/>
        </w:rPr>
        <w:t>need</w:t>
      </w:r>
      <w:r w:rsidRPr="007C3DDF">
        <w:rPr>
          <w:rFonts w:ascii="Times New Roman" w:hAnsi="Times New Roman" w:cs="Times New Roman"/>
          <w:spacing w:val="-2"/>
        </w:rPr>
        <w:t xml:space="preserve"> </w:t>
      </w:r>
      <w:r w:rsidRPr="007C3DDF">
        <w:rPr>
          <w:rFonts w:ascii="Times New Roman" w:hAnsi="Times New Roman" w:cs="Times New Roman"/>
        </w:rPr>
        <w:t>two</w:t>
      </w:r>
      <w:r w:rsidRPr="007C3DDF">
        <w:rPr>
          <w:rFonts w:ascii="Times New Roman" w:hAnsi="Times New Roman" w:cs="Times New Roman"/>
          <w:spacing w:val="-2"/>
        </w:rPr>
        <w:t xml:space="preserve"> </w:t>
      </w:r>
      <w:r w:rsidRPr="007C3DDF">
        <w:rPr>
          <w:rFonts w:ascii="Times New Roman" w:hAnsi="Times New Roman" w:cs="Times New Roman"/>
        </w:rPr>
        <w:t>sockets</w:t>
      </w:r>
      <w:r w:rsidRPr="007C3DDF">
        <w:rPr>
          <w:rFonts w:ascii="Times New Roman" w:hAnsi="Times New Roman" w:cs="Times New Roman"/>
          <w:spacing w:val="-1"/>
        </w:rPr>
        <w:t xml:space="preserve"> </w:t>
      </w:r>
      <w:r w:rsidRPr="007C3DDF">
        <w:rPr>
          <w:rFonts w:ascii="Times New Roman" w:hAnsi="Times New Roman" w:cs="Times New Roman"/>
        </w:rPr>
        <w:t>and</w:t>
      </w:r>
      <w:r w:rsidRPr="007C3DDF">
        <w:rPr>
          <w:rFonts w:ascii="Times New Roman" w:hAnsi="Times New Roman" w:cs="Times New Roman"/>
          <w:spacing w:val="-2"/>
        </w:rPr>
        <w:t xml:space="preserve"> </w:t>
      </w:r>
      <w:r w:rsidRPr="007C3DDF">
        <w:rPr>
          <w:rFonts w:ascii="Times New Roman" w:hAnsi="Times New Roman" w:cs="Times New Roman"/>
        </w:rPr>
        <w:t>they</w:t>
      </w:r>
      <w:r w:rsidRPr="007C3DDF">
        <w:rPr>
          <w:rFonts w:ascii="Times New Roman" w:hAnsi="Times New Roman" w:cs="Times New Roman"/>
          <w:spacing w:val="-2"/>
        </w:rPr>
        <w:t xml:space="preserve"> </w:t>
      </w:r>
      <w:r w:rsidRPr="007C3DDF">
        <w:rPr>
          <w:rFonts w:ascii="Times New Roman" w:hAnsi="Times New Roman" w:cs="Times New Roman"/>
        </w:rPr>
        <w:t>are</w:t>
      </w:r>
      <w:r w:rsidRPr="007C3DDF">
        <w:rPr>
          <w:rFonts w:ascii="Times New Roman" w:hAnsi="Times New Roman" w:cs="Times New Roman"/>
          <w:spacing w:val="-2"/>
        </w:rPr>
        <w:t xml:space="preserve"> </w:t>
      </w:r>
      <w:r w:rsidRPr="007C3DDF">
        <w:rPr>
          <w:rFonts w:ascii="Times New Roman" w:hAnsi="Times New Roman" w:cs="Times New Roman"/>
        </w:rPr>
        <w:t xml:space="preserve">as </w:t>
      </w:r>
      <w:r w:rsidRPr="007C3DDF">
        <w:rPr>
          <w:rFonts w:ascii="Times New Roman" w:hAnsi="Times New Roman" w:cs="Times New Roman"/>
          <w:spacing w:val="-2"/>
        </w:rPr>
        <w:t>follows:</w:t>
      </w:r>
    </w:p>
    <w:p w:rsidR="00005100" w:rsidRPr="007C3DDF" w:rsidRDefault="00000000">
      <w:pPr>
        <w:pStyle w:val="ListParagraph"/>
        <w:numPr>
          <w:ilvl w:val="0"/>
          <w:numId w:val="5"/>
        </w:numPr>
        <w:tabs>
          <w:tab w:val="left" w:pos="833"/>
          <w:tab w:val="left" w:pos="834"/>
        </w:tabs>
        <w:spacing w:line="276" w:lineRule="auto"/>
        <w:ind w:right="132"/>
        <w:rPr>
          <w:rFonts w:ascii="Times New Roman" w:hAnsi="Times New Roman" w:cs="Times New Roman"/>
          <w:sz w:val="24"/>
          <w:szCs w:val="24"/>
        </w:rPr>
      </w:pPr>
      <w:r w:rsidRPr="007C3DDF">
        <w:rPr>
          <w:rFonts w:ascii="Times New Roman" w:hAnsi="Times New Roman" w:cs="Times New Roman"/>
          <w:sz w:val="24"/>
          <w:szCs w:val="24"/>
        </w:rPr>
        <w:t>A</w:t>
      </w:r>
      <w:r w:rsidRPr="007C3DDF">
        <w:rPr>
          <w:rFonts w:ascii="Times New Roman" w:hAnsi="Times New Roman" w:cs="Times New Roman"/>
          <w:spacing w:val="-4"/>
          <w:sz w:val="24"/>
          <w:szCs w:val="24"/>
        </w:rPr>
        <w:t xml:space="preserve"> </w:t>
      </w:r>
      <w:proofErr w:type="spellStart"/>
      <w:r w:rsidRPr="007C3DDF">
        <w:rPr>
          <w:rFonts w:ascii="Times New Roman" w:hAnsi="Times New Roman" w:cs="Times New Roman"/>
          <w:sz w:val="24"/>
          <w:szCs w:val="24"/>
        </w:rPr>
        <w:t>ServerSocket</w:t>
      </w:r>
      <w:proofErr w:type="spellEnd"/>
      <w:r w:rsidRPr="007C3DDF">
        <w:rPr>
          <w:rFonts w:ascii="Times New Roman" w:hAnsi="Times New Roman" w:cs="Times New Roman"/>
          <w:spacing w:val="-4"/>
          <w:sz w:val="24"/>
          <w:szCs w:val="24"/>
        </w:rPr>
        <w:t xml:space="preserve"> </w:t>
      </w:r>
      <w:r w:rsidRPr="007C3DDF">
        <w:rPr>
          <w:rFonts w:ascii="Times New Roman" w:hAnsi="Times New Roman" w:cs="Times New Roman"/>
          <w:sz w:val="24"/>
          <w:szCs w:val="24"/>
        </w:rPr>
        <w:t>which</w:t>
      </w:r>
      <w:r w:rsidRPr="007C3DDF">
        <w:rPr>
          <w:rFonts w:ascii="Times New Roman" w:hAnsi="Times New Roman" w:cs="Times New Roman"/>
          <w:spacing w:val="-16"/>
          <w:sz w:val="24"/>
          <w:szCs w:val="24"/>
        </w:rPr>
        <w:t xml:space="preserve"> </w:t>
      </w:r>
      <w:r w:rsidRPr="007C3DDF">
        <w:rPr>
          <w:rFonts w:ascii="Times New Roman" w:hAnsi="Times New Roman" w:cs="Times New Roman"/>
          <w:sz w:val="24"/>
          <w:szCs w:val="24"/>
        </w:rPr>
        <w:t>waits</w:t>
      </w:r>
      <w:r w:rsidRPr="007C3DDF">
        <w:rPr>
          <w:rFonts w:ascii="Times New Roman" w:hAnsi="Times New Roman" w:cs="Times New Roman"/>
          <w:spacing w:val="-16"/>
          <w:sz w:val="24"/>
          <w:szCs w:val="24"/>
        </w:rPr>
        <w:t xml:space="preserve"> </w:t>
      </w:r>
      <w:r w:rsidRPr="007C3DDF">
        <w:rPr>
          <w:rFonts w:ascii="Times New Roman" w:hAnsi="Times New Roman" w:cs="Times New Roman"/>
          <w:sz w:val="24"/>
          <w:szCs w:val="24"/>
        </w:rPr>
        <w:t>for</w:t>
      </w:r>
      <w:r w:rsidRPr="007C3DDF">
        <w:rPr>
          <w:rFonts w:ascii="Times New Roman" w:hAnsi="Times New Roman" w:cs="Times New Roman"/>
          <w:spacing w:val="-16"/>
          <w:sz w:val="24"/>
          <w:szCs w:val="24"/>
        </w:rPr>
        <w:t xml:space="preserve"> </w:t>
      </w:r>
      <w:r w:rsidRPr="007C3DDF">
        <w:rPr>
          <w:rFonts w:ascii="Times New Roman" w:hAnsi="Times New Roman" w:cs="Times New Roman"/>
          <w:sz w:val="24"/>
          <w:szCs w:val="24"/>
        </w:rPr>
        <w:t>the</w:t>
      </w:r>
      <w:r w:rsidRPr="007C3DDF">
        <w:rPr>
          <w:rFonts w:ascii="Times New Roman" w:hAnsi="Times New Roman" w:cs="Times New Roman"/>
          <w:spacing w:val="-16"/>
          <w:sz w:val="24"/>
          <w:szCs w:val="24"/>
        </w:rPr>
        <w:t xml:space="preserve"> </w:t>
      </w:r>
      <w:r w:rsidRPr="007C3DDF">
        <w:rPr>
          <w:rFonts w:ascii="Times New Roman" w:hAnsi="Times New Roman" w:cs="Times New Roman"/>
          <w:sz w:val="24"/>
          <w:szCs w:val="24"/>
        </w:rPr>
        <w:t>client</w:t>
      </w:r>
      <w:r w:rsidRPr="007C3DDF">
        <w:rPr>
          <w:rFonts w:ascii="Times New Roman" w:hAnsi="Times New Roman" w:cs="Times New Roman"/>
          <w:spacing w:val="-16"/>
          <w:sz w:val="24"/>
          <w:szCs w:val="24"/>
        </w:rPr>
        <w:t xml:space="preserve"> </w:t>
      </w:r>
      <w:r w:rsidRPr="007C3DDF">
        <w:rPr>
          <w:rFonts w:ascii="Times New Roman" w:hAnsi="Times New Roman" w:cs="Times New Roman"/>
          <w:sz w:val="24"/>
          <w:szCs w:val="24"/>
        </w:rPr>
        <w:t>requests</w:t>
      </w:r>
      <w:r w:rsidRPr="007C3DDF">
        <w:rPr>
          <w:rFonts w:ascii="Times New Roman" w:hAnsi="Times New Roman" w:cs="Times New Roman"/>
          <w:spacing w:val="-16"/>
          <w:sz w:val="24"/>
          <w:szCs w:val="24"/>
        </w:rPr>
        <w:t xml:space="preserve"> </w:t>
      </w:r>
      <w:r w:rsidRPr="007C3DDF">
        <w:rPr>
          <w:rFonts w:ascii="Times New Roman" w:hAnsi="Times New Roman" w:cs="Times New Roman"/>
          <w:sz w:val="24"/>
          <w:szCs w:val="24"/>
        </w:rPr>
        <w:t>(when</w:t>
      </w:r>
      <w:r w:rsidRPr="007C3DDF">
        <w:rPr>
          <w:rFonts w:ascii="Times New Roman" w:hAnsi="Times New Roman" w:cs="Times New Roman"/>
          <w:spacing w:val="-16"/>
          <w:sz w:val="24"/>
          <w:szCs w:val="24"/>
        </w:rPr>
        <w:t xml:space="preserve"> </w:t>
      </w:r>
      <w:r w:rsidRPr="007C3DDF">
        <w:rPr>
          <w:rFonts w:ascii="Times New Roman" w:hAnsi="Times New Roman" w:cs="Times New Roman"/>
          <w:sz w:val="24"/>
          <w:szCs w:val="24"/>
        </w:rPr>
        <w:t>a</w:t>
      </w:r>
      <w:r w:rsidRPr="007C3DDF">
        <w:rPr>
          <w:rFonts w:ascii="Times New Roman" w:hAnsi="Times New Roman" w:cs="Times New Roman"/>
          <w:spacing w:val="-16"/>
          <w:sz w:val="24"/>
          <w:szCs w:val="24"/>
        </w:rPr>
        <w:t xml:space="preserve"> </w:t>
      </w:r>
      <w:r w:rsidRPr="007C3DDF">
        <w:rPr>
          <w:rFonts w:ascii="Times New Roman" w:hAnsi="Times New Roman" w:cs="Times New Roman"/>
          <w:sz w:val="24"/>
          <w:szCs w:val="24"/>
        </w:rPr>
        <w:t>client</w:t>
      </w:r>
      <w:r w:rsidRPr="007C3DDF">
        <w:rPr>
          <w:rFonts w:ascii="Times New Roman" w:hAnsi="Times New Roman" w:cs="Times New Roman"/>
          <w:spacing w:val="-16"/>
          <w:sz w:val="24"/>
          <w:szCs w:val="24"/>
        </w:rPr>
        <w:t xml:space="preserve"> </w:t>
      </w:r>
      <w:r w:rsidRPr="007C3DDF">
        <w:rPr>
          <w:rFonts w:ascii="Times New Roman" w:hAnsi="Times New Roman" w:cs="Times New Roman"/>
          <w:sz w:val="24"/>
          <w:szCs w:val="24"/>
        </w:rPr>
        <w:t>makes</w:t>
      </w:r>
      <w:r w:rsidRPr="007C3DDF">
        <w:rPr>
          <w:rFonts w:ascii="Times New Roman" w:hAnsi="Times New Roman" w:cs="Times New Roman"/>
          <w:spacing w:val="-17"/>
          <w:sz w:val="24"/>
          <w:szCs w:val="24"/>
        </w:rPr>
        <w:t xml:space="preserve"> </w:t>
      </w:r>
      <w:r w:rsidRPr="007C3DDF">
        <w:rPr>
          <w:rFonts w:ascii="Times New Roman" w:hAnsi="Times New Roman" w:cs="Times New Roman"/>
          <w:sz w:val="24"/>
          <w:szCs w:val="24"/>
        </w:rPr>
        <w:t>a</w:t>
      </w:r>
      <w:r w:rsidRPr="007C3DDF">
        <w:rPr>
          <w:rFonts w:ascii="Times New Roman" w:hAnsi="Times New Roman" w:cs="Times New Roman"/>
          <w:spacing w:val="-16"/>
          <w:sz w:val="24"/>
          <w:szCs w:val="24"/>
        </w:rPr>
        <w:t xml:space="preserve"> </w:t>
      </w:r>
      <w:r w:rsidRPr="007C3DDF">
        <w:rPr>
          <w:rFonts w:ascii="Times New Roman" w:hAnsi="Times New Roman" w:cs="Times New Roman"/>
          <w:sz w:val="24"/>
          <w:szCs w:val="24"/>
        </w:rPr>
        <w:t xml:space="preserve">new </w:t>
      </w:r>
      <w:proofErr w:type="gramStart"/>
      <w:r w:rsidRPr="007C3DDF">
        <w:rPr>
          <w:rFonts w:ascii="Times New Roman" w:hAnsi="Times New Roman" w:cs="Times New Roman"/>
          <w:spacing w:val="-2"/>
          <w:sz w:val="24"/>
          <w:szCs w:val="24"/>
        </w:rPr>
        <w:t>Socket(</w:t>
      </w:r>
      <w:proofErr w:type="gramEnd"/>
      <w:r w:rsidRPr="007C3DDF">
        <w:rPr>
          <w:rFonts w:ascii="Times New Roman" w:hAnsi="Times New Roman" w:cs="Times New Roman"/>
          <w:spacing w:val="-2"/>
          <w:sz w:val="24"/>
          <w:szCs w:val="24"/>
        </w:rPr>
        <w:t>))</w:t>
      </w:r>
    </w:p>
    <w:p w:rsidR="00005100" w:rsidRPr="007C3DDF" w:rsidRDefault="00000000">
      <w:pPr>
        <w:pStyle w:val="ListParagraph"/>
        <w:numPr>
          <w:ilvl w:val="0"/>
          <w:numId w:val="5"/>
        </w:numPr>
        <w:tabs>
          <w:tab w:val="left" w:pos="833"/>
          <w:tab w:val="left" w:pos="834"/>
        </w:tabs>
        <w:spacing w:line="294" w:lineRule="exact"/>
        <w:rPr>
          <w:rFonts w:ascii="Times New Roman" w:hAnsi="Times New Roman" w:cs="Times New Roman"/>
          <w:sz w:val="24"/>
          <w:szCs w:val="24"/>
        </w:rPr>
      </w:pPr>
      <w:r w:rsidRPr="007C3DDF">
        <w:rPr>
          <w:rFonts w:ascii="Times New Roman" w:hAnsi="Times New Roman" w:cs="Times New Roman"/>
          <w:sz w:val="24"/>
          <w:szCs w:val="24"/>
        </w:rPr>
        <w:t>A</w:t>
      </w:r>
      <w:r w:rsidRPr="007C3DDF">
        <w:rPr>
          <w:rFonts w:ascii="Times New Roman" w:hAnsi="Times New Roman" w:cs="Times New Roman"/>
          <w:spacing w:val="-5"/>
          <w:sz w:val="24"/>
          <w:szCs w:val="24"/>
        </w:rPr>
        <w:t xml:space="preserve"> </w:t>
      </w:r>
      <w:r w:rsidRPr="007C3DDF">
        <w:rPr>
          <w:rFonts w:ascii="Times New Roman" w:hAnsi="Times New Roman" w:cs="Times New Roman"/>
          <w:sz w:val="24"/>
          <w:szCs w:val="24"/>
        </w:rPr>
        <w:t>plain</w:t>
      </w:r>
      <w:r w:rsidRPr="007C3DDF">
        <w:rPr>
          <w:rFonts w:ascii="Times New Roman" w:hAnsi="Times New Roman" w:cs="Times New Roman"/>
          <w:spacing w:val="-2"/>
          <w:sz w:val="24"/>
          <w:szCs w:val="24"/>
        </w:rPr>
        <w:t xml:space="preserve"> </w:t>
      </w:r>
      <w:r w:rsidRPr="007C3DDF">
        <w:rPr>
          <w:rFonts w:ascii="Times New Roman" w:hAnsi="Times New Roman" w:cs="Times New Roman"/>
          <w:sz w:val="24"/>
          <w:szCs w:val="24"/>
        </w:rPr>
        <w:t>old</w:t>
      </w:r>
      <w:r w:rsidRPr="007C3DDF">
        <w:rPr>
          <w:rFonts w:ascii="Times New Roman" w:hAnsi="Times New Roman" w:cs="Times New Roman"/>
          <w:spacing w:val="-2"/>
          <w:sz w:val="24"/>
          <w:szCs w:val="24"/>
        </w:rPr>
        <w:t xml:space="preserve"> </w:t>
      </w:r>
      <w:r w:rsidRPr="007C3DDF">
        <w:rPr>
          <w:rFonts w:ascii="Times New Roman" w:hAnsi="Times New Roman" w:cs="Times New Roman"/>
          <w:sz w:val="24"/>
          <w:szCs w:val="24"/>
        </w:rPr>
        <w:t>socket</w:t>
      </w:r>
      <w:r w:rsidRPr="007C3DDF">
        <w:rPr>
          <w:rFonts w:ascii="Times New Roman" w:hAnsi="Times New Roman" w:cs="Times New Roman"/>
          <w:spacing w:val="-2"/>
          <w:sz w:val="24"/>
          <w:szCs w:val="24"/>
        </w:rPr>
        <w:t xml:space="preserve"> </w:t>
      </w:r>
      <w:r w:rsidRPr="007C3DDF">
        <w:rPr>
          <w:rFonts w:ascii="Times New Roman" w:hAnsi="Times New Roman" w:cs="Times New Roman"/>
          <w:sz w:val="24"/>
          <w:szCs w:val="24"/>
        </w:rPr>
        <w:t>for</w:t>
      </w:r>
      <w:r w:rsidRPr="007C3DDF">
        <w:rPr>
          <w:rFonts w:ascii="Times New Roman" w:hAnsi="Times New Roman" w:cs="Times New Roman"/>
          <w:spacing w:val="-2"/>
          <w:sz w:val="24"/>
          <w:szCs w:val="24"/>
        </w:rPr>
        <w:t xml:space="preserve"> </w:t>
      </w:r>
      <w:r w:rsidRPr="007C3DDF">
        <w:rPr>
          <w:rFonts w:ascii="Times New Roman" w:hAnsi="Times New Roman" w:cs="Times New Roman"/>
          <w:sz w:val="24"/>
          <w:szCs w:val="24"/>
        </w:rPr>
        <w:t>communication</w:t>
      </w:r>
      <w:r w:rsidRPr="007C3DDF">
        <w:rPr>
          <w:rFonts w:ascii="Times New Roman" w:hAnsi="Times New Roman" w:cs="Times New Roman"/>
          <w:spacing w:val="-2"/>
          <w:sz w:val="24"/>
          <w:szCs w:val="24"/>
        </w:rPr>
        <w:t xml:space="preserve"> </w:t>
      </w:r>
      <w:r w:rsidRPr="007C3DDF">
        <w:rPr>
          <w:rFonts w:ascii="Times New Roman" w:hAnsi="Times New Roman" w:cs="Times New Roman"/>
          <w:sz w:val="24"/>
          <w:szCs w:val="24"/>
        </w:rPr>
        <w:t>with</w:t>
      </w:r>
      <w:r w:rsidRPr="007C3DDF">
        <w:rPr>
          <w:rFonts w:ascii="Times New Roman" w:hAnsi="Times New Roman" w:cs="Times New Roman"/>
          <w:spacing w:val="-2"/>
          <w:sz w:val="24"/>
          <w:szCs w:val="24"/>
        </w:rPr>
        <w:t xml:space="preserve"> </w:t>
      </w:r>
      <w:r w:rsidRPr="007C3DDF">
        <w:rPr>
          <w:rFonts w:ascii="Times New Roman" w:hAnsi="Times New Roman" w:cs="Times New Roman"/>
          <w:sz w:val="24"/>
          <w:szCs w:val="24"/>
        </w:rPr>
        <w:t>the</w:t>
      </w:r>
      <w:r w:rsidRPr="007C3DDF">
        <w:rPr>
          <w:rFonts w:ascii="Times New Roman" w:hAnsi="Times New Roman" w:cs="Times New Roman"/>
          <w:spacing w:val="-2"/>
          <w:sz w:val="24"/>
          <w:szCs w:val="24"/>
        </w:rPr>
        <w:t xml:space="preserve"> client.</w:t>
      </w:r>
    </w:p>
    <w:p w:rsidR="00005100" w:rsidRPr="007C3DDF" w:rsidRDefault="00000000">
      <w:pPr>
        <w:pStyle w:val="BodyText"/>
        <w:spacing w:before="43"/>
        <w:rPr>
          <w:rFonts w:ascii="Times New Roman" w:hAnsi="Times New Roman" w:cs="Times New Roman"/>
        </w:rPr>
      </w:pPr>
      <w:r w:rsidRPr="007C3DDF">
        <w:rPr>
          <w:rFonts w:ascii="Times New Roman" w:hAnsi="Times New Roman" w:cs="Times New Roman"/>
        </w:rPr>
        <w:t>After</w:t>
      </w:r>
      <w:r w:rsidRPr="007C3DDF">
        <w:rPr>
          <w:rFonts w:ascii="Times New Roman" w:hAnsi="Times New Roman" w:cs="Times New Roman"/>
          <w:spacing w:val="-4"/>
        </w:rPr>
        <w:t xml:space="preserve"> </w:t>
      </w:r>
      <w:r w:rsidRPr="007C3DDF">
        <w:rPr>
          <w:rFonts w:ascii="Times New Roman" w:hAnsi="Times New Roman" w:cs="Times New Roman"/>
        </w:rPr>
        <w:t>this,</w:t>
      </w:r>
      <w:r w:rsidRPr="007C3DDF">
        <w:rPr>
          <w:rFonts w:ascii="Times New Roman" w:hAnsi="Times New Roman" w:cs="Times New Roman"/>
          <w:spacing w:val="-2"/>
        </w:rPr>
        <w:t xml:space="preserve"> </w:t>
      </w:r>
      <w:r w:rsidRPr="007C3DDF">
        <w:rPr>
          <w:rFonts w:ascii="Times New Roman" w:hAnsi="Times New Roman" w:cs="Times New Roman"/>
        </w:rPr>
        <w:t>you</w:t>
      </w:r>
      <w:r w:rsidRPr="007C3DDF">
        <w:rPr>
          <w:rFonts w:ascii="Times New Roman" w:hAnsi="Times New Roman" w:cs="Times New Roman"/>
          <w:spacing w:val="-2"/>
        </w:rPr>
        <w:t xml:space="preserve"> </w:t>
      </w:r>
      <w:r w:rsidRPr="007C3DDF">
        <w:rPr>
          <w:rFonts w:ascii="Times New Roman" w:hAnsi="Times New Roman" w:cs="Times New Roman"/>
        </w:rPr>
        <w:t>need</w:t>
      </w:r>
      <w:r w:rsidRPr="007C3DDF">
        <w:rPr>
          <w:rFonts w:ascii="Times New Roman" w:hAnsi="Times New Roman" w:cs="Times New Roman"/>
          <w:spacing w:val="-1"/>
        </w:rPr>
        <w:t xml:space="preserve"> </w:t>
      </w:r>
      <w:r w:rsidRPr="007C3DDF">
        <w:rPr>
          <w:rFonts w:ascii="Times New Roman" w:hAnsi="Times New Roman" w:cs="Times New Roman"/>
        </w:rPr>
        <w:t>to</w:t>
      </w:r>
      <w:r w:rsidRPr="007C3DDF">
        <w:rPr>
          <w:rFonts w:ascii="Times New Roman" w:hAnsi="Times New Roman" w:cs="Times New Roman"/>
          <w:spacing w:val="-2"/>
        </w:rPr>
        <w:t xml:space="preserve"> </w:t>
      </w:r>
      <w:r w:rsidRPr="007C3DDF">
        <w:rPr>
          <w:rFonts w:ascii="Times New Roman" w:hAnsi="Times New Roman" w:cs="Times New Roman"/>
        </w:rPr>
        <w:t>communicate</w:t>
      </w:r>
      <w:r w:rsidRPr="007C3DDF">
        <w:rPr>
          <w:rFonts w:ascii="Times New Roman" w:hAnsi="Times New Roman" w:cs="Times New Roman"/>
          <w:spacing w:val="-2"/>
        </w:rPr>
        <w:t xml:space="preserve"> </w:t>
      </w:r>
      <w:r w:rsidRPr="007C3DDF">
        <w:rPr>
          <w:rFonts w:ascii="Times New Roman" w:hAnsi="Times New Roman" w:cs="Times New Roman"/>
        </w:rPr>
        <w:t>with</w:t>
      </w:r>
      <w:r w:rsidRPr="007C3DDF">
        <w:rPr>
          <w:rFonts w:ascii="Times New Roman" w:hAnsi="Times New Roman" w:cs="Times New Roman"/>
          <w:spacing w:val="-2"/>
        </w:rPr>
        <w:t xml:space="preserve"> </w:t>
      </w:r>
      <w:r w:rsidRPr="007C3DDF">
        <w:rPr>
          <w:rFonts w:ascii="Times New Roman" w:hAnsi="Times New Roman" w:cs="Times New Roman"/>
        </w:rPr>
        <w:t>the</w:t>
      </w:r>
      <w:r w:rsidRPr="007C3DDF">
        <w:rPr>
          <w:rFonts w:ascii="Times New Roman" w:hAnsi="Times New Roman" w:cs="Times New Roman"/>
          <w:spacing w:val="-2"/>
        </w:rPr>
        <w:t xml:space="preserve"> </w:t>
      </w:r>
      <w:r w:rsidRPr="007C3DDF">
        <w:rPr>
          <w:rFonts w:ascii="Times New Roman" w:hAnsi="Times New Roman" w:cs="Times New Roman"/>
        </w:rPr>
        <w:t>client</w:t>
      </w:r>
      <w:r w:rsidRPr="007C3DDF">
        <w:rPr>
          <w:rFonts w:ascii="Times New Roman" w:hAnsi="Times New Roman" w:cs="Times New Roman"/>
          <w:spacing w:val="-2"/>
        </w:rPr>
        <w:t xml:space="preserve"> </w:t>
      </w:r>
      <w:r w:rsidRPr="007C3DDF">
        <w:rPr>
          <w:rFonts w:ascii="Times New Roman" w:hAnsi="Times New Roman" w:cs="Times New Roman"/>
        </w:rPr>
        <w:t>with</w:t>
      </w:r>
      <w:r w:rsidRPr="007C3DDF">
        <w:rPr>
          <w:rFonts w:ascii="Times New Roman" w:hAnsi="Times New Roman" w:cs="Times New Roman"/>
          <w:spacing w:val="-2"/>
        </w:rPr>
        <w:t xml:space="preserve"> </w:t>
      </w:r>
      <w:r w:rsidRPr="007C3DDF">
        <w:rPr>
          <w:rFonts w:ascii="Times New Roman" w:hAnsi="Times New Roman" w:cs="Times New Roman"/>
        </w:rPr>
        <w:t>the</w:t>
      </w:r>
      <w:r w:rsidRPr="007C3DDF">
        <w:rPr>
          <w:rFonts w:ascii="Times New Roman" w:hAnsi="Times New Roman" w:cs="Times New Roman"/>
          <w:spacing w:val="-2"/>
        </w:rPr>
        <w:t xml:space="preserve"> response.</w:t>
      </w:r>
    </w:p>
    <w:p w:rsidR="00005100" w:rsidRPr="007C3DDF" w:rsidRDefault="00005100">
      <w:pPr>
        <w:pStyle w:val="BodyText"/>
        <w:spacing w:before="6"/>
        <w:ind w:left="0"/>
        <w:rPr>
          <w:rFonts w:ascii="Times New Roman" w:hAnsi="Times New Roman" w:cs="Times New Roman"/>
        </w:rPr>
      </w:pPr>
    </w:p>
    <w:p w:rsidR="00005100" w:rsidRPr="007C3DDF" w:rsidRDefault="00000000">
      <w:pPr>
        <w:pStyle w:val="Heading2"/>
        <w:rPr>
          <w:rFonts w:ascii="Times New Roman" w:hAnsi="Times New Roman" w:cs="Times New Roman"/>
        </w:rPr>
      </w:pPr>
      <w:r w:rsidRPr="007C3DDF">
        <w:rPr>
          <w:rFonts w:ascii="Times New Roman" w:hAnsi="Times New Roman" w:cs="Times New Roman"/>
          <w:spacing w:val="-2"/>
        </w:rPr>
        <w:t>Communication</w:t>
      </w:r>
    </w:p>
    <w:p w:rsidR="00005100" w:rsidRPr="007C3DDF" w:rsidRDefault="00000000">
      <w:pPr>
        <w:pStyle w:val="BodyText"/>
        <w:spacing w:before="44" w:line="276" w:lineRule="auto"/>
        <w:ind w:right="1093"/>
        <w:rPr>
          <w:rFonts w:ascii="Times New Roman" w:hAnsi="Times New Roman" w:cs="Times New Roman"/>
        </w:rPr>
      </w:pPr>
      <w:proofErr w:type="spellStart"/>
      <w:proofErr w:type="gramStart"/>
      <w:r w:rsidRPr="007C3DDF">
        <w:rPr>
          <w:rFonts w:ascii="Times New Roman" w:hAnsi="Times New Roman" w:cs="Times New Roman"/>
        </w:rPr>
        <w:t>getInputStream</w:t>
      </w:r>
      <w:proofErr w:type="spellEnd"/>
      <w:r w:rsidRPr="007C3DDF">
        <w:rPr>
          <w:rFonts w:ascii="Times New Roman" w:hAnsi="Times New Roman" w:cs="Times New Roman"/>
        </w:rPr>
        <w:t>(</w:t>
      </w:r>
      <w:proofErr w:type="gramEnd"/>
      <w:r w:rsidRPr="007C3DDF">
        <w:rPr>
          <w:rFonts w:ascii="Times New Roman" w:hAnsi="Times New Roman" w:cs="Times New Roman"/>
        </w:rPr>
        <w:t xml:space="preserve">) – method is used to get input from the end user. </w:t>
      </w:r>
      <w:proofErr w:type="spellStart"/>
      <w:proofErr w:type="gramStart"/>
      <w:r w:rsidRPr="007C3DDF">
        <w:rPr>
          <w:rFonts w:ascii="Times New Roman" w:hAnsi="Times New Roman" w:cs="Times New Roman"/>
        </w:rPr>
        <w:t>getOutputStream</w:t>
      </w:r>
      <w:proofErr w:type="spellEnd"/>
      <w:r w:rsidRPr="007C3DDF">
        <w:rPr>
          <w:rFonts w:ascii="Times New Roman" w:hAnsi="Times New Roman" w:cs="Times New Roman"/>
        </w:rPr>
        <w:t>(</w:t>
      </w:r>
      <w:proofErr w:type="gramEnd"/>
      <w:r w:rsidRPr="007C3DDF">
        <w:rPr>
          <w:rFonts w:ascii="Times New Roman" w:hAnsi="Times New Roman" w:cs="Times New Roman"/>
        </w:rPr>
        <w:t>)-</w:t>
      </w:r>
      <w:r w:rsidRPr="007C3DDF">
        <w:rPr>
          <w:rFonts w:ascii="Times New Roman" w:hAnsi="Times New Roman" w:cs="Times New Roman"/>
          <w:spacing w:val="-4"/>
        </w:rPr>
        <w:t xml:space="preserve"> </w:t>
      </w:r>
      <w:r w:rsidRPr="007C3DDF">
        <w:rPr>
          <w:rFonts w:ascii="Times New Roman" w:hAnsi="Times New Roman" w:cs="Times New Roman"/>
        </w:rPr>
        <w:t>method</w:t>
      </w:r>
      <w:r w:rsidRPr="007C3DDF">
        <w:rPr>
          <w:rFonts w:ascii="Times New Roman" w:hAnsi="Times New Roman" w:cs="Times New Roman"/>
          <w:spacing w:val="-4"/>
        </w:rPr>
        <w:t xml:space="preserve"> </w:t>
      </w:r>
      <w:r w:rsidRPr="007C3DDF">
        <w:rPr>
          <w:rFonts w:ascii="Times New Roman" w:hAnsi="Times New Roman" w:cs="Times New Roman"/>
        </w:rPr>
        <w:t>is</w:t>
      </w:r>
      <w:r w:rsidRPr="007C3DDF">
        <w:rPr>
          <w:rFonts w:ascii="Times New Roman" w:hAnsi="Times New Roman" w:cs="Times New Roman"/>
          <w:spacing w:val="-4"/>
        </w:rPr>
        <w:t xml:space="preserve"> </w:t>
      </w:r>
      <w:r w:rsidRPr="007C3DDF">
        <w:rPr>
          <w:rFonts w:ascii="Times New Roman" w:hAnsi="Times New Roman" w:cs="Times New Roman"/>
        </w:rPr>
        <w:t>used</w:t>
      </w:r>
      <w:r w:rsidRPr="007C3DDF">
        <w:rPr>
          <w:rFonts w:ascii="Times New Roman" w:hAnsi="Times New Roman" w:cs="Times New Roman"/>
          <w:spacing w:val="-4"/>
        </w:rPr>
        <w:t xml:space="preserve"> </w:t>
      </w:r>
      <w:r w:rsidRPr="007C3DDF">
        <w:rPr>
          <w:rFonts w:ascii="Times New Roman" w:hAnsi="Times New Roman" w:cs="Times New Roman"/>
        </w:rPr>
        <w:t>to</w:t>
      </w:r>
      <w:r w:rsidRPr="007C3DDF">
        <w:rPr>
          <w:rFonts w:ascii="Times New Roman" w:hAnsi="Times New Roman" w:cs="Times New Roman"/>
          <w:spacing w:val="-4"/>
        </w:rPr>
        <w:t xml:space="preserve"> </w:t>
      </w:r>
      <w:r w:rsidRPr="007C3DDF">
        <w:rPr>
          <w:rFonts w:ascii="Times New Roman" w:hAnsi="Times New Roman" w:cs="Times New Roman"/>
        </w:rPr>
        <w:t>send</w:t>
      </w:r>
      <w:r w:rsidRPr="007C3DDF">
        <w:rPr>
          <w:rFonts w:ascii="Times New Roman" w:hAnsi="Times New Roman" w:cs="Times New Roman"/>
          <w:spacing w:val="-4"/>
        </w:rPr>
        <w:t xml:space="preserve"> </w:t>
      </w:r>
      <w:r w:rsidRPr="007C3DDF">
        <w:rPr>
          <w:rFonts w:ascii="Times New Roman" w:hAnsi="Times New Roman" w:cs="Times New Roman"/>
        </w:rPr>
        <w:t>the</w:t>
      </w:r>
      <w:r w:rsidRPr="007C3DDF">
        <w:rPr>
          <w:rFonts w:ascii="Times New Roman" w:hAnsi="Times New Roman" w:cs="Times New Roman"/>
          <w:spacing w:val="-4"/>
        </w:rPr>
        <w:t xml:space="preserve"> </w:t>
      </w:r>
      <w:r w:rsidRPr="007C3DDF">
        <w:rPr>
          <w:rFonts w:ascii="Times New Roman" w:hAnsi="Times New Roman" w:cs="Times New Roman"/>
        </w:rPr>
        <w:t>output</w:t>
      </w:r>
      <w:r w:rsidRPr="007C3DDF">
        <w:rPr>
          <w:rFonts w:ascii="Times New Roman" w:hAnsi="Times New Roman" w:cs="Times New Roman"/>
          <w:spacing w:val="-4"/>
        </w:rPr>
        <w:t xml:space="preserve"> </w:t>
      </w:r>
      <w:r w:rsidRPr="007C3DDF">
        <w:rPr>
          <w:rFonts w:ascii="Times New Roman" w:hAnsi="Times New Roman" w:cs="Times New Roman"/>
        </w:rPr>
        <w:t>through</w:t>
      </w:r>
      <w:r w:rsidRPr="007C3DDF">
        <w:rPr>
          <w:rFonts w:ascii="Times New Roman" w:hAnsi="Times New Roman" w:cs="Times New Roman"/>
          <w:spacing w:val="-4"/>
        </w:rPr>
        <w:t xml:space="preserve"> </w:t>
      </w:r>
      <w:r w:rsidRPr="007C3DDF">
        <w:rPr>
          <w:rFonts w:ascii="Times New Roman" w:hAnsi="Times New Roman" w:cs="Times New Roman"/>
        </w:rPr>
        <w:t>the</w:t>
      </w:r>
      <w:r w:rsidRPr="007C3DDF">
        <w:rPr>
          <w:rFonts w:ascii="Times New Roman" w:hAnsi="Times New Roman" w:cs="Times New Roman"/>
          <w:spacing w:val="-4"/>
        </w:rPr>
        <w:t xml:space="preserve"> </w:t>
      </w:r>
      <w:r w:rsidRPr="007C3DDF">
        <w:rPr>
          <w:rFonts w:ascii="Times New Roman" w:hAnsi="Times New Roman" w:cs="Times New Roman"/>
        </w:rPr>
        <w:t>socket.</w:t>
      </w:r>
    </w:p>
    <w:p w:rsidR="00005100" w:rsidRPr="007C3DDF" w:rsidRDefault="00005100">
      <w:pPr>
        <w:pStyle w:val="BodyText"/>
        <w:spacing w:before="7"/>
        <w:ind w:left="0"/>
        <w:rPr>
          <w:rFonts w:ascii="Times New Roman" w:hAnsi="Times New Roman" w:cs="Times New Roman"/>
        </w:rPr>
      </w:pPr>
    </w:p>
    <w:p w:rsidR="00005100" w:rsidRPr="007C3DDF" w:rsidRDefault="00000000">
      <w:pPr>
        <w:pStyle w:val="Heading2"/>
        <w:spacing w:before="1"/>
        <w:rPr>
          <w:rFonts w:ascii="Times New Roman" w:hAnsi="Times New Roman" w:cs="Times New Roman"/>
        </w:rPr>
      </w:pPr>
      <w:r w:rsidRPr="007C3DDF">
        <w:rPr>
          <w:rFonts w:ascii="Times New Roman" w:hAnsi="Times New Roman" w:cs="Times New Roman"/>
        </w:rPr>
        <w:t xml:space="preserve">Close the </w:t>
      </w:r>
      <w:r w:rsidRPr="007C3DDF">
        <w:rPr>
          <w:rFonts w:ascii="Times New Roman" w:hAnsi="Times New Roman" w:cs="Times New Roman"/>
          <w:spacing w:val="-2"/>
        </w:rPr>
        <w:t>Connection</w:t>
      </w:r>
    </w:p>
    <w:p w:rsidR="00005100" w:rsidRPr="007C3DDF" w:rsidRDefault="00000000">
      <w:pPr>
        <w:pStyle w:val="BodyText"/>
        <w:spacing w:before="44" w:line="276" w:lineRule="auto"/>
        <w:rPr>
          <w:rFonts w:ascii="Times New Roman" w:hAnsi="Times New Roman" w:cs="Times New Roman"/>
        </w:rPr>
      </w:pPr>
      <w:r w:rsidRPr="007C3DDF">
        <w:rPr>
          <w:rFonts w:ascii="Times New Roman" w:hAnsi="Times New Roman" w:cs="Times New Roman"/>
        </w:rPr>
        <w:t>It</w:t>
      </w:r>
      <w:r w:rsidRPr="007C3DDF">
        <w:rPr>
          <w:rFonts w:ascii="Times New Roman" w:hAnsi="Times New Roman" w:cs="Times New Roman"/>
          <w:spacing w:val="-1"/>
        </w:rPr>
        <w:t xml:space="preserve"> </w:t>
      </w:r>
      <w:r w:rsidRPr="007C3DDF">
        <w:rPr>
          <w:rFonts w:ascii="Times New Roman" w:hAnsi="Times New Roman" w:cs="Times New Roman"/>
        </w:rPr>
        <w:t>is</w:t>
      </w:r>
      <w:r w:rsidRPr="007C3DDF">
        <w:rPr>
          <w:rFonts w:ascii="Times New Roman" w:hAnsi="Times New Roman" w:cs="Times New Roman"/>
          <w:spacing w:val="-1"/>
        </w:rPr>
        <w:t xml:space="preserve"> </w:t>
      </w:r>
      <w:r w:rsidRPr="007C3DDF">
        <w:rPr>
          <w:rFonts w:ascii="Times New Roman" w:hAnsi="Times New Roman" w:cs="Times New Roman"/>
        </w:rPr>
        <w:t>important</w:t>
      </w:r>
      <w:r w:rsidRPr="007C3DDF">
        <w:rPr>
          <w:rFonts w:ascii="Times New Roman" w:hAnsi="Times New Roman" w:cs="Times New Roman"/>
          <w:spacing w:val="-1"/>
        </w:rPr>
        <w:t xml:space="preserve"> </w:t>
      </w:r>
      <w:r w:rsidRPr="007C3DDF">
        <w:rPr>
          <w:rFonts w:ascii="Times New Roman" w:hAnsi="Times New Roman" w:cs="Times New Roman"/>
        </w:rPr>
        <w:t>to</w:t>
      </w:r>
      <w:r w:rsidRPr="007C3DDF">
        <w:rPr>
          <w:rFonts w:ascii="Times New Roman" w:hAnsi="Times New Roman" w:cs="Times New Roman"/>
          <w:spacing w:val="-1"/>
        </w:rPr>
        <w:t xml:space="preserve"> </w:t>
      </w:r>
      <w:r w:rsidRPr="007C3DDF">
        <w:rPr>
          <w:rFonts w:ascii="Times New Roman" w:hAnsi="Times New Roman" w:cs="Times New Roman"/>
        </w:rPr>
        <w:t>close</w:t>
      </w:r>
      <w:r w:rsidRPr="007C3DDF">
        <w:rPr>
          <w:rFonts w:ascii="Times New Roman" w:hAnsi="Times New Roman" w:cs="Times New Roman"/>
          <w:spacing w:val="-1"/>
        </w:rPr>
        <w:t xml:space="preserve"> </w:t>
      </w:r>
      <w:r w:rsidRPr="007C3DDF">
        <w:rPr>
          <w:rFonts w:ascii="Times New Roman" w:hAnsi="Times New Roman" w:cs="Times New Roman"/>
        </w:rPr>
        <w:t>the</w:t>
      </w:r>
      <w:r w:rsidRPr="007C3DDF">
        <w:rPr>
          <w:rFonts w:ascii="Times New Roman" w:hAnsi="Times New Roman" w:cs="Times New Roman"/>
          <w:spacing w:val="-1"/>
        </w:rPr>
        <w:t xml:space="preserve"> </w:t>
      </w:r>
      <w:r w:rsidRPr="007C3DDF">
        <w:rPr>
          <w:rFonts w:ascii="Times New Roman" w:hAnsi="Times New Roman" w:cs="Times New Roman"/>
        </w:rPr>
        <w:t>connection</w:t>
      </w:r>
      <w:r w:rsidRPr="007C3DDF">
        <w:rPr>
          <w:rFonts w:ascii="Times New Roman" w:hAnsi="Times New Roman" w:cs="Times New Roman"/>
          <w:spacing w:val="-2"/>
        </w:rPr>
        <w:t xml:space="preserve"> </w:t>
      </w:r>
      <w:r w:rsidRPr="007C3DDF">
        <w:rPr>
          <w:rFonts w:ascii="Times New Roman" w:hAnsi="Times New Roman" w:cs="Times New Roman"/>
        </w:rPr>
        <w:t>by</w:t>
      </w:r>
      <w:r w:rsidRPr="007C3DDF">
        <w:rPr>
          <w:rFonts w:ascii="Times New Roman" w:hAnsi="Times New Roman" w:cs="Times New Roman"/>
          <w:spacing w:val="-2"/>
        </w:rPr>
        <w:t xml:space="preserve"> </w:t>
      </w:r>
      <w:r w:rsidRPr="007C3DDF">
        <w:rPr>
          <w:rFonts w:ascii="Times New Roman" w:hAnsi="Times New Roman" w:cs="Times New Roman"/>
        </w:rPr>
        <w:t>closing</w:t>
      </w:r>
      <w:r w:rsidRPr="007C3DDF">
        <w:rPr>
          <w:rFonts w:ascii="Times New Roman" w:hAnsi="Times New Roman" w:cs="Times New Roman"/>
          <w:spacing w:val="-1"/>
        </w:rPr>
        <w:t xml:space="preserve"> </w:t>
      </w:r>
      <w:r w:rsidRPr="007C3DDF">
        <w:rPr>
          <w:rFonts w:ascii="Times New Roman" w:hAnsi="Times New Roman" w:cs="Times New Roman"/>
        </w:rPr>
        <w:t>the</w:t>
      </w:r>
      <w:r w:rsidRPr="007C3DDF">
        <w:rPr>
          <w:rFonts w:ascii="Times New Roman" w:hAnsi="Times New Roman" w:cs="Times New Roman"/>
          <w:spacing w:val="-1"/>
        </w:rPr>
        <w:t xml:space="preserve"> </w:t>
      </w:r>
      <w:r w:rsidRPr="007C3DDF">
        <w:rPr>
          <w:rFonts w:ascii="Times New Roman" w:hAnsi="Times New Roman" w:cs="Times New Roman"/>
        </w:rPr>
        <w:t>socket as</w:t>
      </w:r>
      <w:r w:rsidRPr="007C3DDF">
        <w:rPr>
          <w:rFonts w:ascii="Times New Roman" w:hAnsi="Times New Roman" w:cs="Times New Roman"/>
          <w:spacing w:val="-1"/>
        </w:rPr>
        <w:t xml:space="preserve"> </w:t>
      </w:r>
      <w:r w:rsidRPr="007C3DDF">
        <w:rPr>
          <w:rFonts w:ascii="Times New Roman" w:hAnsi="Times New Roman" w:cs="Times New Roman"/>
        </w:rPr>
        <w:t>well</w:t>
      </w:r>
      <w:r w:rsidRPr="007C3DDF">
        <w:rPr>
          <w:rFonts w:ascii="Times New Roman" w:hAnsi="Times New Roman" w:cs="Times New Roman"/>
          <w:spacing w:val="-1"/>
        </w:rPr>
        <w:t xml:space="preserve"> </w:t>
      </w:r>
      <w:r w:rsidRPr="007C3DDF">
        <w:rPr>
          <w:rFonts w:ascii="Times New Roman" w:hAnsi="Times New Roman" w:cs="Times New Roman"/>
        </w:rPr>
        <w:t>as</w:t>
      </w:r>
      <w:r w:rsidRPr="007C3DDF">
        <w:rPr>
          <w:rFonts w:ascii="Times New Roman" w:hAnsi="Times New Roman" w:cs="Times New Roman"/>
          <w:spacing w:val="-1"/>
        </w:rPr>
        <w:t xml:space="preserve"> </w:t>
      </w:r>
      <w:r w:rsidRPr="007C3DDF">
        <w:rPr>
          <w:rFonts w:ascii="Times New Roman" w:hAnsi="Times New Roman" w:cs="Times New Roman"/>
        </w:rPr>
        <w:t>input/output streams once everything is done.</w:t>
      </w:r>
    </w:p>
    <w:p w:rsidR="00005100" w:rsidRPr="007C3DDF" w:rsidRDefault="00000000">
      <w:pPr>
        <w:pStyle w:val="Heading2"/>
        <w:rPr>
          <w:rFonts w:ascii="Times New Roman" w:hAnsi="Times New Roman" w:cs="Times New Roman"/>
        </w:rPr>
      </w:pPr>
      <w:bookmarkStart w:id="5" w:name="URL_Class"/>
      <w:bookmarkEnd w:id="5"/>
      <w:r w:rsidRPr="007C3DDF">
        <w:rPr>
          <w:rFonts w:ascii="Times New Roman" w:hAnsi="Times New Roman" w:cs="Times New Roman"/>
        </w:rPr>
        <w:t>URL</w:t>
      </w:r>
      <w:r w:rsidRPr="007C3DDF">
        <w:rPr>
          <w:rFonts w:ascii="Times New Roman" w:hAnsi="Times New Roman" w:cs="Times New Roman"/>
          <w:spacing w:val="-5"/>
        </w:rPr>
        <w:t xml:space="preserve"> </w:t>
      </w:r>
      <w:r w:rsidRPr="007C3DDF">
        <w:rPr>
          <w:rFonts w:ascii="Times New Roman" w:hAnsi="Times New Roman" w:cs="Times New Roman"/>
          <w:spacing w:val="-2"/>
        </w:rPr>
        <w:t>Class</w:t>
      </w:r>
    </w:p>
    <w:p w:rsidR="00005100" w:rsidRPr="007C3DDF" w:rsidRDefault="00005100">
      <w:pPr>
        <w:pStyle w:val="BodyText"/>
        <w:spacing w:before="5"/>
        <w:ind w:left="0"/>
        <w:rPr>
          <w:rFonts w:ascii="Times New Roman" w:hAnsi="Times New Roman" w:cs="Times New Roman"/>
          <w:b/>
        </w:rPr>
      </w:pPr>
    </w:p>
    <w:p w:rsidR="00005100" w:rsidRPr="007C3DDF" w:rsidRDefault="00000000">
      <w:pPr>
        <w:pStyle w:val="BodyText"/>
        <w:spacing w:line="276" w:lineRule="auto"/>
        <w:rPr>
          <w:rFonts w:ascii="Times New Roman" w:hAnsi="Times New Roman" w:cs="Times New Roman"/>
        </w:rPr>
      </w:pPr>
      <w:hyperlink r:id="rId67">
        <w:r w:rsidRPr="007C3DDF">
          <w:rPr>
            <w:rFonts w:ascii="Times New Roman" w:hAnsi="Times New Roman" w:cs="Times New Roman"/>
          </w:rPr>
          <w:t>Java</w:t>
        </w:r>
      </w:hyperlink>
      <w:r w:rsidRPr="007C3DDF">
        <w:rPr>
          <w:rFonts w:ascii="Times New Roman" w:hAnsi="Times New Roman" w:cs="Times New Roman"/>
          <w:spacing w:val="-3"/>
        </w:rPr>
        <w:t xml:space="preserve"> </w:t>
      </w:r>
      <w:r w:rsidRPr="007C3DDF">
        <w:rPr>
          <w:rFonts w:ascii="Times New Roman" w:hAnsi="Times New Roman" w:cs="Times New Roman"/>
        </w:rPr>
        <w:t>URL</w:t>
      </w:r>
      <w:r w:rsidRPr="007C3DDF">
        <w:rPr>
          <w:rFonts w:ascii="Times New Roman" w:hAnsi="Times New Roman" w:cs="Times New Roman"/>
          <w:spacing w:val="28"/>
        </w:rPr>
        <w:t xml:space="preserve"> </w:t>
      </w:r>
      <w:r w:rsidRPr="007C3DDF">
        <w:rPr>
          <w:rFonts w:ascii="Times New Roman" w:hAnsi="Times New Roman" w:cs="Times New Roman"/>
        </w:rPr>
        <w:t>class</w:t>
      </w:r>
      <w:r w:rsidRPr="007C3DDF">
        <w:rPr>
          <w:rFonts w:ascii="Times New Roman" w:hAnsi="Times New Roman" w:cs="Times New Roman"/>
          <w:spacing w:val="29"/>
        </w:rPr>
        <w:t xml:space="preserve"> </w:t>
      </w:r>
      <w:r w:rsidRPr="007C3DDF">
        <w:rPr>
          <w:rFonts w:ascii="Times New Roman" w:hAnsi="Times New Roman" w:cs="Times New Roman"/>
        </w:rPr>
        <w:t>mainly</w:t>
      </w:r>
      <w:r w:rsidRPr="007C3DDF">
        <w:rPr>
          <w:rFonts w:ascii="Times New Roman" w:hAnsi="Times New Roman" w:cs="Times New Roman"/>
          <w:spacing w:val="28"/>
        </w:rPr>
        <w:t xml:space="preserve"> </w:t>
      </w:r>
      <w:r w:rsidRPr="007C3DDF">
        <w:rPr>
          <w:rFonts w:ascii="Times New Roman" w:hAnsi="Times New Roman" w:cs="Times New Roman"/>
        </w:rPr>
        <w:t>deals</w:t>
      </w:r>
      <w:r w:rsidRPr="007C3DDF">
        <w:rPr>
          <w:rFonts w:ascii="Times New Roman" w:hAnsi="Times New Roman" w:cs="Times New Roman"/>
          <w:spacing w:val="28"/>
        </w:rPr>
        <w:t xml:space="preserve"> </w:t>
      </w:r>
      <w:r w:rsidRPr="007C3DDF">
        <w:rPr>
          <w:rFonts w:ascii="Times New Roman" w:hAnsi="Times New Roman" w:cs="Times New Roman"/>
        </w:rPr>
        <w:t>with</w:t>
      </w:r>
      <w:r w:rsidRPr="007C3DDF">
        <w:rPr>
          <w:rFonts w:ascii="Times New Roman" w:hAnsi="Times New Roman" w:cs="Times New Roman"/>
          <w:spacing w:val="29"/>
        </w:rPr>
        <w:t xml:space="preserve"> </w:t>
      </w:r>
      <w:proofErr w:type="gramStart"/>
      <w:r w:rsidRPr="007C3DDF">
        <w:rPr>
          <w:rFonts w:ascii="Times New Roman" w:hAnsi="Times New Roman" w:cs="Times New Roman"/>
        </w:rPr>
        <w:t>URL(</w:t>
      </w:r>
      <w:proofErr w:type="gramEnd"/>
      <w:r w:rsidRPr="007C3DDF">
        <w:rPr>
          <w:rFonts w:ascii="Times New Roman" w:hAnsi="Times New Roman" w:cs="Times New Roman"/>
        </w:rPr>
        <w:t>Uniform</w:t>
      </w:r>
      <w:r w:rsidRPr="007C3DDF">
        <w:rPr>
          <w:rFonts w:ascii="Times New Roman" w:hAnsi="Times New Roman" w:cs="Times New Roman"/>
          <w:spacing w:val="29"/>
        </w:rPr>
        <w:t xml:space="preserve"> </w:t>
      </w:r>
      <w:r w:rsidRPr="007C3DDF">
        <w:rPr>
          <w:rFonts w:ascii="Times New Roman" w:hAnsi="Times New Roman" w:cs="Times New Roman"/>
        </w:rPr>
        <w:t>Resource</w:t>
      </w:r>
      <w:r w:rsidRPr="007C3DDF">
        <w:rPr>
          <w:rFonts w:ascii="Times New Roman" w:hAnsi="Times New Roman" w:cs="Times New Roman"/>
          <w:spacing w:val="29"/>
        </w:rPr>
        <w:t xml:space="preserve"> </w:t>
      </w:r>
      <w:r w:rsidRPr="007C3DDF">
        <w:rPr>
          <w:rFonts w:ascii="Times New Roman" w:hAnsi="Times New Roman" w:cs="Times New Roman"/>
        </w:rPr>
        <w:t>Locator)</w:t>
      </w:r>
      <w:r w:rsidRPr="007C3DDF">
        <w:rPr>
          <w:rFonts w:ascii="Times New Roman" w:hAnsi="Times New Roman" w:cs="Times New Roman"/>
          <w:spacing w:val="29"/>
        </w:rPr>
        <w:t xml:space="preserve"> </w:t>
      </w:r>
      <w:r w:rsidRPr="007C3DDF">
        <w:rPr>
          <w:rFonts w:ascii="Times New Roman" w:hAnsi="Times New Roman" w:cs="Times New Roman"/>
        </w:rPr>
        <w:t>which</w:t>
      </w:r>
      <w:r w:rsidRPr="007C3DDF">
        <w:rPr>
          <w:rFonts w:ascii="Times New Roman" w:hAnsi="Times New Roman" w:cs="Times New Roman"/>
          <w:spacing w:val="29"/>
        </w:rPr>
        <w:t xml:space="preserve"> </w:t>
      </w:r>
      <w:r w:rsidRPr="007C3DDF">
        <w:rPr>
          <w:rFonts w:ascii="Times New Roman" w:hAnsi="Times New Roman" w:cs="Times New Roman"/>
        </w:rPr>
        <w:t>is</w:t>
      </w:r>
      <w:r w:rsidRPr="007C3DDF">
        <w:rPr>
          <w:rFonts w:ascii="Times New Roman" w:hAnsi="Times New Roman" w:cs="Times New Roman"/>
          <w:spacing w:val="29"/>
        </w:rPr>
        <w:t xml:space="preserve"> </w:t>
      </w:r>
      <w:r w:rsidRPr="007C3DDF">
        <w:rPr>
          <w:rFonts w:ascii="Times New Roman" w:hAnsi="Times New Roman" w:cs="Times New Roman"/>
        </w:rPr>
        <w:t>used</w:t>
      </w:r>
      <w:r w:rsidRPr="007C3DDF">
        <w:rPr>
          <w:rFonts w:ascii="Times New Roman" w:hAnsi="Times New Roman" w:cs="Times New Roman"/>
          <w:spacing w:val="29"/>
        </w:rPr>
        <w:t xml:space="preserve"> </w:t>
      </w:r>
      <w:r w:rsidRPr="007C3DDF">
        <w:rPr>
          <w:rFonts w:ascii="Times New Roman" w:hAnsi="Times New Roman" w:cs="Times New Roman"/>
        </w:rPr>
        <w:t>to identify the resources on the internet.</w:t>
      </w:r>
    </w:p>
    <w:p w:rsidR="00005100" w:rsidRPr="007C3DDF" w:rsidRDefault="00000000">
      <w:pPr>
        <w:pStyle w:val="BodyText"/>
        <w:spacing w:line="276" w:lineRule="auto"/>
        <w:ind w:right="5172"/>
        <w:rPr>
          <w:rFonts w:ascii="Times New Roman" w:hAnsi="Times New Roman" w:cs="Times New Roman"/>
        </w:rPr>
      </w:pPr>
      <w:r w:rsidRPr="007C3DDF">
        <w:rPr>
          <w:rFonts w:ascii="Times New Roman" w:hAnsi="Times New Roman" w:cs="Times New Roman"/>
        </w:rPr>
        <w:t>For</w:t>
      </w:r>
      <w:r w:rsidRPr="007C3DDF">
        <w:rPr>
          <w:rFonts w:ascii="Times New Roman" w:hAnsi="Times New Roman" w:cs="Times New Roman"/>
          <w:spacing w:val="-17"/>
        </w:rPr>
        <w:t xml:space="preserve"> </w:t>
      </w:r>
      <w:r w:rsidRPr="007C3DDF">
        <w:rPr>
          <w:rFonts w:ascii="Times New Roman" w:hAnsi="Times New Roman" w:cs="Times New Roman"/>
        </w:rPr>
        <w:t>Example:</w:t>
      </w:r>
      <w:r w:rsidRPr="007C3DDF">
        <w:rPr>
          <w:rFonts w:ascii="Times New Roman" w:hAnsi="Times New Roman" w:cs="Times New Roman"/>
          <w:spacing w:val="-17"/>
        </w:rPr>
        <w:t xml:space="preserve"> </w:t>
      </w:r>
      <w:r w:rsidRPr="007C3DDF">
        <w:rPr>
          <w:rFonts w:ascii="Times New Roman" w:hAnsi="Times New Roman" w:cs="Times New Roman"/>
        </w:rPr>
        <w:t>https://</w:t>
      </w:r>
      <w:hyperlink r:id="rId68">
        <w:r w:rsidRPr="007C3DDF">
          <w:rPr>
            <w:rFonts w:ascii="Times New Roman" w:hAnsi="Times New Roman" w:cs="Times New Roman"/>
          </w:rPr>
          <w:t>www.java.co/blog</w:t>
        </w:r>
      </w:hyperlink>
      <w:r w:rsidRPr="007C3DDF">
        <w:rPr>
          <w:rFonts w:ascii="Times New Roman" w:hAnsi="Times New Roman" w:cs="Times New Roman"/>
        </w:rPr>
        <w:t xml:space="preserve"> Here,</w:t>
      </w:r>
      <w:r w:rsidRPr="007C3DDF">
        <w:rPr>
          <w:rFonts w:ascii="Times New Roman" w:hAnsi="Times New Roman" w:cs="Times New Roman"/>
          <w:spacing w:val="80"/>
        </w:rPr>
        <w:t xml:space="preserve"> </w:t>
      </w:r>
      <w:r w:rsidRPr="007C3DDF">
        <w:rPr>
          <w:rFonts w:ascii="Times New Roman" w:hAnsi="Times New Roman" w:cs="Times New Roman"/>
        </w:rPr>
        <w:t>https: -&gt; Protocol</w:t>
      </w:r>
    </w:p>
    <w:p w:rsidR="00005100" w:rsidRPr="007C3DDF" w:rsidRDefault="00000000">
      <w:pPr>
        <w:pStyle w:val="BodyText"/>
        <w:rPr>
          <w:rFonts w:ascii="Times New Roman" w:hAnsi="Times New Roman" w:cs="Times New Roman"/>
        </w:rPr>
      </w:pPr>
      <w:hyperlink r:id="rId69">
        <w:r w:rsidRPr="007C3DDF">
          <w:rPr>
            <w:rFonts w:ascii="Times New Roman" w:hAnsi="Times New Roman" w:cs="Times New Roman"/>
          </w:rPr>
          <w:t>www.java.co</w:t>
        </w:r>
      </w:hyperlink>
      <w:r w:rsidRPr="007C3DDF">
        <w:rPr>
          <w:rFonts w:ascii="Times New Roman" w:hAnsi="Times New Roman" w:cs="Times New Roman"/>
          <w:spacing w:val="-4"/>
        </w:rPr>
        <w:t xml:space="preserve"> </w:t>
      </w:r>
      <w:r w:rsidRPr="007C3DDF">
        <w:rPr>
          <w:rFonts w:ascii="Times New Roman" w:hAnsi="Times New Roman" w:cs="Times New Roman"/>
        </w:rPr>
        <w:t>-&gt;</w:t>
      </w:r>
      <w:r w:rsidRPr="007C3DDF">
        <w:rPr>
          <w:rFonts w:ascii="Times New Roman" w:hAnsi="Times New Roman" w:cs="Times New Roman"/>
          <w:spacing w:val="-4"/>
        </w:rPr>
        <w:t xml:space="preserve"> </w:t>
      </w:r>
      <w:r w:rsidRPr="007C3DDF">
        <w:rPr>
          <w:rFonts w:ascii="Times New Roman" w:hAnsi="Times New Roman" w:cs="Times New Roman"/>
          <w:spacing w:val="-2"/>
        </w:rPr>
        <w:t>hostname</w:t>
      </w:r>
    </w:p>
    <w:p w:rsidR="00005100" w:rsidRPr="007C3DDF" w:rsidRDefault="00000000">
      <w:pPr>
        <w:pStyle w:val="BodyText"/>
        <w:spacing w:before="44"/>
        <w:rPr>
          <w:rFonts w:ascii="Times New Roman" w:hAnsi="Times New Roman" w:cs="Times New Roman"/>
        </w:rPr>
      </w:pPr>
      <w:r w:rsidRPr="007C3DDF">
        <w:rPr>
          <w:rFonts w:ascii="Times New Roman" w:hAnsi="Times New Roman" w:cs="Times New Roman"/>
        </w:rPr>
        <w:t>/</w:t>
      </w:r>
      <w:proofErr w:type="gramStart"/>
      <w:r w:rsidRPr="007C3DDF">
        <w:rPr>
          <w:rFonts w:ascii="Times New Roman" w:hAnsi="Times New Roman" w:cs="Times New Roman"/>
        </w:rPr>
        <w:t>blog</w:t>
      </w:r>
      <w:proofErr w:type="gramEnd"/>
      <w:r w:rsidRPr="007C3DDF">
        <w:rPr>
          <w:rFonts w:ascii="Times New Roman" w:hAnsi="Times New Roman" w:cs="Times New Roman"/>
          <w:spacing w:val="-1"/>
        </w:rPr>
        <w:t xml:space="preserve"> </w:t>
      </w:r>
      <w:r w:rsidRPr="007C3DDF">
        <w:rPr>
          <w:rFonts w:ascii="Times New Roman" w:hAnsi="Times New Roman" w:cs="Times New Roman"/>
        </w:rPr>
        <w:t>-</w:t>
      </w:r>
      <w:r w:rsidRPr="007C3DDF">
        <w:rPr>
          <w:rFonts w:ascii="Times New Roman" w:hAnsi="Times New Roman" w:cs="Times New Roman"/>
          <w:spacing w:val="-1"/>
        </w:rPr>
        <w:t xml:space="preserve"> </w:t>
      </w:r>
      <w:r w:rsidRPr="007C3DDF">
        <w:rPr>
          <w:rFonts w:ascii="Times New Roman" w:hAnsi="Times New Roman" w:cs="Times New Roman"/>
        </w:rPr>
        <w:t>&gt;</w:t>
      </w:r>
      <w:r w:rsidRPr="007C3DDF">
        <w:rPr>
          <w:rFonts w:ascii="Times New Roman" w:hAnsi="Times New Roman" w:cs="Times New Roman"/>
          <w:spacing w:val="-1"/>
        </w:rPr>
        <w:t xml:space="preserve"> </w:t>
      </w:r>
      <w:r w:rsidRPr="007C3DDF">
        <w:rPr>
          <w:rFonts w:ascii="Times New Roman" w:hAnsi="Times New Roman" w:cs="Times New Roman"/>
          <w:spacing w:val="-2"/>
        </w:rPr>
        <w:t>filename</w:t>
      </w:r>
    </w:p>
    <w:p w:rsidR="00005100" w:rsidRPr="007C3DDF" w:rsidRDefault="00000000">
      <w:pPr>
        <w:pStyle w:val="BodyText"/>
        <w:spacing w:before="44" w:line="276" w:lineRule="auto"/>
        <w:rPr>
          <w:rFonts w:ascii="Times New Roman" w:hAnsi="Times New Roman" w:cs="Times New Roman"/>
        </w:rPr>
      </w:pPr>
      <w:r w:rsidRPr="007C3DDF">
        <w:rPr>
          <w:rFonts w:ascii="Times New Roman" w:hAnsi="Times New Roman" w:cs="Times New Roman"/>
        </w:rPr>
        <w:t>URL</w:t>
      </w:r>
      <w:r w:rsidRPr="007C3DDF">
        <w:rPr>
          <w:rFonts w:ascii="Times New Roman" w:hAnsi="Times New Roman" w:cs="Times New Roman"/>
          <w:spacing w:val="-4"/>
        </w:rPr>
        <w:t xml:space="preserve"> </w:t>
      </w:r>
      <w:r w:rsidRPr="007C3DDF">
        <w:rPr>
          <w:rFonts w:ascii="Times New Roman" w:hAnsi="Times New Roman" w:cs="Times New Roman"/>
        </w:rPr>
        <w:t>Class</w:t>
      </w:r>
      <w:r w:rsidRPr="007C3DDF">
        <w:rPr>
          <w:rFonts w:ascii="Times New Roman" w:hAnsi="Times New Roman" w:cs="Times New Roman"/>
          <w:spacing w:val="-5"/>
        </w:rPr>
        <w:t xml:space="preserve"> </w:t>
      </w:r>
      <w:r w:rsidRPr="007C3DDF">
        <w:rPr>
          <w:rFonts w:ascii="Times New Roman" w:hAnsi="Times New Roman" w:cs="Times New Roman"/>
        </w:rPr>
        <w:t>comprises</w:t>
      </w:r>
      <w:r w:rsidRPr="007C3DDF">
        <w:rPr>
          <w:rFonts w:ascii="Times New Roman" w:hAnsi="Times New Roman" w:cs="Times New Roman"/>
          <w:spacing w:val="-3"/>
        </w:rPr>
        <w:t xml:space="preserve"> </w:t>
      </w:r>
      <w:r w:rsidRPr="007C3DDF">
        <w:rPr>
          <w:rFonts w:ascii="Times New Roman" w:hAnsi="Times New Roman" w:cs="Times New Roman"/>
        </w:rPr>
        <w:t>of</w:t>
      </w:r>
      <w:r w:rsidRPr="007C3DDF">
        <w:rPr>
          <w:rFonts w:ascii="Times New Roman" w:hAnsi="Times New Roman" w:cs="Times New Roman"/>
          <w:spacing w:val="-4"/>
        </w:rPr>
        <w:t xml:space="preserve"> </w:t>
      </w:r>
      <w:r w:rsidRPr="007C3DDF">
        <w:rPr>
          <w:rFonts w:ascii="Times New Roman" w:hAnsi="Times New Roman" w:cs="Times New Roman"/>
        </w:rPr>
        <w:t>various</w:t>
      </w:r>
      <w:r w:rsidRPr="007C3DDF">
        <w:rPr>
          <w:rFonts w:ascii="Times New Roman" w:hAnsi="Times New Roman" w:cs="Times New Roman"/>
          <w:spacing w:val="-5"/>
        </w:rPr>
        <w:t xml:space="preserve"> </w:t>
      </w:r>
      <w:r w:rsidRPr="007C3DDF">
        <w:rPr>
          <w:rFonts w:ascii="Times New Roman" w:hAnsi="Times New Roman" w:cs="Times New Roman"/>
        </w:rPr>
        <w:t>methods</w:t>
      </w:r>
      <w:r w:rsidRPr="007C3DDF">
        <w:rPr>
          <w:rFonts w:ascii="Times New Roman" w:hAnsi="Times New Roman" w:cs="Times New Roman"/>
          <w:spacing w:val="-5"/>
        </w:rPr>
        <w:t xml:space="preserve"> </w:t>
      </w:r>
      <w:r w:rsidRPr="007C3DDF">
        <w:rPr>
          <w:rFonts w:ascii="Times New Roman" w:hAnsi="Times New Roman" w:cs="Times New Roman"/>
        </w:rPr>
        <w:t>to</w:t>
      </w:r>
      <w:r w:rsidRPr="007C3DDF">
        <w:rPr>
          <w:rFonts w:ascii="Times New Roman" w:hAnsi="Times New Roman" w:cs="Times New Roman"/>
          <w:spacing w:val="-4"/>
        </w:rPr>
        <w:t xml:space="preserve"> </w:t>
      </w:r>
      <w:r w:rsidRPr="007C3DDF">
        <w:rPr>
          <w:rFonts w:ascii="Times New Roman" w:hAnsi="Times New Roman" w:cs="Times New Roman"/>
        </w:rPr>
        <w:t>return</w:t>
      </w:r>
      <w:r w:rsidRPr="007C3DDF">
        <w:rPr>
          <w:rFonts w:ascii="Times New Roman" w:hAnsi="Times New Roman" w:cs="Times New Roman"/>
          <w:spacing w:val="-4"/>
        </w:rPr>
        <w:t xml:space="preserve"> </w:t>
      </w:r>
      <w:r w:rsidRPr="007C3DDF">
        <w:rPr>
          <w:rFonts w:ascii="Times New Roman" w:hAnsi="Times New Roman" w:cs="Times New Roman"/>
        </w:rPr>
        <w:t>the</w:t>
      </w:r>
      <w:r w:rsidRPr="007C3DDF">
        <w:rPr>
          <w:rFonts w:ascii="Times New Roman" w:hAnsi="Times New Roman" w:cs="Times New Roman"/>
          <w:spacing w:val="-4"/>
        </w:rPr>
        <w:t xml:space="preserve"> </w:t>
      </w:r>
      <w:r w:rsidRPr="007C3DDF">
        <w:rPr>
          <w:rFonts w:ascii="Times New Roman" w:hAnsi="Times New Roman" w:cs="Times New Roman"/>
        </w:rPr>
        <w:t>URL</w:t>
      </w:r>
      <w:r w:rsidRPr="007C3DDF">
        <w:rPr>
          <w:rFonts w:ascii="Times New Roman" w:hAnsi="Times New Roman" w:cs="Times New Roman"/>
          <w:spacing w:val="-4"/>
        </w:rPr>
        <w:t xml:space="preserve"> </w:t>
      </w:r>
      <w:r w:rsidRPr="007C3DDF">
        <w:rPr>
          <w:rFonts w:ascii="Times New Roman" w:hAnsi="Times New Roman" w:cs="Times New Roman"/>
        </w:rPr>
        <w:t>information</w:t>
      </w:r>
      <w:r w:rsidRPr="007C3DDF">
        <w:rPr>
          <w:rFonts w:ascii="Times New Roman" w:hAnsi="Times New Roman" w:cs="Times New Roman"/>
          <w:spacing w:val="-5"/>
        </w:rPr>
        <w:t xml:space="preserve"> </w:t>
      </w:r>
      <w:r w:rsidRPr="007C3DDF">
        <w:rPr>
          <w:rFonts w:ascii="Times New Roman" w:hAnsi="Times New Roman" w:cs="Times New Roman"/>
        </w:rPr>
        <w:t>of</w:t>
      </w:r>
      <w:r w:rsidRPr="007C3DDF">
        <w:rPr>
          <w:rFonts w:ascii="Times New Roman" w:hAnsi="Times New Roman" w:cs="Times New Roman"/>
          <w:spacing w:val="-4"/>
        </w:rPr>
        <w:t xml:space="preserve"> </w:t>
      </w:r>
      <w:r w:rsidRPr="007C3DDF">
        <w:rPr>
          <w:rFonts w:ascii="Times New Roman" w:hAnsi="Times New Roman" w:cs="Times New Roman"/>
        </w:rPr>
        <w:t>a</w:t>
      </w:r>
      <w:r w:rsidRPr="007C3DDF">
        <w:rPr>
          <w:rFonts w:ascii="Times New Roman" w:hAnsi="Times New Roman" w:cs="Times New Roman"/>
          <w:spacing w:val="-3"/>
        </w:rPr>
        <w:t xml:space="preserve"> </w:t>
      </w:r>
      <w:r w:rsidRPr="007C3DDF">
        <w:rPr>
          <w:rFonts w:ascii="Times New Roman" w:hAnsi="Times New Roman" w:cs="Times New Roman"/>
        </w:rPr>
        <w:t xml:space="preserve">particular </w:t>
      </w:r>
      <w:r w:rsidRPr="007C3DDF">
        <w:rPr>
          <w:rFonts w:ascii="Times New Roman" w:hAnsi="Times New Roman" w:cs="Times New Roman"/>
          <w:spacing w:val="-2"/>
        </w:rPr>
        <w:t>website.</w:t>
      </w:r>
    </w:p>
    <w:p w:rsidR="00005100" w:rsidRPr="007C3DDF" w:rsidRDefault="00000000">
      <w:pPr>
        <w:pStyle w:val="Heading2"/>
        <w:rPr>
          <w:rFonts w:ascii="Times New Roman" w:hAnsi="Times New Roman" w:cs="Times New Roman"/>
        </w:rPr>
      </w:pPr>
      <w:r w:rsidRPr="007C3DDF">
        <w:rPr>
          <w:rFonts w:ascii="Times New Roman" w:hAnsi="Times New Roman" w:cs="Times New Roman"/>
        </w:rPr>
        <w:t>Various</w:t>
      </w:r>
      <w:r w:rsidRPr="007C3DDF">
        <w:rPr>
          <w:rFonts w:ascii="Times New Roman" w:hAnsi="Times New Roman" w:cs="Times New Roman"/>
          <w:spacing w:val="-3"/>
        </w:rPr>
        <w:t xml:space="preserve"> </w:t>
      </w:r>
      <w:r w:rsidRPr="007C3DDF">
        <w:rPr>
          <w:rFonts w:ascii="Times New Roman" w:hAnsi="Times New Roman" w:cs="Times New Roman"/>
        </w:rPr>
        <w:t>methods</w:t>
      </w:r>
      <w:r w:rsidRPr="007C3DDF">
        <w:rPr>
          <w:rFonts w:ascii="Times New Roman" w:hAnsi="Times New Roman" w:cs="Times New Roman"/>
          <w:spacing w:val="-2"/>
        </w:rPr>
        <w:t xml:space="preserve"> </w:t>
      </w:r>
      <w:r w:rsidRPr="007C3DDF">
        <w:rPr>
          <w:rFonts w:ascii="Times New Roman" w:hAnsi="Times New Roman" w:cs="Times New Roman"/>
        </w:rPr>
        <w:t>of</w:t>
      </w:r>
      <w:r w:rsidRPr="007C3DDF">
        <w:rPr>
          <w:rFonts w:ascii="Times New Roman" w:hAnsi="Times New Roman" w:cs="Times New Roman"/>
          <w:spacing w:val="-3"/>
        </w:rPr>
        <w:t xml:space="preserve"> </w:t>
      </w:r>
      <w:r w:rsidRPr="007C3DDF">
        <w:rPr>
          <w:rFonts w:ascii="Times New Roman" w:hAnsi="Times New Roman" w:cs="Times New Roman"/>
        </w:rPr>
        <w:t>Java</w:t>
      </w:r>
      <w:r w:rsidRPr="007C3DDF">
        <w:rPr>
          <w:rFonts w:ascii="Times New Roman" w:hAnsi="Times New Roman" w:cs="Times New Roman"/>
          <w:spacing w:val="-2"/>
        </w:rPr>
        <w:t xml:space="preserve"> </w:t>
      </w:r>
      <w:r w:rsidRPr="007C3DDF">
        <w:rPr>
          <w:rFonts w:ascii="Times New Roman" w:hAnsi="Times New Roman" w:cs="Times New Roman"/>
        </w:rPr>
        <w:t>URL</w:t>
      </w:r>
      <w:r w:rsidRPr="007C3DDF">
        <w:rPr>
          <w:rFonts w:ascii="Times New Roman" w:hAnsi="Times New Roman" w:cs="Times New Roman"/>
          <w:spacing w:val="-2"/>
        </w:rPr>
        <w:t xml:space="preserve"> Class.</w:t>
      </w:r>
    </w:p>
    <w:p w:rsidR="00005100" w:rsidRPr="007C3DDF" w:rsidRDefault="00005100">
      <w:pPr>
        <w:pStyle w:val="BodyText"/>
        <w:spacing w:before="5"/>
        <w:ind w:left="0"/>
        <w:rPr>
          <w:rFonts w:ascii="Times New Roman" w:hAnsi="Times New Roman" w:cs="Times New Roman"/>
          <w:b/>
        </w:rPr>
      </w:pPr>
    </w:p>
    <w:p w:rsidR="00005100" w:rsidRPr="007C3DDF" w:rsidRDefault="00000000">
      <w:pPr>
        <w:pStyle w:val="ListParagraph"/>
        <w:numPr>
          <w:ilvl w:val="0"/>
          <w:numId w:val="4"/>
        </w:numPr>
        <w:tabs>
          <w:tab w:val="left" w:pos="834"/>
        </w:tabs>
        <w:rPr>
          <w:rFonts w:ascii="Times New Roman" w:hAnsi="Times New Roman" w:cs="Times New Roman"/>
          <w:sz w:val="24"/>
          <w:szCs w:val="24"/>
        </w:rPr>
      </w:pPr>
      <w:proofErr w:type="spellStart"/>
      <w:proofErr w:type="gramStart"/>
      <w:r w:rsidRPr="007C3DDF">
        <w:rPr>
          <w:rFonts w:ascii="Times New Roman" w:hAnsi="Times New Roman" w:cs="Times New Roman"/>
          <w:b/>
          <w:sz w:val="24"/>
          <w:szCs w:val="24"/>
        </w:rPr>
        <w:t>getProtocol</w:t>
      </w:r>
      <w:proofErr w:type="spellEnd"/>
      <w:r w:rsidRPr="007C3DDF">
        <w:rPr>
          <w:rFonts w:ascii="Times New Roman" w:hAnsi="Times New Roman" w:cs="Times New Roman"/>
          <w:b/>
          <w:sz w:val="24"/>
          <w:szCs w:val="24"/>
        </w:rPr>
        <w:t>(</w:t>
      </w:r>
      <w:proofErr w:type="gramEnd"/>
      <w:r w:rsidRPr="007C3DDF">
        <w:rPr>
          <w:rFonts w:ascii="Times New Roman" w:hAnsi="Times New Roman" w:cs="Times New Roman"/>
          <w:b/>
          <w:sz w:val="24"/>
          <w:szCs w:val="24"/>
        </w:rPr>
        <w:t>)</w:t>
      </w:r>
      <w:r w:rsidRPr="007C3DDF">
        <w:rPr>
          <w:rFonts w:ascii="Times New Roman" w:hAnsi="Times New Roman" w:cs="Times New Roman"/>
          <w:b/>
          <w:spacing w:val="-7"/>
          <w:sz w:val="24"/>
          <w:szCs w:val="24"/>
        </w:rPr>
        <w:t xml:space="preserve"> </w:t>
      </w:r>
      <w:r w:rsidRPr="007C3DDF">
        <w:rPr>
          <w:rFonts w:ascii="Times New Roman" w:hAnsi="Times New Roman" w:cs="Times New Roman"/>
          <w:b/>
          <w:sz w:val="24"/>
          <w:szCs w:val="24"/>
        </w:rPr>
        <w:t>:</w:t>
      </w:r>
      <w:r w:rsidRPr="007C3DDF">
        <w:rPr>
          <w:rFonts w:ascii="Times New Roman" w:hAnsi="Times New Roman" w:cs="Times New Roman"/>
          <w:b/>
          <w:spacing w:val="-3"/>
          <w:sz w:val="24"/>
          <w:szCs w:val="24"/>
        </w:rPr>
        <w:t xml:space="preserve"> </w:t>
      </w:r>
      <w:r w:rsidRPr="007C3DDF">
        <w:rPr>
          <w:rFonts w:ascii="Times New Roman" w:hAnsi="Times New Roman" w:cs="Times New Roman"/>
          <w:sz w:val="24"/>
          <w:szCs w:val="24"/>
        </w:rPr>
        <w:t>Returns</w:t>
      </w:r>
      <w:r w:rsidRPr="007C3DDF">
        <w:rPr>
          <w:rFonts w:ascii="Times New Roman" w:hAnsi="Times New Roman" w:cs="Times New Roman"/>
          <w:spacing w:val="-3"/>
          <w:sz w:val="24"/>
          <w:szCs w:val="24"/>
        </w:rPr>
        <w:t xml:space="preserve"> </w:t>
      </w:r>
      <w:r w:rsidRPr="007C3DDF">
        <w:rPr>
          <w:rFonts w:ascii="Times New Roman" w:hAnsi="Times New Roman" w:cs="Times New Roman"/>
          <w:sz w:val="24"/>
          <w:szCs w:val="24"/>
        </w:rPr>
        <w:t>protocol</w:t>
      </w:r>
      <w:r w:rsidRPr="007C3DDF">
        <w:rPr>
          <w:rFonts w:ascii="Times New Roman" w:hAnsi="Times New Roman" w:cs="Times New Roman"/>
          <w:spacing w:val="-4"/>
          <w:sz w:val="24"/>
          <w:szCs w:val="24"/>
        </w:rPr>
        <w:t xml:space="preserve"> </w:t>
      </w:r>
      <w:r w:rsidRPr="007C3DDF">
        <w:rPr>
          <w:rFonts w:ascii="Times New Roman" w:hAnsi="Times New Roman" w:cs="Times New Roman"/>
          <w:sz w:val="24"/>
          <w:szCs w:val="24"/>
        </w:rPr>
        <w:t>of</w:t>
      </w:r>
      <w:r w:rsidRPr="007C3DDF">
        <w:rPr>
          <w:rFonts w:ascii="Times New Roman" w:hAnsi="Times New Roman" w:cs="Times New Roman"/>
          <w:spacing w:val="-4"/>
          <w:sz w:val="24"/>
          <w:szCs w:val="24"/>
        </w:rPr>
        <w:t xml:space="preserve"> </w:t>
      </w:r>
      <w:r w:rsidRPr="007C3DDF">
        <w:rPr>
          <w:rFonts w:ascii="Times New Roman" w:hAnsi="Times New Roman" w:cs="Times New Roman"/>
          <w:spacing w:val="-5"/>
          <w:sz w:val="24"/>
          <w:szCs w:val="24"/>
        </w:rPr>
        <w:t>URL</w:t>
      </w:r>
    </w:p>
    <w:p w:rsidR="00005100" w:rsidRPr="007C3DDF" w:rsidRDefault="00000000">
      <w:pPr>
        <w:pStyle w:val="ListParagraph"/>
        <w:numPr>
          <w:ilvl w:val="0"/>
          <w:numId w:val="4"/>
        </w:numPr>
        <w:tabs>
          <w:tab w:val="left" w:pos="834"/>
        </w:tabs>
        <w:spacing w:before="44"/>
        <w:ind w:hanging="361"/>
        <w:rPr>
          <w:rFonts w:ascii="Times New Roman" w:hAnsi="Times New Roman" w:cs="Times New Roman"/>
          <w:sz w:val="24"/>
          <w:szCs w:val="24"/>
        </w:rPr>
      </w:pPr>
      <w:proofErr w:type="spellStart"/>
      <w:proofErr w:type="gramStart"/>
      <w:r w:rsidRPr="007C3DDF">
        <w:rPr>
          <w:rFonts w:ascii="Times New Roman" w:hAnsi="Times New Roman" w:cs="Times New Roman"/>
          <w:b/>
          <w:sz w:val="24"/>
          <w:szCs w:val="24"/>
        </w:rPr>
        <w:t>getHost</w:t>
      </w:r>
      <w:proofErr w:type="spellEnd"/>
      <w:r w:rsidRPr="007C3DDF">
        <w:rPr>
          <w:rFonts w:ascii="Times New Roman" w:hAnsi="Times New Roman" w:cs="Times New Roman"/>
          <w:b/>
          <w:sz w:val="24"/>
          <w:szCs w:val="24"/>
        </w:rPr>
        <w:t>(</w:t>
      </w:r>
      <w:proofErr w:type="gramEnd"/>
      <w:r w:rsidRPr="007C3DDF">
        <w:rPr>
          <w:rFonts w:ascii="Times New Roman" w:hAnsi="Times New Roman" w:cs="Times New Roman"/>
          <w:b/>
          <w:sz w:val="24"/>
          <w:szCs w:val="24"/>
        </w:rPr>
        <w:t>)</w:t>
      </w:r>
      <w:r w:rsidRPr="007C3DDF">
        <w:rPr>
          <w:rFonts w:ascii="Times New Roman" w:hAnsi="Times New Roman" w:cs="Times New Roman"/>
          <w:b/>
          <w:spacing w:val="-6"/>
          <w:sz w:val="24"/>
          <w:szCs w:val="24"/>
        </w:rPr>
        <w:t xml:space="preserve"> </w:t>
      </w:r>
      <w:r w:rsidRPr="007C3DDF">
        <w:rPr>
          <w:rFonts w:ascii="Times New Roman" w:hAnsi="Times New Roman" w:cs="Times New Roman"/>
          <w:b/>
          <w:sz w:val="24"/>
          <w:szCs w:val="24"/>
        </w:rPr>
        <w:t>:</w:t>
      </w:r>
      <w:r w:rsidRPr="007C3DDF">
        <w:rPr>
          <w:rFonts w:ascii="Times New Roman" w:hAnsi="Times New Roman" w:cs="Times New Roman"/>
          <w:b/>
          <w:spacing w:val="-3"/>
          <w:sz w:val="24"/>
          <w:szCs w:val="24"/>
        </w:rPr>
        <w:t xml:space="preserve"> </w:t>
      </w:r>
      <w:r w:rsidRPr="007C3DDF">
        <w:rPr>
          <w:rFonts w:ascii="Times New Roman" w:hAnsi="Times New Roman" w:cs="Times New Roman"/>
          <w:sz w:val="24"/>
          <w:szCs w:val="24"/>
        </w:rPr>
        <w:t>Returns</w:t>
      </w:r>
      <w:r w:rsidRPr="007C3DDF">
        <w:rPr>
          <w:rFonts w:ascii="Times New Roman" w:hAnsi="Times New Roman" w:cs="Times New Roman"/>
          <w:spacing w:val="-2"/>
          <w:sz w:val="24"/>
          <w:szCs w:val="24"/>
        </w:rPr>
        <w:t xml:space="preserve"> </w:t>
      </w:r>
      <w:r w:rsidRPr="007C3DDF">
        <w:rPr>
          <w:rFonts w:ascii="Times New Roman" w:hAnsi="Times New Roman" w:cs="Times New Roman"/>
          <w:sz w:val="24"/>
          <w:szCs w:val="24"/>
        </w:rPr>
        <w:t>hostname(domain</w:t>
      </w:r>
      <w:r w:rsidRPr="007C3DDF">
        <w:rPr>
          <w:rFonts w:ascii="Times New Roman" w:hAnsi="Times New Roman" w:cs="Times New Roman"/>
          <w:spacing w:val="-4"/>
          <w:sz w:val="24"/>
          <w:szCs w:val="24"/>
        </w:rPr>
        <w:t xml:space="preserve"> </w:t>
      </w:r>
      <w:r w:rsidRPr="007C3DDF">
        <w:rPr>
          <w:rFonts w:ascii="Times New Roman" w:hAnsi="Times New Roman" w:cs="Times New Roman"/>
          <w:sz w:val="24"/>
          <w:szCs w:val="24"/>
        </w:rPr>
        <w:t>name)</w:t>
      </w:r>
      <w:r w:rsidRPr="007C3DDF">
        <w:rPr>
          <w:rFonts w:ascii="Times New Roman" w:hAnsi="Times New Roman" w:cs="Times New Roman"/>
          <w:spacing w:val="-4"/>
          <w:sz w:val="24"/>
          <w:szCs w:val="24"/>
        </w:rPr>
        <w:t xml:space="preserve"> </w:t>
      </w:r>
      <w:r w:rsidRPr="007C3DDF">
        <w:rPr>
          <w:rFonts w:ascii="Times New Roman" w:hAnsi="Times New Roman" w:cs="Times New Roman"/>
          <w:sz w:val="24"/>
          <w:szCs w:val="24"/>
        </w:rPr>
        <w:t>of</w:t>
      </w:r>
      <w:r w:rsidRPr="007C3DDF">
        <w:rPr>
          <w:rFonts w:ascii="Times New Roman" w:hAnsi="Times New Roman" w:cs="Times New Roman"/>
          <w:spacing w:val="-3"/>
          <w:sz w:val="24"/>
          <w:szCs w:val="24"/>
        </w:rPr>
        <w:t xml:space="preserve"> </w:t>
      </w:r>
      <w:r w:rsidRPr="007C3DDF">
        <w:rPr>
          <w:rFonts w:ascii="Times New Roman" w:hAnsi="Times New Roman" w:cs="Times New Roman"/>
          <w:sz w:val="24"/>
          <w:szCs w:val="24"/>
        </w:rPr>
        <w:t>the</w:t>
      </w:r>
      <w:r w:rsidRPr="007C3DDF">
        <w:rPr>
          <w:rFonts w:ascii="Times New Roman" w:hAnsi="Times New Roman" w:cs="Times New Roman"/>
          <w:spacing w:val="-4"/>
          <w:sz w:val="24"/>
          <w:szCs w:val="24"/>
        </w:rPr>
        <w:t xml:space="preserve"> </w:t>
      </w:r>
      <w:r w:rsidRPr="007C3DDF">
        <w:rPr>
          <w:rFonts w:ascii="Times New Roman" w:hAnsi="Times New Roman" w:cs="Times New Roman"/>
          <w:sz w:val="24"/>
          <w:szCs w:val="24"/>
        </w:rPr>
        <w:t>specified</w:t>
      </w:r>
      <w:r w:rsidRPr="007C3DDF">
        <w:rPr>
          <w:rFonts w:ascii="Times New Roman" w:hAnsi="Times New Roman" w:cs="Times New Roman"/>
          <w:spacing w:val="-3"/>
          <w:sz w:val="24"/>
          <w:szCs w:val="24"/>
        </w:rPr>
        <w:t xml:space="preserve"> </w:t>
      </w:r>
      <w:r w:rsidRPr="007C3DDF">
        <w:rPr>
          <w:rFonts w:ascii="Times New Roman" w:hAnsi="Times New Roman" w:cs="Times New Roman"/>
          <w:spacing w:val="-5"/>
          <w:sz w:val="24"/>
          <w:szCs w:val="24"/>
        </w:rPr>
        <w:t>URL</w:t>
      </w:r>
    </w:p>
    <w:p w:rsidR="00005100" w:rsidRPr="007C3DDF" w:rsidRDefault="00000000">
      <w:pPr>
        <w:pStyle w:val="ListParagraph"/>
        <w:numPr>
          <w:ilvl w:val="0"/>
          <w:numId w:val="4"/>
        </w:numPr>
        <w:tabs>
          <w:tab w:val="left" w:pos="834"/>
        </w:tabs>
        <w:spacing w:before="44"/>
        <w:ind w:hanging="361"/>
        <w:rPr>
          <w:rFonts w:ascii="Times New Roman" w:hAnsi="Times New Roman" w:cs="Times New Roman"/>
          <w:sz w:val="24"/>
          <w:szCs w:val="24"/>
        </w:rPr>
      </w:pPr>
      <w:proofErr w:type="spellStart"/>
      <w:proofErr w:type="gramStart"/>
      <w:r w:rsidRPr="007C3DDF">
        <w:rPr>
          <w:rFonts w:ascii="Times New Roman" w:hAnsi="Times New Roman" w:cs="Times New Roman"/>
          <w:b/>
          <w:sz w:val="24"/>
          <w:szCs w:val="24"/>
        </w:rPr>
        <w:t>getPort</w:t>
      </w:r>
      <w:proofErr w:type="spellEnd"/>
      <w:r w:rsidRPr="007C3DDF">
        <w:rPr>
          <w:rFonts w:ascii="Times New Roman" w:hAnsi="Times New Roman" w:cs="Times New Roman"/>
          <w:b/>
          <w:sz w:val="24"/>
          <w:szCs w:val="24"/>
        </w:rPr>
        <w:t>(</w:t>
      </w:r>
      <w:proofErr w:type="gramEnd"/>
      <w:r w:rsidRPr="007C3DDF">
        <w:rPr>
          <w:rFonts w:ascii="Times New Roman" w:hAnsi="Times New Roman" w:cs="Times New Roman"/>
          <w:b/>
          <w:sz w:val="24"/>
          <w:szCs w:val="24"/>
        </w:rPr>
        <w:t>)</w:t>
      </w:r>
      <w:r w:rsidRPr="007C3DDF">
        <w:rPr>
          <w:rFonts w:ascii="Times New Roman" w:hAnsi="Times New Roman" w:cs="Times New Roman"/>
          <w:b/>
          <w:spacing w:val="-5"/>
          <w:sz w:val="24"/>
          <w:szCs w:val="24"/>
        </w:rPr>
        <w:t xml:space="preserve"> </w:t>
      </w:r>
      <w:r w:rsidRPr="007C3DDF">
        <w:rPr>
          <w:rFonts w:ascii="Times New Roman" w:hAnsi="Times New Roman" w:cs="Times New Roman"/>
          <w:b/>
          <w:sz w:val="24"/>
          <w:szCs w:val="24"/>
        </w:rPr>
        <w:t>:</w:t>
      </w:r>
      <w:r w:rsidRPr="007C3DDF">
        <w:rPr>
          <w:rFonts w:ascii="Times New Roman" w:hAnsi="Times New Roman" w:cs="Times New Roman"/>
          <w:b/>
          <w:spacing w:val="-2"/>
          <w:sz w:val="24"/>
          <w:szCs w:val="24"/>
        </w:rPr>
        <w:t xml:space="preserve"> </w:t>
      </w:r>
      <w:r w:rsidRPr="007C3DDF">
        <w:rPr>
          <w:rFonts w:ascii="Times New Roman" w:hAnsi="Times New Roman" w:cs="Times New Roman"/>
          <w:sz w:val="24"/>
          <w:szCs w:val="24"/>
        </w:rPr>
        <w:t>Returns</w:t>
      </w:r>
      <w:r w:rsidRPr="007C3DDF">
        <w:rPr>
          <w:rFonts w:ascii="Times New Roman" w:hAnsi="Times New Roman" w:cs="Times New Roman"/>
          <w:spacing w:val="-2"/>
          <w:sz w:val="24"/>
          <w:szCs w:val="24"/>
        </w:rPr>
        <w:t xml:space="preserve"> </w:t>
      </w:r>
      <w:r w:rsidRPr="007C3DDF">
        <w:rPr>
          <w:rFonts w:ascii="Times New Roman" w:hAnsi="Times New Roman" w:cs="Times New Roman"/>
          <w:sz w:val="24"/>
          <w:szCs w:val="24"/>
        </w:rPr>
        <w:t>port</w:t>
      </w:r>
      <w:r w:rsidRPr="007C3DDF">
        <w:rPr>
          <w:rFonts w:ascii="Times New Roman" w:hAnsi="Times New Roman" w:cs="Times New Roman"/>
          <w:spacing w:val="-3"/>
          <w:sz w:val="24"/>
          <w:szCs w:val="24"/>
        </w:rPr>
        <w:t xml:space="preserve"> </w:t>
      </w:r>
      <w:r w:rsidRPr="007C3DDF">
        <w:rPr>
          <w:rFonts w:ascii="Times New Roman" w:hAnsi="Times New Roman" w:cs="Times New Roman"/>
          <w:sz w:val="24"/>
          <w:szCs w:val="24"/>
        </w:rPr>
        <w:t>number</w:t>
      </w:r>
      <w:r w:rsidRPr="007C3DDF">
        <w:rPr>
          <w:rFonts w:ascii="Times New Roman" w:hAnsi="Times New Roman" w:cs="Times New Roman"/>
          <w:spacing w:val="-2"/>
          <w:sz w:val="24"/>
          <w:szCs w:val="24"/>
        </w:rPr>
        <w:t xml:space="preserve"> </w:t>
      </w:r>
      <w:r w:rsidRPr="007C3DDF">
        <w:rPr>
          <w:rFonts w:ascii="Times New Roman" w:hAnsi="Times New Roman" w:cs="Times New Roman"/>
          <w:sz w:val="24"/>
          <w:szCs w:val="24"/>
        </w:rPr>
        <w:t>of</w:t>
      </w:r>
      <w:r w:rsidRPr="007C3DDF">
        <w:rPr>
          <w:rFonts w:ascii="Times New Roman" w:hAnsi="Times New Roman" w:cs="Times New Roman"/>
          <w:spacing w:val="-3"/>
          <w:sz w:val="24"/>
          <w:szCs w:val="24"/>
        </w:rPr>
        <w:t xml:space="preserve"> </w:t>
      </w:r>
      <w:r w:rsidRPr="007C3DDF">
        <w:rPr>
          <w:rFonts w:ascii="Times New Roman" w:hAnsi="Times New Roman" w:cs="Times New Roman"/>
          <w:sz w:val="24"/>
          <w:szCs w:val="24"/>
        </w:rPr>
        <w:t>the</w:t>
      </w:r>
      <w:r w:rsidRPr="007C3DDF">
        <w:rPr>
          <w:rFonts w:ascii="Times New Roman" w:hAnsi="Times New Roman" w:cs="Times New Roman"/>
          <w:spacing w:val="-3"/>
          <w:sz w:val="24"/>
          <w:szCs w:val="24"/>
        </w:rPr>
        <w:t xml:space="preserve"> </w:t>
      </w:r>
      <w:r w:rsidRPr="007C3DDF">
        <w:rPr>
          <w:rFonts w:ascii="Times New Roman" w:hAnsi="Times New Roman" w:cs="Times New Roman"/>
          <w:sz w:val="24"/>
          <w:szCs w:val="24"/>
        </w:rPr>
        <w:t>URL</w:t>
      </w:r>
      <w:r w:rsidRPr="007C3DDF">
        <w:rPr>
          <w:rFonts w:ascii="Times New Roman" w:hAnsi="Times New Roman" w:cs="Times New Roman"/>
          <w:spacing w:val="-1"/>
          <w:sz w:val="24"/>
          <w:szCs w:val="24"/>
        </w:rPr>
        <w:t xml:space="preserve"> </w:t>
      </w:r>
      <w:r w:rsidRPr="007C3DDF">
        <w:rPr>
          <w:rFonts w:ascii="Times New Roman" w:hAnsi="Times New Roman" w:cs="Times New Roman"/>
          <w:spacing w:val="-2"/>
          <w:sz w:val="24"/>
          <w:szCs w:val="24"/>
        </w:rPr>
        <w:t>specified</w:t>
      </w:r>
    </w:p>
    <w:p w:rsidR="00005100" w:rsidRPr="007C3DDF" w:rsidRDefault="00000000">
      <w:pPr>
        <w:pStyle w:val="ListParagraph"/>
        <w:numPr>
          <w:ilvl w:val="0"/>
          <w:numId w:val="4"/>
        </w:numPr>
        <w:tabs>
          <w:tab w:val="left" w:pos="834"/>
        </w:tabs>
        <w:spacing w:before="44"/>
        <w:ind w:hanging="361"/>
        <w:rPr>
          <w:rFonts w:ascii="Times New Roman" w:hAnsi="Times New Roman" w:cs="Times New Roman"/>
          <w:sz w:val="24"/>
          <w:szCs w:val="24"/>
        </w:rPr>
      </w:pPr>
      <w:proofErr w:type="spellStart"/>
      <w:proofErr w:type="gramStart"/>
      <w:r w:rsidRPr="007C3DDF">
        <w:rPr>
          <w:rFonts w:ascii="Times New Roman" w:hAnsi="Times New Roman" w:cs="Times New Roman"/>
          <w:b/>
          <w:sz w:val="24"/>
          <w:szCs w:val="24"/>
        </w:rPr>
        <w:t>getFile</w:t>
      </w:r>
      <w:proofErr w:type="spellEnd"/>
      <w:r w:rsidRPr="007C3DDF">
        <w:rPr>
          <w:rFonts w:ascii="Times New Roman" w:hAnsi="Times New Roman" w:cs="Times New Roman"/>
          <w:b/>
          <w:sz w:val="24"/>
          <w:szCs w:val="24"/>
        </w:rPr>
        <w:t>(</w:t>
      </w:r>
      <w:proofErr w:type="gramEnd"/>
      <w:r w:rsidRPr="007C3DDF">
        <w:rPr>
          <w:rFonts w:ascii="Times New Roman" w:hAnsi="Times New Roman" w:cs="Times New Roman"/>
          <w:b/>
          <w:sz w:val="24"/>
          <w:szCs w:val="24"/>
        </w:rPr>
        <w:t>)</w:t>
      </w:r>
      <w:r w:rsidRPr="007C3DDF">
        <w:rPr>
          <w:rFonts w:ascii="Times New Roman" w:hAnsi="Times New Roman" w:cs="Times New Roman"/>
          <w:b/>
          <w:spacing w:val="-4"/>
          <w:sz w:val="24"/>
          <w:szCs w:val="24"/>
        </w:rPr>
        <w:t xml:space="preserve"> </w:t>
      </w:r>
      <w:r w:rsidRPr="007C3DDF">
        <w:rPr>
          <w:rFonts w:ascii="Times New Roman" w:hAnsi="Times New Roman" w:cs="Times New Roman"/>
          <w:b/>
          <w:sz w:val="24"/>
          <w:szCs w:val="24"/>
        </w:rPr>
        <w:t>:</w:t>
      </w:r>
      <w:r w:rsidRPr="007C3DDF">
        <w:rPr>
          <w:rFonts w:ascii="Times New Roman" w:hAnsi="Times New Roman" w:cs="Times New Roman"/>
          <w:b/>
          <w:spacing w:val="-2"/>
          <w:sz w:val="24"/>
          <w:szCs w:val="24"/>
        </w:rPr>
        <w:t xml:space="preserve"> </w:t>
      </w:r>
      <w:r w:rsidRPr="007C3DDF">
        <w:rPr>
          <w:rFonts w:ascii="Times New Roman" w:hAnsi="Times New Roman" w:cs="Times New Roman"/>
          <w:sz w:val="24"/>
          <w:szCs w:val="24"/>
        </w:rPr>
        <w:t>Returns</w:t>
      </w:r>
      <w:r w:rsidRPr="007C3DDF">
        <w:rPr>
          <w:rFonts w:ascii="Times New Roman" w:hAnsi="Times New Roman" w:cs="Times New Roman"/>
          <w:spacing w:val="-3"/>
          <w:sz w:val="24"/>
          <w:szCs w:val="24"/>
        </w:rPr>
        <w:t xml:space="preserve"> </w:t>
      </w:r>
      <w:r w:rsidRPr="007C3DDF">
        <w:rPr>
          <w:rFonts w:ascii="Times New Roman" w:hAnsi="Times New Roman" w:cs="Times New Roman"/>
          <w:sz w:val="24"/>
          <w:szCs w:val="24"/>
        </w:rPr>
        <w:t>filename</w:t>
      </w:r>
      <w:r w:rsidRPr="007C3DDF">
        <w:rPr>
          <w:rFonts w:ascii="Times New Roman" w:hAnsi="Times New Roman" w:cs="Times New Roman"/>
          <w:spacing w:val="-3"/>
          <w:sz w:val="24"/>
          <w:szCs w:val="24"/>
        </w:rPr>
        <w:t xml:space="preserve"> </w:t>
      </w:r>
      <w:r w:rsidRPr="007C3DDF">
        <w:rPr>
          <w:rFonts w:ascii="Times New Roman" w:hAnsi="Times New Roman" w:cs="Times New Roman"/>
          <w:sz w:val="24"/>
          <w:szCs w:val="24"/>
        </w:rPr>
        <w:t>of</w:t>
      </w:r>
      <w:r w:rsidRPr="007C3DDF">
        <w:rPr>
          <w:rFonts w:ascii="Times New Roman" w:hAnsi="Times New Roman" w:cs="Times New Roman"/>
          <w:spacing w:val="-3"/>
          <w:sz w:val="24"/>
          <w:szCs w:val="24"/>
        </w:rPr>
        <w:t xml:space="preserve"> </w:t>
      </w:r>
      <w:r w:rsidRPr="007C3DDF">
        <w:rPr>
          <w:rFonts w:ascii="Times New Roman" w:hAnsi="Times New Roman" w:cs="Times New Roman"/>
          <w:sz w:val="24"/>
          <w:szCs w:val="24"/>
        </w:rPr>
        <w:t>the</w:t>
      </w:r>
      <w:r w:rsidRPr="007C3DDF">
        <w:rPr>
          <w:rFonts w:ascii="Times New Roman" w:hAnsi="Times New Roman" w:cs="Times New Roman"/>
          <w:spacing w:val="-3"/>
          <w:sz w:val="24"/>
          <w:szCs w:val="24"/>
        </w:rPr>
        <w:t xml:space="preserve"> </w:t>
      </w:r>
      <w:r w:rsidRPr="007C3DDF">
        <w:rPr>
          <w:rFonts w:ascii="Times New Roman" w:hAnsi="Times New Roman" w:cs="Times New Roman"/>
          <w:spacing w:val="-5"/>
          <w:sz w:val="24"/>
          <w:szCs w:val="24"/>
        </w:rPr>
        <w:t>URL</w:t>
      </w:r>
    </w:p>
    <w:p w:rsidR="00005100" w:rsidRPr="007C3DDF" w:rsidRDefault="00005100">
      <w:pPr>
        <w:rPr>
          <w:rFonts w:ascii="Times New Roman" w:hAnsi="Times New Roman" w:cs="Times New Roman"/>
          <w:sz w:val="24"/>
          <w:szCs w:val="24"/>
        </w:rPr>
        <w:sectPr w:rsidR="00005100" w:rsidRPr="007C3DDF">
          <w:pgSz w:w="11910" w:h="16330"/>
          <w:pgMar w:top="1860" w:right="1000" w:bottom="280" w:left="1020" w:header="720" w:footer="720" w:gutter="0"/>
          <w:cols w:space="720"/>
        </w:sectPr>
      </w:pPr>
    </w:p>
    <w:p w:rsidR="00005100" w:rsidRPr="007C3DDF" w:rsidRDefault="00000000">
      <w:pPr>
        <w:pStyle w:val="Heading2"/>
        <w:spacing w:before="115"/>
        <w:rPr>
          <w:rFonts w:ascii="Times New Roman" w:hAnsi="Times New Roman" w:cs="Times New Roman"/>
        </w:rPr>
      </w:pPr>
      <w:bookmarkStart w:id="6" w:name="3"/>
      <w:bookmarkEnd w:id="6"/>
      <w:r w:rsidRPr="007C3DDF">
        <w:rPr>
          <w:rFonts w:ascii="Times New Roman" w:hAnsi="Times New Roman" w:cs="Times New Roman"/>
        </w:rPr>
        <w:lastRenderedPageBreak/>
        <w:t>Server</w:t>
      </w:r>
      <w:r w:rsidRPr="007C3DDF">
        <w:rPr>
          <w:rFonts w:ascii="Times New Roman" w:hAnsi="Times New Roman" w:cs="Times New Roman"/>
          <w:spacing w:val="-3"/>
        </w:rPr>
        <w:t xml:space="preserve"> </w:t>
      </w:r>
      <w:r w:rsidRPr="007C3DDF">
        <w:rPr>
          <w:rFonts w:ascii="Times New Roman" w:hAnsi="Times New Roman" w:cs="Times New Roman"/>
        </w:rPr>
        <w:t>Program</w:t>
      </w:r>
      <w:r w:rsidRPr="007C3DDF">
        <w:rPr>
          <w:rFonts w:ascii="Times New Roman" w:hAnsi="Times New Roman" w:cs="Times New Roman"/>
          <w:spacing w:val="-3"/>
        </w:rPr>
        <w:t xml:space="preserve"> </w:t>
      </w:r>
      <w:r w:rsidRPr="007C3DDF">
        <w:rPr>
          <w:rFonts w:ascii="Times New Roman" w:hAnsi="Times New Roman" w:cs="Times New Roman"/>
          <w:spacing w:val="-2"/>
        </w:rPr>
        <w:t>(MyServer.java)</w:t>
      </w:r>
    </w:p>
    <w:p w:rsidR="00005100" w:rsidRPr="007C3DDF" w:rsidRDefault="00005100">
      <w:pPr>
        <w:pStyle w:val="BodyText"/>
        <w:ind w:left="0"/>
        <w:rPr>
          <w:rFonts w:ascii="Times New Roman" w:hAnsi="Times New Roman" w:cs="Times New Roman"/>
          <w:b/>
        </w:rPr>
      </w:pPr>
    </w:p>
    <w:p w:rsidR="00005100" w:rsidRPr="007C3DDF" w:rsidRDefault="00000000">
      <w:pPr>
        <w:pStyle w:val="BodyText"/>
        <w:spacing w:line="276" w:lineRule="auto"/>
        <w:ind w:left="113" w:right="7153"/>
        <w:rPr>
          <w:rFonts w:ascii="Times New Roman" w:hAnsi="Times New Roman" w:cs="Times New Roman"/>
        </w:rPr>
      </w:pPr>
      <w:r w:rsidRPr="007C3DDF">
        <w:rPr>
          <w:rFonts w:ascii="Times New Roman" w:hAnsi="Times New Roman" w:cs="Times New Roman"/>
        </w:rPr>
        <w:t xml:space="preserve">import </w:t>
      </w:r>
      <w:proofErr w:type="gramStart"/>
      <w:r w:rsidRPr="007C3DDF">
        <w:rPr>
          <w:rFonts w:ascii="Times New Roman" w:hAnsi="Times New Roman" w:cs="Times New Roman"/>
        </w:rPr>
        <w:t>java.io.*</w:t>
      </w:r>
      <w:proofErr w:type="gramEnd"/>
      <w:r w:rsidRPr="007C3DDF">
        <w:rPr>
          <w:rFonts w:ascii="Times New Roman" w:hAnsi="Times New Roman" w:cs="Times New Roman"/>
        </w:rPr>
        <w:t>;</w:t>
      </w:r>
      <w:r w:rsidRPr="007C3DDF">
        <w:rPr>
          <w:rFonts w:ascii="Times New Roman" w:hAnsi="Times New Roman" w:cs="Times New Roman"/>
          <w:spacing w:val="40"/>
        </w:rPr>
        <w:t xml:space="preserve"> </w:t>
      </w:r>
      <w:r w:rsidRPr="007C3DDF">
        <w:rPr>
          <w:rFonts w:ascii="Times New Roman" w:hAnsi="Times New Roman" w:cs="Times New Roman"/>
        </w:rPr>
        <w:t>import java.net.*; public</w:t>
      </w:r>
      <w:r w:rsidRPr="007C3DDF">
        <w:rPr>
          <w:rFonts w:ascii="Times New Roman" w:hAnsi="Times New Roman" w:cs="Times New Roman"/>
          <w:spacing w:val="-12"/>
        </w:rPr>
        <w:t xml:space="preserve"> </w:t>
      </w:r>
      <w:r w:rsidRPr="007C3DDF">
        <w:rPr>
          <w:rFonts w:ascii="Times New Roman" w:hAnsi="Times New Roman" w:cs="Times New Roman"/>
        </w:rPr>
        <w:t>class</w:t>
      </w:r>
      <w:r w:rsidRPr="007C3DDF">
        <w:rPr>
          <w:rFonts w:ascii="Times New Roman" w:hAnsi="Times New Roman" w:cs="Times New Roman"/>
          <w:spacing w:val="-12"/>
        </w:rPr>
        <w:t xml:space="preserve"> </w:t>
      </w:r>
      <w:proofErr w:type="spellStart"/>
      <w:r w:rsidRPr="007C3DDF">
        <w:rPr>
          <w:rFonts w:ascii="Times New Roman" w:hAnsi="Times New Roman" w:cs="Times New Roman"/>
        </w:rPr>
        <w:t>MyServer</w:t>
      </w:r>
      <w:proofErr w:type="spellEnd"/>
      <w:r w:rsidRPr="007C3DDF">
        <w:rPr>
          <w:rFonts w:ascii="Times New Roman" w:hAnsi="Times New Roman" w:cs="Times New Roman"/>
          <w:spacing w:val="-13"/>
        </w:rPr>
        <w:t xml:space="preserve"> </w:t>
      </w:r>
      <w:r w:rsidRPr="007C3DDF">
        <w:rPr>
          <w:rFonts w:ascii="Times New Roman" w:hAnsi="Times New Roman" w:cs="Times New Roman"/>
        </w:rPr>
        <w:t>{</w:t>
      </w:r>
    </w:p>
    <w:p w:rsidR="00005100" w:rsidRPr="007C3DDF" w:rsidRDefault="00000000">
      <w:pPr>
        <w:pStyle w:val="BodyText"/>
        <w:spacing w:line="276" w:lineRule="auto"/>
        <w:ind w:left="644" w:right="5172" w:hanging="266"/>
        <w:rPr>
          <w:rFonts w:ascii="Times New Roman" w:hAnsi="Times New Roman" w:cs="Times New Roman"/>
        </w:rPr>
      </w:pPr>
      <w:r w:rsidRPr="007C3DDF">
        <w:rPr>
          <w:rFonts w:ascii="Times New Roman" w:hAnsi="Times New Roman" w:cs="Times New Roman"/>
        </w:rPr>
        <w:t>public</w:t>
      </w:r>
      <w:r w:rsidRPr="007C3DDF">
        <w:rPr>
          <w:rFonts w:ascii="Times New Roman" w:hAnsi="Times New Roman" w:cs="Times New Roman"/>
          <w:spacing w:val="-6"/>
        </w:rPr>
        <w:t xml:space="preserve"> </w:t>
      </w:r>
      <w:r w:rsidRPr="007C3DDF">
        <w:rPr>
          <w:rFonts w:ascii="Times New Roman" w:hAnsi="Times New Roman" w:cs="Times New Roman"/>
        </w:rPr>
        <w:t>static</w:t>
      </w:r>
      <w:r w:rsidRPr="007C3DDF">
        <w:rPr>
          <w:rFonts w:ascii="Times New Roman" w:hAnsi="Times New Roman" w:cs="Times New Roman"/>
          <w:spacing w:val="-7"/>
        </w:rPr>
        <w:t xml:space="preserve"> </w:t>
      </w:r>
      <w:r w:rsidRPr="007C3DDF">
        <w:rPr>
          <w:rFonts w:ascii="Times New Roman" w:hAnsi="Times New Roman" w:cs="Times New Roman"/>
        </w:rPr>
        <w:t>void</w:t>
      </w:r>
      <w:r w:rsidRPr="007C3DDF">
        <w:rPr>
          <w:rFonts w:ascii="Times New Roman" w:hAnsi="Times New Roman" w:cs="Times New Roman"/>
          <w:spacing w:val="-7"/>
        </w:rPr>
        <w:t xml:space="preserve"> </w:t>
      </w:r>
      <w:proofErr w:type="gramStart"/>
      <w:r w:rsidRPr="007C3DDF">
        <w:rPr>
          <w:rFonts w:ascii="Times New Roman" w:hAnsi="Times New Roman" w:cs="Times New Roman"/>
        </w:rPr>
        <w:t>main(</w:t>
      </w:r>
      <w:proofErr w:type="gramEnd"/>
      <w:r w:rsidRPr="007C3DDF">
        <w:rPr>
          <w:rFonts w:ascii="Times New Roman" w:hAnsi="Times New Roman" w:cs="Times New Roman"/>
        </w:rPr>
        <w:t>String[]</w:t>
      </w:r>
      <w:r w:rsidRPr="007C3DDF">
        <w:rPr>
          <w:rFonts w:ascii="Times New Roman" w:hAnsi="Times New Roman" w:cs="Times New Roman"/>
          <w:spacing w:val="-7"/>
        </w:rPr>
        <w:t xml:space="preserve"> </w:t>
      </w:r>
      <w:proofErr w:type="spellStart"/>
      <w:r w:rsidRPr="007C3DDF">
        <w:rPr>
          <w:rFonts w:ascii="Times New Roman" w:hAnsi="Times New Roman" w:cs="Times New Roman"/>
        </w:rPr>
        <w:t>args</w:t>
      </w:r>
      <w:proofErr w:type="spellEnd"/>
      <w:r w:rsidRPr="007C3DDF">
        <w:rPr>
          <w:rFonts w:ascii="Times New Roman" w:hAnsi="Times New Roman" w:cs="Times New Roman"/>
        </w:rPr>
        <w:t>)</w:t>
      </w:r>
      <w:r w:rsidRPr="007C3DDF">
        <w:rPr>
          <w:rFonts w:ascii="Times New Roman" w:hAnsi="Times New Roman" w:cs="Times New Roman"/>
          <w:spacing w:val="-7"/>
        </w:rPr>
        <w:t xml:space="preserve"> </w:t>
      </w:r>
      <w:r w:rsidRPr="007C3DDF">
        <w:rPr>
          <w:rFonts w:ascii="Times New Roman" w:hAnsi="Times New Roman" w:cs="Times New Roman"/>
        </w:rPr>
        <w:t>{ try {</w:t>
      </w:r>
    </w:p>
    <w:p w:rsidR="00005100" w:rsidRPr="007C3DDF" w:rsidRDefault="00000000">
      <w:pPr>
        <w:pStyle w:val="BodyText"/>
        <w:tabs>
          <w:tab w:val="left" w:leader="dot" w:pos="6242"/>
        </w:tabs>
        <w:spacing w:line="276" w:lineRule="auto"/>
        <w:ind w:left="909" w:right="3413"/>
        <w:rPr>
          <w:rFonts w:ascii="Times New Roman" w:hAnsi="Times New Roman" w:cs="Times New Roman"/>
        </w:rPr>
      </w:pPr>
      <w:proofErr w:type="spellStart"/>
      <w:r w:rsidRPr="007C3DDF">
        <w:rPr>
          <w:rFonts w:ascii="Times New Roman" w:hAnsi="Times New Roman" w:cs="Times New Roman"/>
        </w:rPr>
        <w:t>ServerSocket</w:t>
      </w:r>
      <w:proofErr w:type="spellEnd"/>
      <w:r w:rsidRPr="007C3DDF">
        <w:rPr>
          <w:rFonts w:ascii="Times New Roman" w:hAnsi="Times New Roman" w:cs="Times New Roman"/>
        </w:rPr>
        <w:t xml:space="preserve"> ss = new </w:t>
      </w:r>
      <w:proofErr w:type="spellStart"/>
      <w:proofErr w:type="gramStart"/>
      <w:r w:rsidRPr="007C3DDF">
        <w:rPr>
          <w:rFonts w:ascii="Times New Roman" w:hAnsi="Times New Roman" w:cs="Times New Roman"/>
        </w:rPr>
        <w:t>ServerSocket</w:t>
      </w:r>
      <w:proofErr w:type="spellEnd"/>
      <w:r w:rsidRPr="007C3DDF">
        <w:rPr>
          <w:rFonts w:ascii="Times New Roman" w:hAnsi="Times New Roman" w:cs="Times New Roman"/>
        </w:rPr>
        <w:t>(</w:t>
      </w:r>
      <w:proofErr w:type="gramEnd"/>
      <w:r w:rsidRPr="007C3DDF">
        <w:rPr>
          <w:rFonts w:ascii="Times New Roman" w:hAnsi="Times New Roman" w:cs="Times New Roman"/>
        </w:rPr>
        <w:t xml:space="preserve">6666); </w:t>
      </w:r>
      <w:proofErr w:type="spellStart"/>
      <w:r w:rsidRPr="007C3DDF">
        <w:rPr>
          <w:rFonts w:ascii="Times New Roman" w:hAnsi="Times New Roman" w:cs="Times New Roman"/>
        </w:rPr>
        <w:t>System.out.println</w:t>
      </w:r>
      <w:proofErr w:type="spellEnd"/>
      <w:r w:rsidRPr="007C3DDF">
        <w:rPr>
          <w:rFonts w:ascii="Times New Roman" w:hAnsi="Times New Roman" w:cs="Times New Roman"/>
        </w:rPr>
        <w:t>("Server</w:t>
      </w:r>
      <w:r w:rsidRPr="007C3DDF">
        <w:rPr>
          <w:rFonts w:ascii="Times New Roman" w:hAnsi="Times New Roman" w:cs="Times New Roman"/>
          <w:spacing w:val="-6"/>
        </w:rPr>
        <w:t xml:space="preserve"> </w:t>
      </w:r>
      <w:r w:rsidRPr="007C3DDF">
        <w:rPr>
          <w:rFonts w:ascii="Times New Roman" w:hAnsi="Times New Roman" w:cs="Times New Roman"/>
        </w:rPr>
        <w:t>is</w:t>
      </w:r>
      <w:r w:rsidRPr="007C3DDF">
        <w:rPr>
          <w:rFonts w:ascii="Times New Roman" w:hAnsi="Times New Roman" w:cs="Times New Roman"/>
          <w:spacing w:val="-6"/>
        </w:rPr>
        <w:t xml:space="preserve"> </w:t>
      </w:r>
      <w:r w:rsidRPr="007C3DDF">
        <w:rPr>
          <w:rFonts w:ascii="Times New Roman" w:hAnsi="Times New Roman" w:cs="Times New Roman"/>
        </w:rPr>
        <w:t>on.....</w:t>
      </w:r>
      <w:r w:rsidRPr="007C3DDF">
        <w:rPr>
          <w:rFonts w:ascii="Times New Roman" w:hAnsi="Times New Roman" w:cs="Times New Roman"/>
          <w:spacing w:val="-5"/>
        </w:rPr>
        <w:t xml:space="preserve"> </w:t>
      </w:r>
      <w:r w:rsidRPr="007C3DDF">
        <w:rPr>
          <w:rFonts w:ascii="Times New Roman" w:hAnsi="Times New Roman" w:cs="Times New Roman"/>
          <w:spacing w:val="-2"/>
        </w:rPr>
        <w:t>Listening</w:t>
      </w:r>
      <w:r w:rsidRPr="007C3DDF">
        <w:rPr>
          <w:rFonts w:ascii="Times New Roman" w:hAnsi="Times New Roman" w:cs="Times New Roman"/>
        </w:rPr>
        <w:tab/>
      </w:r>
      <w:r w:rsidRPr="007C3DDF">
        <w:rPr>
          <w:rFonts w:ascii="Times New Roman" w:hAnsi="Times New Roman" w:cs="Times New Roman"/>
          <w:spacing w:val="-5"/>
        </w:rPr>
        <w:t>");</w:t>
      </w:r>
    </w:p>
    <w:p w:rsidR="00005100" w:rsidRPr="007C3DDF" w:rsidRDefault="00000000">
      <w:pPr>
        <w:pStyle w:val="BodyText"/>
        <w:ind w:left="909"/>
        <w:rPr>
          <w:rFonts w:ascii="Times New Roman" w:hAnsi="Times New Roman" w:cs="Times New Roman"/>
        </w:rPr>
      </w:pPr>
      <w:r w:rsidRPr="007C3DDF">
        <w:rPr>
          <w:rFonts w:ascii="Times New Roman" w:hAnsi="Times New Roman" w:cs="Times New Roman"/>
        </w:rPr>
        <w:t>Socket</w:t>
      </w:r>
      <w:r w:rsidRPr="007C3DDF">
        <w:rPr>
          <w:rFonts w:ascii="Times New Roman" w:hAnsi="Times New Roman" w:cs="Times New Roman"/>
          <w:spacing w:val="-3"/>
        </w:rPr>
        <w:t xml:space="preserve"> </w:t>
      </w:r>
      <w:r w:rsidRPr="007C3DDF">
        <w:rPr>
          <w:rFonts w:ascii="Times New Roman" w:hAnsi="Times New Roman" w:cs="Times New Roman"/>
        </w:rPr>
        <w:t>s</w:t>
      </w:r>
      <w:r w:rsidRPr="007C3DDF">
        <w:rPr>
          <w:rFonts w:ascii="Times New Roman" w:hAnsi="Times New Roman" w:cs="Times New Roman"/>
          <w:spacing w:val="-2"/>
        </w:rPr>
        <w:t xml:space="preserve"> </w:t>
      </w:r>
      <w:r w:rsidRPr="007C3DDF">
        <w:rPr>
          <w:rFonts w:ascii="Times New Roman" w:hAnsi="Times New Roman" w:cs="Times New Roman"/>
        </w:rPr>
        <w:t>=</w:t>
      </w:r>
      <w:r w:rsidRPr="007C3DDF">
        <w:rPr>
          <w:rFonts w:ascii="Times New Roman" w:hAnsi="Times New Roman" w:cs="Times New Roman"/>
          <w:spacing w:val="-2"/>
        </w:rPr>
        <w:t xml:space="preserve"> </w:t>
      </w:r>
      <w:proofErr w:type="spellStart"/>
      <w:proofErr w:type="gramStart"/>
      <w:r w:rsidRPr="007C3DDF">
        <w:rPr>
          <w:rFonts w:ascii="Times New Roman" w:hAnsi="Times New Roman" w:cs="Times New Roman"/>
        </w:rPr>
        <w:t>ss.accept</w:t>
      </w:r>
      <w:proofErr w:type="spellEnd"/>
      <w:proofErr w:type="gramEnd"/>
      <w:r w:rsidRPr="007C3DDF">
        <w:rPr>
          <w:rFonts w:ascii="Times New Roman" w:hAnsi="Times New Roman" w:cs="Times New Roman"/>
        </w:rPr>
        <w:t>();//</w:t>
      </w:r>
      <w:r w:rsidRPr="007C3DDF">
        <w:rPr>
          <w:rFonts w:ascii="Times New Roman" w:hAnsi="Times New Roman" w:cs="Times New Roman"/>
          <w:spacing w:val="-3"/>
        </w:rPr>
        <w:t xml:space="preserve"> </w:t>
      </w:r>
      <w:r w:rsidRPr="007C3DDF">
        <w:rPr>
          <w:rFonts w:ascii="Times New Roman" w:hAnsi="Times New Roman" w:cs="Times New Roman"/>
        </w:rPr>
        <w:t>establishes</w:t>
      </w:r>
      <w:r w:rsidRPr="007C3DDF">
        <w:rPr>
          <w:rFonts w:ascii="Times New Roman" w:hAnsi="Times New Roman" w:cs="Times New Roman"/>
          <w:spacing w:val="-1"/>
        </w:rPr>
        <w:t xml:space="preserve"> </w:t>
      </w:r>
      <w:r w:rsidRPr="007C3DDF">
        <w:rPr>
          <w:rFonts w:ascii="Times New Roman" w:hAnsi="Times New Roman" w:cs="Times New Roman"/>
          <w:spacing w:val="-2"/>
        </w:rPr>
        <w:t>connection</w:t>
      </w:r>
    </w:p>
    <w:p w:rsidR="00005100" w:rsidRPr="007C3DDF" w:rsidRDefault="00000000">
      <w:pPr>
        <w:pStyle w:val="BodyText"/>
        <w:spacing w:before="45" w:line="276" w:lineRule="auto"/>
        <w:ind w:left="909" w:right="1093"/>
        <w:rPr>
          <w:rFonts w:ascii="Times New Roman" w:hAnsi="Times New Roman" w:cs="Times New Roman"/>
        </w:rPr>
      </w:pPr>
      <w:proofErr w:type="spellStart"/>
      <w:r w:rsidRPr="007C3DDF">
        <w:rPr>
          <w:rFonts w:ascii="Times New Roman" w:hAnsi="Times New Roman" w:cs="Times New Roman"/>
        </w:rPr>
        <w:t>DataInputStream</w:t>
      </w:r>
      <w:proofErr w:type="spellEnd"/>
      <w:r w:rsidRPr="007C3DDF">
        <w:rPr>
          <w:rFonts w:ascii="Times New Roman" w:hAnsi="Times New Roman" w:cs="Times New Roman"/>
          <w:spacing w:val="-9"/>
        </w:rPr>
        <w:t xml:space="preserve"> </w:t>
      </w:r>
      <w:r w:rsidRPr="007C3DDF">
        <w:rPr>
          <w:rFonts w:ascii="Times New Roman" w:hAnsi="Times New Roman" w:cs="Times New Roman"/>
        </w:rPr>
        <w:t>dis</w:t>
      </w:r>
      <w:r w:rsidRPr="007C3DDF">
        <w:rPr>
          <w:rFonts w:ascii="Times New Roman" w:hAnsi="Times New Roman" w:cs="Times New Roman"/>
          <w:spacing w:val="-9"/>
        </w:rPr>
        <w:t xml:space="preserve"> </w:t>
      </w:r>
      <w:r w:rsidRPr="007C3DDF">
        <w:rPr>
          <w:rFonts w:ascii="Times New Roman" w:hAnsi="Times New Roman" w:cs="Times New Roman"/>
        </w:rPr>
        <w:t>=</w:t>
      </w:r>
      <w:r w:rsidRPr="007C3DDF">
        <w:rPr>
          <w:rFonts w:ascii="Times New Roman" w:hAnsi="Times New Roman" w:cs="Times New Roman"/>
          <w:spacing w:val="-9"/>
        </w:rPr>
        <w:t xml:space="preserve"> </w:t>
      </w:r>
      <w:r w:rsidRPr="007C3DDF">
        <w:rPr>
          <w:rFonts w:ascii="Times New Roman" w:hAnsi="Times New Roman" w:cs="Times New Roman"/>
        </w:rPr>
        <w:t>new</w:t>
      </w:r>
      <w:r w:rsidRPr="007C3DDF">
        <w:rPr>
          <w:rFonts w:ascii="Times New Roman" w:hAnsi="Times New Roman" w:cs="Times New Roman"/>
          <w:spacing w:val="-9"/>
        </w:rPr>
        <w:t xml:space="preserve"> </w:t>
      </w:r>
      <w:proofErr w:type="spellStart"/>
      <w:r w:rsidRPr="007C3DDF">
        <w:rPr>
          <w:rFonts w:ascii="Times New Roman" w:hAnsi="Times New Roman" w:cs="Times New Roman"/>
        </w:rPr>
        <w:t>DataInputStream</w:t>
      </w:r>
      <w:proofErr w:type="spellEnd"/>
      <w:r w:rsidRPr="007C3DDF">
        <w:rPr>
          <w:rFonts w:ascii="Times New Roman" w:hAnsi="Times New Roman" w:cs="Times New Roman"/>
        </w:rPr>
        <w:t>(</w:t>
      </w:r>
      <w:proofErr w:type="spellStart"/>
      <w:proofErr w:type="gramStart"/>
      <w:r w:rsidRPr="007C3DDF">
        <w:rPr>
          <w:rFonts w:ascii="Times New Roman" w:hAnsi="Times New Roman" w:cs="Times New Roman"/>
        </w:rPr>
        <w:t>s.getInputStream</w:t>
      </w:r>
      <w:proofErr w:type="spellEnd"/>
      <w:proofErr w:type="gramEnd"/>
      <w:r w:rsidRPr="007C3DDF">
        <w:rPr>
          <w:rFonts w:ascii="Times New Roman" w:hAnsi="Times New Roman" w:cs="Times New Roman"/>
        </w:rPr>
        <w:t xml:space="preserve">()); String str = (String) </w:t>
      </w:r>
      <w:proofErr w:type="spellStart"/>
      <w:r w:rsidRPr="007C3DDF">
        <w:rPr>
          <w:rFonts w:ascii="Times New Roman" w:hAnsi="Times New Roman" w:cs="Times New Roman"/>
        </w:rPr>
        <w:t>dis.readUTF</w:t>
      </w:r>
      <w:proofErr w:type="spellEnd"/>
      <w:r w:rsidRPr="007C3DDF">
        <w:rPr>
          <w:rFonts w:ascii="Times New Roman" w:hAnsi="Times New Roman" w:cs="Times New Roman"/>
        </w:rPr>
        <w:t>();</w:t>
      </w:r>
    </w:p>
    <w:p w:rsidR="00005100" w:rsidRPr="007C3DDF" w:rsidRDefault="00000000">
      <w:pPr>
        <w:pStyle w:val="BodyText"/>
        <w:spacing w:line="276" w:lineRule="auto"/>
        <w:ind w:left="909" w:right="4197"/>
        <w:rPr>
          <w:rFonts w:ascii="Times New Roman" w:hAnsi="Times New Roman" w:cs="Times New Roman"/>
        </w:rPr>
      </w:pPr>
      <w:proofErr w:type="spellStart"/>
      <w:r w:rsidRPr="007C3DDF">
        <w:rPr>
          <w:rFonts w:ascii="Times New Roman" w:hAnsi="Times New Roman" w:cs="Times New Roman"/>
        </w:rPr>
        <w:t>System.out.println</w:t>
      </w:r>
      <w:proofErr w:type="spellEnd"/>
      <w:r w:rsidRPr="007C3DDF">
        <w:rPr>
          <w:rFonts w:ascii="Times New Roman" w:hAnsi="Times New Roman" w:cs="Times New Roman"/>
        </w:rPr>
        <w:t>("message=</w:t>
      </w:r>
      <w:r w:rsidRPr="007C3DDF">
        <w:rPr>
          <w:rFonts w:ascii="Times New Roman" w:hAnsi="Times New Roman" w:cs="Times New Roman"/>
          <w:spacing w:val="-13"/>
        </w:rPr>
        <w:t xml:space="preserve"> </w:t>
      </w:r>
      <w:r w:rsidRPr="007C3DDF">
        <w:rPr>
          <w:rFonts w:ascii="Times New Roman" w:hAnsi="Times New Roman" w:cs="Times New Roman"/>
        </w:rPr>
        <w:t>"</w:t>
      </w:r>
      <w:r w:rsidRPr="007C3DDF">
        <w:rPr>
          <w:rFonts w:ascii="Times New Roman" w:hAnsi="Times New Roman" w:cs="Times New Roman"/>
          <w:spacing w:val="-11"/>
        </w:rPr>
        <w:t xml:space="preserve"> </w:t>
      </w:r>
      <w:r w:rsidRPr="007C3DDF">
        <w:rPr>
          <w:rFonts w:ascii="Times New Roman" w:hAnsi="Times New Roman" w:cs="Times New Roman"/>
        </w:rPr>
        <w:t>+</w:t>
      </w:r>
      <w:r w:rsidRPr="007C3DDF">
        <w:rPr>
          <w:rFonts w:ascii="Times New Roman" w:hAnsi="Times New Roman" w:cs="Times New Roman"/>
          <w:spacing w:val="-11"/>
        </w:rPr>
        <w:t xml:space="preserve"> </w:t>
      </w:r>
      <w:r w:rsidRPr="007C3DDF">
        <w:rPr>
          <w:rFonts w:ascii="Times New Roman" w:hAnsi="Times New Roman" w:cs="Times New Roman"/>
        </w:rPr>
        <w:t xml:space="preserve">str); </w:t>
      </w:r>
      <w:proofErr w:type="spellStart"/>
      <w:proofErr w:type="gramStart"/>
      <w:r w:rsidRPr="007C3DDF">
        <w:rPr>
          <w:rFonts w:ascii="Times New Roman" w:hAnsi="Times New Roman" w:cs="Times New Roman"/>
          <w:spacing w:val="-2"/>
        </w:rPr>
        <w:t>ss.close</w:t>
      </w:r>
      <w:proofErr w:type="spellEnd"/>
      <w:proofErr w:type="gramEnd"/>
      <w:r w:rsidRPr="007C3DDF">
        <w:rPr>
          <w:rFonts w:ascii="Times New Roman" w:hAnsi="Times New Roman" w:cs="Times New Roman"/>
          <w:spacing w:val="-2"/>
        </w:rPr>
        <w:t>();</w:t>
      </w:r>
    </w:p>
    <w:p w:rsidR="00005100" w:rsidRPr="007C3DDF" w:rsidRDefault="00000000">
      <w:pPr>
        <w:pStyle w:val="BodyText"/>
        <w:spacing w:line="276" w:lineRule="auto"/>
        <w:ind w:left="909" w:right="5172" w:hanging="266"/>
        <w:rPr>
          <w:rFonts w:ascii="Times New Roman" w:hAnsi="Times New Roman" w:cs="Times New Roman"/>
        </w:rPr>
      </w:pPr>
      <w:r w:rsidRPr="007C3DDF">
        <w:rPr>
          <w:rFonts w:ascii="Times New Roman" w:hAnsi="Times New Roman" w:cs="Times New Roman"/>
        </w:rPr>
        <w:t xml:space="preserve">} catch (Exception e) </w:t>
      </w:r>
      <w:proofErr w:type="gramStart"/>
      <w:r w:rsidRPr="007C3DDF">
        <w:rPr>
          <w:rFonts w:ascii="Times New Roman" w:hAnsi="Times New Roman" w:cs="Times New Roman"/>
        </w:rPr>
        <w:t xml:space="preserve">{ </w:t>
      </w:r>
      <w:proofErr w:type="spellStart"/>
      <w:r w:rsidRPr="007C3DDF">
        <w:rPr>
          <w:rFonts w:ascii="Times New Roman" w:hAnsi="Times New Roman" w:cs="Times New Roman"/>
          <w:spacing w:val="-2"/>
        </w:rPr>
        <w:t>System.out.println</w:t>
      </w:r>
      <w:proofErr w:type="spellEnd"/>
      <w:proofErr w:type="gramEnd"/>
      <w:r w:rsidRPr="007C3DDF">
        <w:rPr>
          <w:rFonts w:ascii="Times New Roman" w:hAnsi="Times New Roman" w:cs="Times New Roman"/>
          <w:spacing w:val="-2"/>
        </w:rPr>
        <w:t>(e);</w:t>
      </w:r>
    </w:p>
    <w:p w:rsidR="00005100" w:rsidRPr="007C3DDF" w:rsidRDefault="00000000">
      <w:pPr>
        <w:ind w:left="644"/>
        <w:rPr>
          <w:rFonts w:ascii="Times New Roman" w:hAnsi="Times New Roman" w:cs="Times New Roman"/>
          <w:sz w:val="24"/>
          <w:szCs w:val="24"/>
        </w:rPr>
      </w:pPr>
      <w:r w:rsidRPr="007C3DDF">
        <w:rPr>
          <w:rFonts w:ascii="Times New Roman" w:hAnsi="Times New Roman" w:cs="Times New Roman"/>
          <w:sz w:val="24"/>
          <w:szCs w:val="24"/>
        </w:rPr>
        <w:t>}</w:t>
      </w:r>
    </w:p>
    <w:p w:rsidR="00005100" w:rsidRPr="007C3DDF" w:rsidRDefault="00000000">
      <w:pPr>
        <w:spacing w:before="44"/>
        <w:ind w:left="379"/>
        <w:rPr>
          <w:rFonts w:ascii="Times New Roman" w:hAnsi="Times New Roman" w:cs="Times New Roman"/>
          <w:sz w:val="24"/>
          <w:szCs w:val="24"/>
        </w:rPr>
      </w:pPr>
      <w:r w:rsidRPr="007C3DDF">
        <w:rPr>
          <w:rFonts w:ascii="Times New Roman" w:hAnsi="Times New Roman" w:cs="Times New Roman"/>
          <w:sz w:val="24"/>
          <w:szCs w:val="24"/>
        </w:rPr>
        <w:t>}</w:t>
      </w:r>
    </w:p>
    <w:p w:rsidR="00005100" w:rsidRPr="007C3DDF" w:rsidRDefault="00000000">
      <w:pPr>
        <w:spacing w:before="44"/>
        <w:ind w:left="114"/>
        <w:rPr>
          <w:rFonts w:ascii="Times New Roman" w:hAnsi="Times New Roman" w:cs="Times New Roman"/>
          <w:sz w:val="24"/>
          <w:szCs w:val="24"/>
        </w:rPr>
      </w:pPr>
      <w:r w:rsidRPr="007C3DDF">
        <w:rPr>
          <w:rFonts w:ascii="Times New Roman" w:hAnsi="Times New Roman" w:cs="Times New Roman"/>
          <w:sz w:val="24"/>
          <w:szCs w:val="24"/>
        </w:rPr>
        <w:t>}</w:t>
      </w:r>
    </w:p>
    <w:p w:rsidR="00005100" w:rsidRPr="007C3DDF" w:rsidRDefault="00005100">
      <w:pPr>
        <w:pStyle w:val="BodyText"/>
        <w:ind w:left="0"/>
        <w:rPr>
          <w:rFonts w:ascii="Times New Roman" w:hAnsi="Times New Roman" w:cs="Times New Roman"/>
        </w:rPr>
      </w:pPr>
    </w:p>
    <w:p w:rsidR="00005100" w:rsidRPr="007C3DDF" w:rsidRDefault="00000000">
      <w:pPr>
        <w:pStyle w:val="Heading2"/>
        <w:spacing w:before="100"/>
        <w:rPr>
          <w:rFonts w:ascii="Times New Roman" w:hAnsi="Times New Roman" w:cs="Times New Roman"/>
        </w:rPr>
      </w:pPr>
      <w:r w:rsidRPr="007C3DDF">
        <w:rPr>
          <w:rFonts w:ascii="Times New Roman" w:hAnsi="Times New Roman" w:cs="Times New Roman"/>
        </w:rPr>
        <w:t>Client</w:t>
      </w:r>
      <w:r w:rsidRPr="007C3DDF">
        <w:rPr>
          <w:rFonts w:ascii="Times New Roman" w:hAnsi="Times New Roman" w:cs="Times New Roman"/>
          <w:spacing w:val="-3"/>
        </w:rPr>
        <w:t xml:space="preserve"> </w:t>
      </w:r>
      <w:r w:rsidRPr="007C3DDF">
        <w:rPr>
          <w:rFonts w:ascii="Times New Roman" w:hAnsi="Times New Roman" w:cs="Times New Roman"/>
        </w:rPr>
        <w:t>Program</w:t>
      </w:r>
      <w:r w:rsidRPr="007C3DDF">
        <w:rPr>
          <w:rFonts w:ascii="Times New Roman" w:hAnsi="Times New Roman" w:cs="Times New Roman"/>
          <w:spacing w:val="-3"/>
        </w:rPr>
        <w:t xml:space="preserve"> </w:t>
      </w:r>
      <w:r w:rsidRPr="007C3DDF">
        <w:rPr>
          <w:rFonts w:ascii="Times New Roman" w:hAnsi="Times New Roman" w:cs="Times New Roman"/>
          <w:spacing w:val="-2"/>
        </w:rPr>
        <w:t>(MyClient.java)</w:t>
      </w:r>
    </w:p>
    <w:p w:rsidR="00005100" w:rsidRPr="007C3DDF" w:rsidRDefault="00005100">
      <w:pPr>
        <w:pStyle w:val="BodyText"/>
        <w:ind w:left="0"/>
        <w:rPr>
          <w:rFonts w:ascii="Times New Roman" w:hAnsi="Times New Roman" w:cs="Times New Roman"/>
          <w:b/>
        </w:rPr>
      </w:pPr>
    </w:p>
    <w:p w:rsidR="00005100" w:rsidRPr="007C3DDF" w:rsidRDefault="00000000">
      <w:pPr>
        <w:pStyle w:val="BodyText"/>
        <w:ind w:left="113" w:right="7188"/>
        <w:rPr>
          <w:rFonts w:ascii="Times New Roman" w:hAnsi="Times New Roman" w:cs="Times New Roman"/>
        </w:rPr>
      </w:pPr>
      <w:r w:rsidRPr="007C3DDF">
        <w:rPr>
          <w:rFonts w:ascii="Times New Roman" w:hAnsi="Times New Roman" w:cs="Times New Roman"/>
        </w:rPr>
        <w:t xml:space="preserve">import </w:t>
      </w:r>
      <w:proofErr w:type="gramStart"/>
      <w:r w:rsidRPr="007C3DDF">
        <w:rPr>
          <w:rFonts w:ascii="Times New Roman" w:hAnsi="Times New Roman" w:cs="Times New Roman"/>
        </w:rPr>
        <w:t>java.io.*</w:t>
      </w:r>
      <w:proofErr w:type="gramEnd"/>
      <w:r w:rsidRPr="007C3DDF">
        <w:rPr>
          <w:rFonts w:ascii="Times New Roman" w:hAnsi="Times New Roman" w:cs="Times New Roman"/>
        </w:rPr>
        <w:t>; import java.net.*; public</w:t>
      </w:r>
      <w:r w:rsidRPr="007C3DDF">
        <w:rPr>
          <w:rFonts w:ascii="Times New Roman" w:hAnsi="Times New Roman" w:cs="Times New Roman"/>
          <w:spacing w:val="-12"/>
        </w:rPr>
        <w:t xml:space="preserve"> </w:t>
      </w:r>
      <w:r w:rsidRPr="007C3DDF">
        <w:rPr>
          <w:rFonts w:ascii="Times New Roman" w:hAnsi="Times New Roman" w:cs="Times New Roman"/>
        </w:rPr>
        <w:t>class</w:t>
      </w:r>
      <w:r w:rsidRPr="007C3DDF">
        <w:rPr>
          <w:rFonts w:ascii="Times New Roman" w:hAnsi="Times New Roman" w:cs="Times New Roman"/>
          <w:spacing w:val="-12"/>
        </w:rPr>
        <w:t xml:space="preserve"> </w:t>
      </w:r>
      <w:proofErr w:type="spellStart"/>
      <w:r w:rsidRPr="007C3DDF">
        <w:rPr>
          <w:rFonts w:ascii="Times New Roman" w:hAnsi="Times New Roman" w:cs="Times New Roman"/>
        </w:rPr>
        <w:t>MyClient</w:t>
      </w:r>
      <w:proofErr w:type="spellEnd"/>
      <w:r w:rsidRPr="007C3DDF">
        <w:rPr>
          <w:rFonts w:ascii="Times New Roman" w:hAnsi="Times New Roman" w:cs="Times New Roman"/>
          <w:spacing w:val="-13"/>
        </w:rPr>
        <w:t xml:space="preserve"> </w:t>
      </w:r>
      <w:r w:rsidRPr="007C3DDF">
        <w:rPr>
          <w:rFonts w:ascii="Times New Roman" w:hAnsi="Times New Roman" w:cs="Times New Roman"/>
        </w:rPr>
        <w:t>{</w:t>
      </w:r>
    </w:p>
    <w:p w:rsidR="00005100" w:rsidRPr="007C3DDF" w:rsidRDefault="00000000">
      <w:pPr>
        <w:pStyle w:val="BodyText"/>
        <w:ind w:left="644" w:right="5172" w:hanging="266"/>
        <w:rPr>
          <w:rFonts w:ascii="Times New Roman" w:hAnsi="Times New Roman" w:cs="Times New Roman"/>
        </w:rPr>
      </w:pPr>
      <w:r w:rsidRPr="007C3DDF">
        <w:rPr>
          <w:rFonts w:ascii="Times New Roman" w:hAnsi="Times New Roman" w:cs="Times New Roman"/>
        </w:rPr>
        <w:t>public</w:t>
      </w:r>
      <w:r w:rsidRPr="007C3DDF">
        <w:rPr>
          <w:rFonts w:ascii="Times New Roman" w:hAnsi="Times New Roman" w:cs="Times New Roman"/>
          <w:spacing w:val="-6"/>
        </w:rPr>
        <w:t xml:space="preserve"> </w:t>
      </w:r>
      <w:r w:rsidRPr="007C3DDF">
        <w:rPr>
          <w:rFonts w:ascii="Times New Roman" w:hAnsi="Times New Roman" w:cs="Times New Roman"/>
        </w:rPr>
        <w:t>static</w:t>
      </w:r>
      <w:r w:rsidRPr="007C3DDF">
        <w:rPr>
          <w:rFonts w:ascii="Times New Roman" w:hAnsi="Times New Roman" w:cs="Times New Roman"/>
          <w:spacing w:val="-7"/>
        </w:rPr>
        <w:t xml:space="preserve"> </w:t>
      </w:r>
      <w:r w:rsidRPr="007C3DDF">
        <w:rPr>
          <w:rFonts w:ascii="Times New Roman" w:hAnsi="Times New Roman" w:cs="Times New Roman"/>
        </w:rPr>
        <w:t>void</w:t>
      </w:r>
      <w:r w:rsidRPr="007C3DDF">
        <w:rPr>
          <w:rFonts w:ascii="Times New Roman" w:hAnsi="Times New Roman" w:cs="Times New Roman"/>
          <w:spacing w:val="-7"/>
        </w:rPr>
        <w:t xml:space="preserve"> </w:t>
      </w:r>
      <w:proofErr w:type="gramStart"/>
      <w:r w:rsidRPr="007C3DDF">
        <w:rPr>
          <w:rFonts w:ascii="Times New Roman" w:hAnsi="Times New Roman" w:cs="Times New Roman"/>
        </w:rPr>
        <w:t>main(</w:t>
      </w:r>
      <w:proofErr w:type="gramEnd"/>
      <w:r w:rsidRPr="007C3DDF">
        <w:rPr>
          <w:rFonts w:ascii="Times New Roman" w:hAnsi="Times New Roman" w:cs="Times New Roman"/>
        </w:rPr>
        <w:t>String[]</w:t>
      </w:r>
      <w:r w:rsidRPr="007C3DDF">
        <w:rPr>
          <w:rFonts w:ascii="Times New Roman" w:hAnsi="Times New Roman" w:cs="Times New Roman"/>
          <w:spacing w:val="-7"/>
        </w:rPr>
        <w:t xml:space="preserve"> </w:t>
      </w:r>
      <w:proofErr w:type="spellStart"/>
      <w:r w:rsidRPr="007C3DDF">
        <w:rPr>
          <w:rFonts w:ascii="Times New Roman" w:hAnsi="Times New Roman" w:cs="Times New Roman"/>
        </w:rPr>
        <w:t>args</w:t>
      </w:r>
      <w:proofErr w:type="spellEnd"/>
      <w:r w:rsidRPr="007C3DDF">
        <w:rPr>
          <w:rFonts w:ascii="Times New Roman" w:hAnsi="Times New Roman" w:cs="Times New Roman"/>
        </w:rPr>
        <w:t>)</w:t>
      </w:r>
      <w:r w:rsidRPr="007C3DDF">
        <w:rPr>
          <w:rFonts w:ascii="Times New Roman" w:hAnsi="Times New Roman" w:cs="Times New Roman"/>
          <w:spacing w:val="-7"/>
        </w:rPr>
        <w:t xml:space="preserve"> </w:t>
      </w:r>
      <w:r w:rsidRPr="007C3DDF">
        <w:rPr>
          <w:rFonts w:ascii="Times New Roman" w:hAnsi="Times New Roman" w:cs="Times New Roman"/>
        </w:rPr>
        <w:t>{ try {</w:t>
      </w:r>
    </w:p>
    <w:p w:rsidR="00005100" w:rsidRPr="007C3DDF" w:rsidRDefault="00000000">
      <w:pPr>
        <w:pStyle w:val="BodyText"/>
        <w:spacing w:line="294" w:lineRule="exact"/>
        <w:ind w:left="909"/>
        <w:rPr>
          <w:rFonts w:ascii="Times New Roman" w:hAnsi="Times New Roman" w:cs="Times New Roman"/>
        </w:rPr>
      </w:pPr>
      <w:r w:rsidRPr="007C3DDF">
        <w:rPr>
          <w:rFonts w:ascii="Times New Roman" w:hAnsi="Times New Roman" w:cs="Times New Roman"/>
        </w:rPr>
        <w:t>Socket</w:t>
      </w:r>
      <w:r w:rsidRPr="007C3DDF">
        <w:rPr>
          <w:rFonts w:ascii="Times New Roman" w:hAnsi="Times New Roman" w:cs="Times New Roman"/>
          <w:spacing w:val="-5"/>
        </w:rPr>
        <w:t xml:space="preserve"> </w:t>
      </w:r>
      <w:r w:rsidRPr="007C3DDF">
        <w:rPr>
          <w:rFonts w:ascii="Times New Roman" w:hAnsi="Times New Roman" w:cs="Times New Roman"/>
        </w:rPr>
        <w:t>s</w:t>
      </w:r>
      <w:r w:rsidRPr="007C3DDF">
        <w:rPr>
          <w:rFonts w:ascii="Times New Roman" w:hAnsi="Times New Roman" w:cs="Times New Roman"/>
          <w:spacing w:val="-2"/>
        </w:rPr>
        <w:t xml:space="preserve"> </w:t>
      </w:r>
      <w:r w:rsidRPr="007C3DDF">
        <w:rPr>
          <w:rFonts w:ascii="Times New Roman" w:hAnsi="Times New Roman" w:cs="Times New Roman"/>
        </w:rPr>
        <w:t>=</w:t>
      </w:r>
      <w:r w:rsidRPr="007C3DDF">
        <w:rPr>
          <w:rFonts w:ascii="Times New Roman" w:hAnsi="Times New Roman" w:cs="Times New Roman"/>
          <w:spacing w:val="-2"/>
        </w:rPr>
        <w:t xml:space="preserve"> </w:t>
      </w:r>
      <w:r w:rsidRPr="007C3DDF">
        <w:rPr>
          <w:rFonts w:ascii="Times New Roman" w:hAnsi="Times New Roman" w:cs="Times New Roman"/>
        </w:rPr>
        <w:t>new</w:t>
      </w:r>
      <w:r w:rsidRPr="007C3DDF">
        <w:rPr>
          <w:rFonts w:ascii="Times New Roman" w:hAnsi="Times New Roman" w:cs="Times New Roman"/>
          <w:spacing w:val="-3"/>
        </w:rPr>
        <w:t xml:space="preserve"> </w:t>
      </w:r>
      <w:proofErr w:type="gramStart"/>
      <w:r w:rsidRPr="007C3DDF">
        <w:rPr>
          <w:rFonts w:ascii="Times New Roman" w:hAnsi="Times New Roman" w:cs="Times New Roman"/>
        </w:rPr>
        <w:t>Socket(</w:t>
      </w:r>
      <w:proofErr w:type="gramEnd"/>
      <w:r w:rsidRPr="007C3DDF">
        <w:rPr>
          <w:rFonts w:ascii="Times New Roman" w:hAnsi="Times New Roman" w:cs="Times New Roman"/>
        </w:rPr>
        <w:t>"localhost",</w:t>
      </w:r>
      <w:r w:rsidRPr="007C3DDF">
        <w:rPr>
          <w:rFonts w:ascii="Times New Roman" w:hAnsi="Times New Roman" w:cs="Times New Roman"/>
          <w:spacing w:val="-2"/>
        </w:rPr>
        <w:t xml:space="preserve"> 6666);</w:t>
      </w:r>
    </w:p>
    <w:p w:rsidR="00005100" w:rsidRPr="007C3DDF" w:rsidRDefault="00000000">
      <w:pPr>
        <w:pStyle w:val="BodyText"/>
        <w:ind w:left="909"/>
        <w:rPr>
          <w:rFonts w:ascii="Times New Roman" w:hAnsi="Times New Roman" w:cs="Times New Roman"/>
        </w:rPr>
      </w:pPr>
      <w:proofErr w:type="spellStart"/>
      <w:r w:rsidRPr="007C3DDF">
        <w:rPr>
          <w:rFonts w:ascii="Times New Roman" w:hAnsi="Times New Roman" w:cs="Times New Roman"/>
        </w:rPr>
        <w:t>DataOutputStream</w:t>
      </w:r>
      <w:proofErr w:type="spellEnd"/>
      <w:r w:rsidRPr="007C3DDF">
        <w:rPr>
          <w:rFonts w:ascii="Times New Roman" w:hAnsi="Times New Roman" w:cs="Times New Roman"/>
          <w:spacing w:val="-9"/>
        </w:rPr>
        <w:t xml:space="preserve"> </w:t>
      </w:r>
      <w:proofErr w:type="spellStart"/>
      <w:r w:rsidRPr="007C3DDF">
        <w:rPr>
          <w:rFonts w:ascii="Times New Roman" w:hAnsi="Times New Roman" w:cs="Times New Roman"/>
        </w:rPr>
        <w:t>dout</w:t>
      </w:r>
      <w:proofErr w:type="spellEnd"/>
      <w:r w:rsidRPr="007C3DDF">
        <w:rPr>
          <w:rFonts w:ascii="Times New Roman" w:hAnsi="Times New Roman" w:cs="Times New Roman"/>
          <w:spacing w:val="-9"/>
        </w:rPr>
        <w:t xml:space="preserve"> </w:t>
      </w:r>
      <w:r w:rsidRPr="007C3DDF">
        <w:rPr>
          <w:rFonts w:ascii="Times New Roman" w:hAnsi="Times New Roman" w:cs="Times New Roman"/>
        </w:rPr>
        <w:t>=</w:t>
      </w:r>
      <w:r w:rsidRPr="007C3DDF">
        <w:rPr>
          <w:rFonts w:ascii="Times New Roman" w:hAnsi="Times New Roman" w:cs="Times New Roman"/>
          <w:spacing w:val="-9"/>
        </w:rPr>
        <w:t xml:space="preserve"> </w:t>
      </w:r>
      <w:r w:rsidRPr="007C3DDF">
        <w:rPr>
          <w:rFonts w:ascii="Times New Roman" w:hAnsi="Times New Roman" w:cs="Times New Roman"/>
        </w:rPr>
        <w:t>new</w:t>
      </w:r>
      <w:r w:rsidRPr="007C3DDF">
        <w:rPr>
          <w:rFonts w:ascii="Times New Roman" w:hAnsi="Times New Roman" w:cs="Times New Roman"/>
          <w:spacing w:val="-9"/>
        </w:rPr>
        <w:t xml:space="preserve"> </w:t>
      </w:r>
      <w:proofErr w:type="spellStart"/>
      <w:r w:rsidRPr="007C3DDF">
        <w:rPr>
          <w:rFonts w:ascii="Times New Roman" w:hAnsi="Times New Roman" w:cs="Times New Roman"/>
        </w:rPr>
        <w:t>DataOutputStream</w:t>
      </w:r>
      <w:proofErr w:type="spellEnd"/>
      <w:r w:rsidRPr="007C3DDF">
        <w:rPr>
          <w:rFonts w:ascii="Times New Roman" w:hAnsi="Times New Roman" w:cs="Times New Roman"/>
        </w:rPr>
        <w:t>(</w:t>
      </w:r>
      <w:proofErr w:type="spellStart"/>
      <w:proofErr w:type="gramStart"/>
      <w:r w:rsidRPr="007C3DDF">
        <w:rPr>
          <w:rFonts w:ascii="Times New Roman" w:hAnsi="Times New Roman" w:cs="Times New Roman"/>
        </w:rPr>
        <w:t>s.getOutputStream</w:t>
      </w:r>
      <w:proofErr w:type="spellEnd"/>
      <w:proofErr w:type="gramEnd"/>
      <w:r w:rsidRPr="007C3DDF">
        <w:rPr>
          <w:rFonts w:ascii="Times New Roman" w:hAnsi="Times New Roman" w:cs="Times New Roman"/>
        </w:rPr>
        <w:t xml:space="preserve">()); </w:t>
      </w:r>
      <w:proofErr w:type="spellStart"/>
      <w:r w:rsidRPr="007C3DDF">
        <w:rPr>
          <w:rFonts w:ascii="Times New Roman" w:hAnsi="Times New Roman" w:cs="Times New Roman"/>
        </w:rPr>
        <w:t>dout.writeUTF</w:t>
      </w:r>
      <w:proofErr w:type="spellEnd"/>
      <w:r w:rsidRPr="007C3DDF">
        <w:rPr>
          <w:rFonts w:ascii="Times New Roman" w:hAnsi="Times New Roman" w:cs="Times New Roman"/>
        </w:rPr>
        <w:t>("Hello Server");</w:t>
      </w:r>
    </w:p>
    <w:p w:rsidR="00005100" w:rsidRPr="007C3DDF" w:rsidRDefault="00000000">
      <w:pPr>
        <w:pStyle w:val="BodyText"/>
        <w:spacing w:before="1" w:line="294" w:lineRule="exact"/>
        <w:ind w:left="909"/>
        <w:rPr>
          <w:rFonts w:ascii="Times New Roman" w:hAnsi="Times New Roman" w:cs="Times New Roman"/>
        </w:rPr>
      </w:pPr>
      <w:proofErr w:type="spellStart"/>
      <w:proofErr w:type="gramStart"/>
      <w:r w:rsidRPr="007C3DDF">
        <w:rPr>
          <w:rFonts w:ascii="Times New Roman" w:hAnsi="Times New Roman" w:cs="Times New Roman"/>
          <w:spacing w:val="-2"/>
        </w:rPr>
        <w:t>dout.flush</w:t>
      </w:r>
      <w:proofErr w:type="spellEnd"/>
      <w:proofErr w:type="gramEnd"/>
      <w:r w:rsidRPr="007C3DDF">
        <w:rPr>
          <w:rFonts w:ascii="Times New Roman" w:hAnsi="Times New Roman" w:cs="Times New Roman"/>
          <w:spacing w:val="-2"/>
        </w:rPr>
        <w:t>();</w:t>
      </w:r>
    </w:p>
    <w:p w:rsidR="00005100" w:rsidRPr="007C3DDF" w:rsidRDefault="00000000">
      <w:pPr>
        <w:pStyle w:val="BodyText"/>
        <w:spacing w:line="294" w:lineRule="exact"/>
        <w:ind w:left="909"/>
        <w:rPr>
          <w:rFonts w:ascii="Times New Roman" w:hAnsi="Times New Roman" w:cs="Times New Roman"/>
        </w:rPr>
      </w:pPr>
      <w:proofErr w:type="spellStart"/>
      <w:proofErr w:type="gramStart"/>
      <w:r w:rsidRPr="007C3DDF">
        <w:rPr>
          <w:rFonts w:ascii="Times New Roman" w:hAnsi="Times New Roman" w:cs="Times New Roman"/>
          <w:spacing w:val="-2"/>
        </w:rPr>
        <w:t>dout.close</w:t>
      </w:r>
      <w:proofErr w:type="spellEnd"/>
      <w:proofErr w:type="gramEnd"/>
      <w:r w:rsidRPr="007C3DDF">
        <w:rPr>
          <w:rFonts w:ascii="Times New Roman" w:hAnsi="Times New Roman" w:cs="Times New Roman"/>
          <w:spacing w:val="-2"/>
        </w:rPr>
        <w:t>();</w:t>
      </w:r>
    </w:p>
    <w:p w:rsidR="00005100" w:rsidRPr="007C3DDF" w:rsidRDefault="00000000">
      <w:pPr>
        <w:pStyle w:val="BodyText"/>
        <w:spacing w:line="294" w:lineRule="exact"/>
        <w:ind w:left="909"/>
        <w:rPr>
          <w:rFonts w:ascii="Times New Roman" w:hAnsi="Times New Roman" w:cs="Times New Roman"/>
        </w:rPr>
      </w:pPr>
      <w:proofErr w:type="spellStart"/>
      <w:proofErr w:type="gramStart"/>
      <w:r w:rsidRPr="007C3DDF">
        <w:rPr>
          <w:rFonts w:ascii="Times New Roman" w:hAnsi="Times New Roman" w:cs="Times New Roman"/>
          <w:spacing w:val="-2"/>
        </w:rPr>
        <w:t>s.close</w:t>
      </w:r>
      <w:proofErr w:type="spellEnd"/>
      <w:proofErr w:type="gramEnd"/>
      <w:r w:rsidRPr="007C3DDF">
        <w:rPr>
          <w:rFonts w:ascii="Times New Roman" w:hAnsi="Times New Roman" w:cs="Times New Roman"/>
          <w:spacing w:val="-2"/>
        </w:rPr>
        <w:t>();</w:t>
      </w:r>
    </w:p>
    <w:p w:rsidR="00005100" w:rsidRPr="007C3DDF" w:rsidRDefault="00000000">
      <w:pPr>
        <w:pStyle w:val="BodyText"/>
        <w:ind w:left="909" w:right="5172" w:hanging="266"/>
        <w:rPr>
          <w:rFonts w:ascii="Times New Roman" w:hAnsi="Times New Roman" w:cs="Times New Roman"/>
        </w:rPr>
      </w:pPr>
      <w:r w:rsidRPr="007C3DDF">
        <w:rPr>
          <w:rFonts w:ascii="Times New Roman" w:hAnsi="Times New Roman" w:cs="Times New Roman"/>
        </w:rPr>
        <w:t xml:space="preserve">} catch (Exception e) </w:t>
      </w:r>
      <w:proofErr w:type="gramStart"/>
      <w:r w:rsidRPr="007C3DDF">
        <w:rPr>
          <w:rFonts w:ascii="Times New Roman" w:hAnsi="Times New Roman" w:cs="Times New Roman"/>
        </w:rPr>
        <w:t xml:space="preserve">{ </w:t>
      </w:r>
      <w:proofErr w:type="spellStart"/>
      <w:r w:rsidRPr="007C3DDF">
        <w:rPr>
          <w:rFonts w:ascii="Times New Roman" w:hAnsi="Times New Roman" w:cs="Times New Roman"/>
          <w:spacing w:val="-2"/>
        </w:rPr>
        <w:t>System.out.println</w:t>
      </w:r>
      <w:proofErr w:type="spellEnd"/>
      <w:proofErr w:type="gramEnd"/>
      <w:r w:rsidRPr="007C3DDF">
        <w:rPr>
          <w:rFonts w:ascii="Times New Roman" w:hAnsi="Times New Roman" w:cs="Times New Roman"/>
          <w:spacing w:val="-2"/>
        </w:rPr>
        <w:t>(e);</w:t>
      </w:r>
    </w:p>
    <w:p w:rsidR="00005100" w:rsidRPr="007C3DDF" w:rsidRDefault="00000000">
      <w:pPr>
        <w:spacing w:line="294" w:lineRule="exact"/>
        <w:ind w:left="644"/>
        <w:rPr>
          <w:rFonts w:ascii="Times New Roman" w:hAnsi="Times New Roman" w:cs="Times New Roman"/>
          <w:sz w:val="24"/>
          <w:szCs w:val="24"/>
        </w:rPr>
      </w:pPr>
      <w:r w:rsidRPr="007C3DDF">
        <w:rPr>
          <w:rFonts w:ascii="Times New Roman" w:hAnsi="Times New Roman" w:cs="Times New Roman"/>
          <w:sz w:val="24"/>
          <w:szCs w:val="24"/>
        </w:rPr>
        <w:t>}</w:t>
      </w:r>
    </w:p>
    <w:p w:rsidR="00005100" w:rsidRPr="007C3DDF" w:rsidRDefault="00000000">
      <w:pPr>
        <w:spacing w:line="294" w:lineRule="exact"/>
        <w:ind w:left="379"/>
        <w:rPr>
          <w:rFonts w:ascii="Times New Roman" w:hAnsi="Times New Roman" w:cs="Times New Roman"/>
          <w:sz w:val="24"/>
          <w:szCs w:val="24"/>
        </w:rPr>
      </w:pPr>
      <w:r w:rsidRPr="007C3DDF">
        <w:rPr>
          <w:rFonts w:ascii="Times New Roman" w:hAnsi="Times New Roman" w:cs="Times New Roman"/>
          <w:sz w:val="24"/>
          <w:szCs w:val="24"/>
        </w:rPr>
        <w:t>}</w:t>
      </w:r>
    </w:p>
    <w:p w:rsidR="00005100" w:rsidRPr="007C3DDF" w:rsidRDefault="00000000">
      <w:pPr>
        <w:ind w:left="114"/>
        <w:rPr>
          <w:rFonts w:ascii="Times New Roman" w:hAnsi="Times New Roman" w:cs="Times New Roman"/>
          <w:sz w:val="24"/>
          <w:szCs w:val="24"/>
        </w:rPr>
      </w:pPr>
      <w:r w:rsidRPr="007C3DDF">
        <w:rPr>
          <w:rFonts w:ascii="Times New Roman" w:hAnsi="Times New Roman" w:cs="Times New Roman"/>
          <w:sz w:val="24"/>
          <w:szCs w:val="24"/>
        </w:rPr>
        <w:t>}</w:t>
      </w:r>
    </w:p>
    <w:p w:rsidR="00811CB0" w:rsidRPr="007C3DDF" w:rsidRDefault="00811CB0">
      <w:pPr>
        <w:rPr>
          <w:rFonts w:ascii="Times New Roman" w:hAnsi="Times New Roman" w:cs="Times New Roman"/>
          <w:sz w:val="24"/>
          <w:szCs w:val="24"/>
        </w:rPr>
      </w:pPr>
    </w:p>
    <w:p w:rsidR="00811CB0" w:rsidRPr="007C3DDF" w:rsidRDefault="00811CB0">
      <w:pPr>
        <w:rPr>
          <w:rFonts w:ascii="Times New Roman" w:hAnsi="Times New Roman" w:cs="Times New Roman"/>
          <w:sz w:val="24"/>
          <w:szCs w:val="24"/>
        </w:rPr>
      </w:pPr>
      <w:r w:rsidRPr="007C3DDF">
        <w:rPr>
          <w:rFonts w:ascii="Times New Roman" w:hAnsi="Times New Roman" w:cs="Times New Roman"/>
          <w:sz w:val="24"/>
          <w:szCs w:val="24"/>
        </w:rPr>
        <w:br w:type="page"/>
      </w:r>
    </w:p>
    <w:p w:rsidR="00F5376C" w:rsidRPr="007C3DDF" w:rsidRDefault="00F5376C" w:rsidP="00697247">
      <w:pPr>
        <w:rPr>
          <w:rFonts w:ascii="Times New Roman" w:eastAsia="Bookman Old Style" w:hAnsi="Times New Roman" w:cs="Times New Roman"/>
          <w:b/>
          <w:color w:val="000000"/>
          <w:sz w:val="24"/>
          <w:szCs w:val="24"/>
        </w:rPr>
      </w:pPr>
    </w:p>
    <w:p w:rsidR="00F5376C" w:rsidRPr="007C3DDF" w:rsidRDefault="00F5376C" w:rsidP="00697247">
      <w:pPr>
        <w:rPr>
          <w:rFonts w:ascii="Times New Roman" w:eastAsia="Bookman Old Style" w:hAnsi="Times New Roman" w:cs="Times New Roman"/>
          <w:b/>
          <w:color w:val="000000"/>
          <w:sz w:val="24"/>
          <w:szCs w:val="24"/>
        </w:rPr>
      </w:pPr>
    </w:p>
    <w:p w:rsidR="00811CB0" w:rsidRPr="007C3DDF" w:rsidRDefault="00811CB0" w:rsidP="00697247">
      <w:pPr>
        <w:rPr>
          <w:rFonts w:ascii="Times New Roman" w:eastAsia="Bookman Old Style" w:hAnsi="Times New Roman" w:cs="Times New Roman"/>
          <w:b/>
          <w:color w:val="000000"/>
          <w:sz w:val="24"/>
          <w:szCs w:val="24"/>
        </w:rPr>
      </w:pPr>
      <w:r w:rsidRPr="007C3DDF">
        <w:rPr>
          <w:rFonts w:ascii="Times New Roman" w:eastAsia="Bookman Old Style" w:hAnsi="Times New Roman" w:cs="Times New Roman"/>
          <w:b/>
          <w:color w:val="000000"/>
          <w:sz w:val="24"/>
          <w:szCs w:val="24"/>
        </w:rPr>
        <w:t>Output</w:t>
      </w:r>
    </w:p>
    <w:p w:rsidR="00697247" w:rsidRPr="007C3DDF" w:rsidRDefault="00697247" w:rsidP="00697247">
      <w:pPr>
        <w:rPr>
          <w:rFonts w:ascii="Times New Roman" w:eastAsia="Bookman Old Style" w:hAnsi="Times New Roman" w:cs="Times New Roman"/>
          <w:b/>
          <w:color w:val="000000"/>
          <w:sz w:val="24"/>
          <w:szCs w:val="24"/>
        </w:rPr>
      </w:pPr>
    </w:p>
    <w:p w:rsidR="00697247" w:rsidRPr="007C3DDF" w:rsidRDefault="00697247" w:rsidP="00697247">
      <w:pPr>
        <w:rPr>
          <w:rFonts w:ascii="Times New Roman" w:eastAsia="Times New Roman" w:hAnsi="Times New Roman" w:cs="Times New Roman"/>
          <w:sz w:val="24"/>
          <w:szCs w:val="24"/>
        </w:rPr>
      </w:pPr>
    </w:p>
    <w:p w:rsidR="00697247" w:rsidRPr="007C3DDF" w:rsidRDefault="00811CB0" w:rsidP="00697247">
      <w:pPr>
        <w:jc w:val="center"/>
        <w:rPr>
          <w:rFonts w:ascii="Times New Roman" w:eastAsia="Times New Roman" w:hAnsi="Times New Roman" w:cs="Times New Roman"/>
          <w:noProof/>
          <w:sz w:val="24"/>
          <w:szCs w:val="24"/>
        </w:rPr>
      </w:pPr>
      <w:r w:rsidRPr="007C3DDF">
        <w:rPr>
          <w:rFonts w:ascii="Times New Roman" w:eastAsia="Times New Roman" w:hAnsi="Times New Roman" w:cs="Times New Roman"/>
          <w:sz w:val="24"/>
          <w:szCs w:val="24"/>
        </w:rPr>
        <w:br/>
      </w:r>
      <w:r w:rsidRPr="007C3DDF">
        <w:rPr>
          <w:rFonts w:ascii="Times New Roman" w:eastAsia="Times New Roman" w:hAnsi="Times New Roman" w:cs="Times New Roman"/>
          <w:noProof/>
          <w:sz w:val="24"/>
          <w:szCs w:val="24"/>
        </w:rPr>
        <w:drawing>
          <wp:inline distT="0" distB="0" distL="0" distR="0" wp14:anchorId="698E37C1" wp14:editId="0FFDC3CE">
            <wp:extent cx="5390984" cy="2050902"/>
            <wp:effectExtent l="0" t="0" r="635" b="6985"/>
            <wp:docPr id="4" name="Picture 4" descr="https://lh5.googleusercontent.com/02N9CzQ7PtNtlQfid6LqYmAEfPbui1MQm_8kXRbs-cAESxKeW6T4ia6RzSOFiOgY3h5hgexKshFBa8FDqmoCLAUMER7803wEaTCAYUmLHaJ1oxIxmC5mE30Qtfq7xlrMUBAEZVoZP6pH49V-Fzbl4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https://lh5.googleusercontent.com/02N9CzQ7PtNtlQfid6LqYmAEfPbui1MQm_8kXRbs-cAESxKeW6T4ia6RzSOFiOgY3h5hgexKshFBa8FDqmoCLAUMER7803wEaTCAYUmLHaJ1oxIxmC5mE30Qtfq7xlrMUBAEZVoZP6pH49V-Fzbl4Q"/>
                    <pic:cNvPicPr>
                      <a:picLocks noChangeAspect="1" noChangeArrowheads="1"/>
                    </pic:cNvPicPr>
                  </pic:nvPicPr>
                  <pic:blipFill rotWithShape="1">
                    <a:blip r:embed="rId70">
                      <a:extLst>
                        <a:ext uri="{28A0092B-C50C-407E-A947-70E740481C1C}">
                          <a14:useLocalDpi xmlns:a14="http://schemas.microsoft.com/office/drawing/2010/main" val="0"/>
                        </a:ext>
                      </a:extLst>
                    </a:blip>
                    <a:srcRect r="1704"/>
                    <a:stretch/>
                  </pic:blipFill>
                  <pic:spPr bwMode="auto">
                    <a:xfrm>
                      <a:off x="0" y="0"/>
                      <a:ext cx="5408161" cy="2057437"/>
                    </a:xfrm>
                    <a:prstGeom prst="rect">
                      <a:avLst/>
                    </a:prstGeom>
                    <a:noFill/>
                    <a:ln>
                      <a:noFill/>
                    </a:ln>
                    <a:extLst>
                      <a:ext uri="{53640926-AAD7-44D8-BBD7-CCE9431645EC}">
                        <a14:shadowObscured xmlns:a14="http://schemas.microsoft.com/office/drawing/2010/main"/>
                      </a:ext>
                    </a:extLst>
                  </pic:spPr>
                </pic:pic>
              </a:graphicData>
            </a:graphic>
          </wp:inline>
        </w:drawing>
      </w:r>
      <w:r w:rsidRPr="007C3DDF">
        <w:rPr>
          <w:rFonts w:ascii="Times New Roman" w:eastAsia="Times New Roman" w:hAnsi="Times New Roman" w:cs="Times New Roman"/>
          <w:sz w:val="24"/>
          <w:szCs w:val="24"/>
        </w:rPr>
        <w:br/>
      </w:r>
    </w:p>
    <w:p w:rsidR="00297DB0" w:rsidRPr="007C3DDF" w:rsidRDefault="00297DB0" w:rsidP="00697247">
      <w:pPr>
        <w:jc w:val="center"/>
        <w:rPr>
          <w:rFonts w:ascii="Times New Roman" w:eastAsia="Times New Roman" w:hAnsi="Times New Roman" w:cs="Times New Roman"/>
          <w:noProof/>
          <w:sz w:val="24"/>
          <w:szCs w:val="24"/>
        </w:rPr>
      </w:pPr>
    </w:p>
    <w:p w:rsidR="00297DB0" w:rsidRPr="007C3DDF" w:rsidRDefault="00297DB0" w:rsidP="00697247">
      <w:pPr>
        <w:jc w:val="center"/>
        <w:rPr>
          <w:rFonts w:ascii="Times New Roman" w:eastAsia="Times New Roman" w:hAnsi="Times New Roman" w:cs="Times New Roman"/>
          <w:noProof/>
          <w:sz w:val="24"/>
          <w:szCs w:val="24"/>
        </w:rPr>
      </w:pPr>
    </w:p>
    <w:p w:rsidR="00297DB0" w:rsidRPr="007C3DDF" w:rsidRDefault="00297DB0" w:rsidP="00697247">
      <w:pPr>
        <w:jc w:val="center"/>
        <w:rPr>
          <w:rFonts w:ascii="Times New Roman" w:eastAsia="Times New Roman" w:hAnsi="Times New Roman" w:cs="Times New Roman"/>
          <w:noProof/>
          <w:sz w:val="24"/>
          <w:szCs w:val="24"/>
        </w:rPr>
      </w:pPr>
    </w:p>
    <w:p w:rsidR="00297DB0" w:rsidRPr="007C3DDF" w:rsidRDefault="00297DB0" w:rsidP="00697247">
      <w:pPr>
        <w:jc w:val="center"/>
        <w:rPr>
          <w:rFonts w:ascii="Times New Roman" w:eastAsia="Times New Roman" w:hAnsi="Times New Roman" w:cs="Times New Roman"/>
          <w:noProof/>
          <w:sz w:val="24"/>
          <w:szCs w:val="24"/>
        </w:rPr>
      </w:pPr>
    </w:p>
    <w:p w:rsidR="00297DB0" w:rsidRPr="007C3DDF" w:rsidRDefault="00297DB0" w:rsidP="00697247">
      <w:pPr>
        <w:jc w:val="center"/>
        <w:rPr>
          <w:rFonts w:ascii="Times New Roman" w:eastAsia="Times New Roman" w:hAnsi="Times New Roman" w:cs="Times New Roman"/>
          <w:noProof/>
          <w:sz w:val="24"/>
          <w:szCs w:val="24"/>
        </w:rPr>
      </w:pPr>
    </w:p>
    <w:p w:rsidR="00297DB0" w:rsidRPr="007C3DDF" w:rsidRDefault="00297DB0" w:rsidP="00697247">
      <w:pPr>
        <w:jc w:val="center"/>
        <w:rPr>
          <w:rFonts w:ascii="Times New Roman" w:eastAsia="Times New Roman" w:hAnsi="Times New Roman" w:cs="Times New Roman"/>
          <w:noProof/>
          <w:sz w:val="24"/>
          <w:szCs w:val="24"/>
        </w:rPr>
      </w:pPr>
    </w:p>
    <w:p w:rsidR="00297DB0" w:rsidRPr="007C3DDF" w:rsidRDefault="00297DB0" w:rsidP="00697247">
      <w:pPr>
        <w:jc w:val="center"/>
        <w:rPr>
          <w:rFonts w:ascii="Times New Roman" w:eastAsia="Times New Roman" w:hAnsi="Times New Roman" w:cs="Times New Roman"/>
          <w:noProof/>
          <w:sz w:val="24"/>
          <w:szCs w:val="24"/>
        </w:rPr>
      </w:pPr>
    </w:p>
    <w:p w:rsidR="00297DB0" w:rsidRPr="007C3DDF" w:rsidRDefault="00297DB0" w:rsidP="00697247">
      <w:pPr>
        <w:jc w:val="center"/>
        <w:rPr>
          <w:rFonts w:ascii="Times New Roman" w:eastAsia="Times New Roman" w:hAnsi="Times New Roman" w:cs="Times New Roman"/>
          <w:noProof/>
          <w:sz w:val="24"/>
          <w:szCs w:val="24"/>
        </w:rPr>
      </w:pPr>
    </w:p>
    <w:p w:rsidR="00297DB0" w:rsidRPr="007C3DDF" w:rsidRDefault="00297DB0" w:rsidP="00697247">
      <w:pPr>
        <w:jc w:val="center"/>
        <w:rPr>
          <w:rFonts w:ascii="Times New Roman" w:eastAsia="Times New Roman" w:hAnsi="Times New Roman" w:cs="Times New Roman"/>
          <w:noProof/>
          <w:sz w:val="24"/>
          <w:szCs w:val="24"/>
        </w:rPr>
      </w:pPr>
    </w:p>
    <w:p w:rsidR="00811CB0" w:rsidRPr="007C3DDF" w:rsidRDefault="00811CB0" w:rsidP="00697247">
      <w:pPr>
        <w:jc w:val="center"/>
        <w:rPr>
          <w:rFonts w:ascii="Times New Roman" w:eastAsia="Times New Roman" w:hAnsi="Times New Roman" w:cs="Times New Roman"/>
          <w:sz w:val="24"/>
          <w:szCs w:val="24"/>
        </w:rPr>
      </w:pPr>
      <w:r w:rsidRPr="007C3DDF">
        <w:rPr>
          <w:rFonts w:ascii="Times New Roman" w:eastAsia="Times New Roman" w:hAnsi="Times New Roman" w:cs="Times New Roman"/>
          <w:noProof/>
          <w:sz w:val="24"/>
          <w:szCs w:val="24"/>
        </w:rPr>
        <w:drawing>
          <wp:inline distT="0" distB="0" distL="0" distR="0" wp14:anchorId="154D5D67" wp14:editId="5404E84C">
            <wp:extent cx="5346374" cy="1626919"/>
            <wp:effectExtent l="0" t="0" r="6985" b="0"/>
            <wp:docPr id="2" name="Picture 2" descr="https://lh6.googleusercontent.com/bRPqPBrqzL1R5QFj6g0u1VKZrfvfpILDnP4uqGtldn4glMN7Qyq3gnz45T1xiCuBDAv4EuFOhO50LZAADwFTyJDCfr5vVcHcD1CnBXu4uIZNrd4Lmgxj1nN8n9oTbYoz7e5kc3Eq-MyigzvtJzg_M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https://lh6.googleusercontent.com/bRPqPBrqzL1R5QFj6g0u1VKZrfvfpILDnP4uqGtldn4glMN7Qyq3gnz45T1xiCuBDAv4EuFOhO50LZAADwFTyJDCfr5vVcHcD1CnBXu4uIZNrd4Lmgxj1nN8n9oTbYoz7e5kc3Eq-MyigzvtJzg_MQ"/>
                    <pic:cNvPicPr>
                      <a:picLocks noChangeAspect="1" noChangeArrowheads="1"/>
                    </pic:cNvPicPr>
                  </pic:nvPicPr>
                  <pic:blipFill rotWithShape="1">
                    <a:blip r:embed="rId71">
                      <a:extLst>
                        <a:ext uri="{28A0092B-C50C-407E-A947-70E740481C1C}">
                          <a14:useLocalDpi xmlns:a14="http://schemas.microsoft.com/office/drawing/2010/main" val="0"/>
                        </a:ext>
                      </a:extLst>
                    </a:blip>
                    <a:srcRect r="3324"/>
                    <a:stretch/>
                  </pic:blipFill>
                  <pic:spPr bwMode="auto">
                    <a:xfrm>
                      <a:off x="0" y="0"/>
                      <a:ext cx="5398006" cy="1642631"/>
                    </a:xfrm>
                    <a:prstGeom prst="rect">
                      <a:avLst/>
                    </a:prstGeom>
                    <a:noFill/>
                    <a:ln>
                      <a:noFill/>
                    </a:ln>
                    <a:extLst>
                      <a:ext uri="{53640926-AAD7-44D8-BBD7-CCE9431645EC}">
                        <a14:shadowObscured xmlns:a14="http://schemas.microsoft.com/office/drawing/2010/main"/>
                      </a:ext>
                    </a:extLst>
                  </pic:spPr>
                </pic:pic>
              </a:graphicData>
            </a:graphic>
          </wp:inline>
        </w:drawing>
      </w:r>
      <w:r w:rsidRPr="007C3DDF">
        <w:rPr>
          <w:rFonts w:ascii="Times New Roman" w:eastAsia="Times New Roman" w:hAnsi="Times New Roman" w:cs="Times New Roman"/>
          <w:sz w:val="24"/>
          <w:szCs w:val="24"/>
        </w:rPr>
        <w:br/>
      </w:r>
    </w:p>
    <w:p w:rsidR="00811CB0" w:rsidRPr="007C3DDF" w:rsidRDefault="00811CB0">
      <w:pPr>
        <w:rPr>
          <w:rFonts w:ascii="Times New Roman" w:hAnsi="Times New Roman" w:cs="Times New Roman"/>
          <w:sz w:val="24"/>
          <w:szCs w:val="24"/>
        </w:rPr>
      </w:pPr>
    </w:p>
    <w:p w:rsidR="00005100" w:rsidRPr="007C3DDF" w:rsidRDefault="00005100">
      <w:pPr>
        <w:rPr>
          <w:rFonts w:ascii="Times New Roman" w:hAnsi="Times New Roman" w:cs="Times New Roman"/>
          <w:sz w:val="24"/>
          <w:szCs w:val="24"/>
        </w:rPr>
        <w:sectPr w:rsidR="00005100" w:rsidRPr="007C3DDF">
          <w:pgSz w:w="11910" w:h="16330"/>
          <w:pgMar w:top="1860" w:right="1000" w:bottom="280" w:left="1020" w:header="720" w:footer="720" w:gutter="0"/>
          <w:cols w:space="720"/>
        </w:sectPr>
      </w:pPr>
      <w:bookmarkStart w:id="7" w:name="4"/>
      <w:bookmarkEnd w:id="7"/>
    </w:p>
    <w:p w:rsidR="00005100" w:rsidRPr="002D77D3" w:rsidRDefault="00000000">
      <w:pPr>
        <w:spacing w:before="115"/>
        <w:ind w:left="114"/>
        <w:rPr>
          <w:rFonts w:ascii="Times New Roman" w:hAnsi="Times New Roman" w:cs="Times New Roman"/>
          <w:b/>
          <w:sz w:val="23"/>
          <w:szCs w:val="23"/>
        </w:rPr>
      </w:pPr>
      <w:r w:rsidRPr="002D77D3">
        <w:rPr>
          <w:rFonts w:ascii="Times New Roman" w:hAnsi="Times New Roman" w:cs="Times New Roman"/>
          <w:b/>
          <w:sz w:val="23"/>
          <w:szCs w:val="23"/>
        </w:rPr>
        <w:lastRenderedPageBreak/>
        <w:t>Server</w:t>
      </w:r>
      <w:r w:rsidRPr="002D77D3">
        <w:rPr>
          <w:rFonts w:ascii="Times New Roman" w:hAnsi="Times New Roman" w:cs="Times New Roman"/>
          <w:b/>
          <w:spacing w:val="-10"/>
          <w:sz w:val="23"/>
          <w:szCs w:val="23"/>
        </w:rPr>
        <w:t xml:space="preserve"> </w:t>
      </w:r>
      <w:proofErr w:type="gramStart"/>
      <w:r w:rsidRPr="002D77D3">
        <w:rPr>
          <w:rFonts w:ascii="Times New Roman" w:hAnsi="Times New Roman" w:cs="Times New Roman"/>
          <w:b/>
          <w:spacing w:val="-2"/>
          <w:sz w:val="23"/>
          <w:szCs w:val="23"/>
        </w:rPr>
        <w:t>Program(</w:t>
      </w:r>
      <w:proofErr w:type="gramEnd"/>
      <w:r w:rsidRPr="002D77D3">
        <w:rPr>
          <w:rFonts w:ascii="Times New Roman" w:hAnsi="Times New Roman" w:cs="Times New Roman"/>
          <w:b/>
          <w:spacing w:val="-2"/>
          <w:sz w:val="23"/>
          <w:szCs w:val="23"/>
        </w:rPr>
        <w:t>ECHO):</w:t>
      </w:r>
    </w:p>
    <w:p w:rsidR="00005100" w:rsidRPr="002D77D3" w:rsidRDefault="00000000">
      <w:pPr>
        <w:spacing w:before="160"/>
        <w:ind w:left="114" w:right="7788"/>
        <w:rPr>
          <w:rFonts w:ascii="Times New Roman" w:hAnsi="Times New Roman" w:cs="Times New Roman"/>
          <w:sz w:val="23"/>
          <w:szCs w:val="23"/>
        </w:rPr>
      </w:pPr>
      <w:r w:rsidRPr="002D77D3">
        <w:rPr>
          <w:rFonts w:ascii="Times New Roman" w:hAnsi="Times New Roman" w:cs="Times New Roman"/>
          <w:sz w:val="23"/>
          <w:szCs w:val="23"/>
        </w:rPr>
        <w:t xml:space="preserve">import </w:t>
      </w:r>
      <w:proofErr w:type="gramStart"/>
      <w:r w:rsidRPr="002D77D3">
        <w:rPr>
          <w:rFonts w:ascii="Times New Roman" w:hAnsi="Times New Roman" w:cs="Times New Roman"/>
          <w:sz w:val="23"/>
          <w:szCs w:val="23"/>
        </w:rPr>
        <w:t>java.net.*</w:t>
      </w:r>
      <w:proofErr w:type="gramEnd"/>
      <w:r w:rsidRPr="002D77D3">
        <w:rPr>
          <w:rFonts w:ascii="Times New Roman" w:hAnsi="Times New Roman" w:cs="Times New Roman"/>
          <w:sz w:val="23"/>
          <w:szCs w:val="23"/>
        </w:rPr>
        <w:t>; import java.io.*; public</w:t>
      </w:r>
      <w:r w:rsidRPr="002D77D3">
        <w:rPr>
          <w:rFonts w:ascii="Times New Roman" w:hAnsi="Times New Roman" w:cs="Times New Roman"/>
          <w:spacing w:val="-12"/>
          <w:sz w:val="23"/>
          <w:szCs w:val="23"/>
        </w:rPr>
        <w:t xml:space="preserve"> </w:t>
      </w:r>
      <w:r w:rsidRPr="002D77D3">
        <w:rPr>
          <w:rFonts w:ascii="Times New Roman" w:hAnsi="Times New Roman" w:cs="Times New Roman"/>
          <w:sz w:val="23"/>
          <w:szCs w:val="23"/>
        </w:rPr>
        <w:t>class</w:t>
      </w:r>
      <w:r w:rsidRPr="002D77D3">
        <w:rPr>
          <w:rFonts w:ascii="Times New Roman" w:hAnsi="Times New Roman" w:cs="Times New Roman"/>
          <w:spacing w:val="-13"/>
          <w:sz w:val="23"/>
          <w:szCs w:val="23"/>
        </w:rPr>
        <w:t xml:space="preserve"> </w:t>
      </w:r>
      <w:proofErr w:type="spellStart"/>
      <w:r w:rsidRPr="002D77D3">
        <w:rPr>
          <w:rFonts w:ascii="Times New Roman" w:hAnsi="Times New Roman" w:cs="Times New Roman"/>
          <w:sz w:val="23"/>
          <w:szCs w:val="23"/>
        </w:rPr>
        <w:t>EServer</w:t>
      </w:r>
      <w:proofErr w:type="spellEnd"/>
      <w:r w:rsidRPr="002D77D3">
        <w:rPr>
          <w:rFonts w:ascii="Times New Roman" w:hAnsi="Times New Roman" w:cs="Times New Roman"/>
          <w:spacing w:val="-12"/>
          <w:sz w:val="23"/>
          <w:szCs w:val="23"/>
        </w:rPr>
        <w:t xml:space="preserve"> </w:t>
      </w:r>
      <w:r w:rsidRPr="002D77D3">
        <w:rPr>
          <w:rFonts w:ascii="Times New Roman" w:hAnsi="Times New Roman" w:cs="Times New Roman"/>
          <w:sz w:val="23"/>
          <w:szCs w:val="23"/>
        </w:rPr>
        <w:t>{</w:t>
      </w:r>
    </w:p>
    <w:p w:rsidR="00005100" w:rsidRPr="002D77D3" w:rsidRDefault="00000000">
      <w:pPr>
        <w:ind w:left="511" w:right="6242" w:hanging="200"/>
        <w:rPr>
          <w:rFonts w:ascii="Times New Roman" w:hAnsi="Times New Roman" w:cs="Times New Roman"/>
          <w:sz w:val="23"/>
          <w:szCs w:val="23"/>
        </w:rPr>
      </w:pPr>
      <w:r w:rsidRPr="002D77D3">
        <w:rPr>
          <w:rFonts w:ascii="Times New Roman" w:hAnsi="Times New Roman" w:cs="Times New Roman"/>
          <w:sz w:val="23"/>
          <w:szCs w:val="23"/>
        </w:rPr>
        <w:t>public</w:t>
      </w:r>
      <w:r w:rsidRPr="002D77D3">
        <w:rPr>
          <w:rFonts w:ascii="Times New Roman" w:hAnsi="Times New Roman" w:cs="Times New Roman"/>
          <w:spacing w:val="-7"/>
          <w:sz w:val="23"/>
          <w:szCs w:val="23"/>
        </w:rPr>
        <w:t xml:space="preserve"> </w:t>
      </w:r>
      <w:r w:rsidRPr="002D77D3">
        <w:rPr>
          <w:rFonts w:ascii="Times New Roman" w:hAnsi="Times New Roman" w:cs="Times New Roman"/>
          <w:sz w:val="23"/>
          <w:szCs w:val="23"/>
        </w:rPr>
        <w:t>static</w:t>
      </w:r>
      <w:r w:rsidRPr="002D77D3">
        <w:rPr>
          <w:rFonts w:ascii="Times New Roman" w:hAnsi="Times New Roman" w:cs="Times New Roman"/>
          <w:spacing w:val="-8"/>
          <w:sz w:val="23"/>
          <w:szCs w:val="23"/>
        </w:rPr>
        <w:t xml:space="preserve"> </w:t>
      </w:r>
      <w:r w:rsidRPr="002D77D3">
        <w:rPr>
          <w:rFonts w:ascii="Times New Roman" w:hAnsi="Times New Roman" w:cs="Times New Roman"/>
          <w:sz w:val="23"/>
          <w:szCs w:val="23"/>
        </w:rPr>
        <w:t>void</w:t>
      </w:r>
      <w:r w:rsidRPr="002D77D3">
        <w:rPr>
          <w:rFonts w:ascii="Times New Roman" w:hAnsi="Times New Roman" w:cs="Times New Roman"/>
          <w:spacing w:val="-7"/>
          <w:sz w:val="23"/>
          <w:szCs w:val="23"/>
        </w:rPr>
        <w:t xml:space="preserve"> </w:t>
      </w:r>
      <w:proofErr w:type="gramStart"/>
      <w:r w:rsidRPr="002D77D3">
        <w:rPr>
          <w:rFonts w:ascii="Times New Roman" w:hAnsi="Times New Roman" w:cs="Times New Roman"/>
          <w:sz w:val="23"/>
          <w:szCs w:val="23"/>
        </w:rPr>
        <w:t>main(</w:t>
      </w:r>
      <w:proofErr w:type="gramEnd"/>
      <w:r w:rsidRPr="002D77D3">
        <w:rPr>
          <w:rFonts w:ascii="Times New Roman" w:hAnsi="Times New Roman" w:cs="Times New Roman"/>
          <w:sz w:val="23"/>
          <w:szCs w:val="23"/>
        </w:rPr>
        <w:t>String</w:t>
      </w:r>
      <w:r w:rsidRPr="002D77D3">
        <w:rPr>
          <w:rFonts w:ascii="Times New Roman" w:hAnsi="Times New Roman" w:cs="Times New Roman"/>
          <w:spacing w:val="-8"/>
          <w:sz w:val="23"/>
          <w:szCs w:val="23"/>
        </w:rPr>
        <w:t xml:space="preserve"> </w:t>
      </w:r>
      <w:proofErr w:type="spellStart"/>
      <w:r w:rsidRPr="002D77D3">
        <w:rPr>
          <w:rFonts w:ascii="Times New Roman" w:hAnsi="Times New Roman" w:cs="Times New Roman"/>
          <w:sz w:val="23"/>
          <w:szCs w:val="23"/>
        </w:rPr>
        <w:t>args</w:t>
      </w:r>
      <w:proofErr w:type="spellEnd"/>
      <w:r w:rsidRPr="002D77D3">
        <w:rPr>
          <w:rFonts w:ascii="Times New Roman" w:hAnsi="Times New Roman" w:cs="Times New Roman"/>
          <w:sz w:val="23"/>
          <w:szCs w:val="23"/>
        </w:rPr>
        <w:t>[])</w:t>
      </w:r>
      <w:r w:rsidRPr="002D77D3">
        <w:rPr>
          <w:rFonts w:ascii="Times New Roman" w:hAnsi="Times New Roman" w:cs="Times New Roman"/>
          <w:spacing w:val="-7"/>
          <w:sz w:val="23"/>
          <w:szCs w:val="23"/>
        </w:rPr>
        <w:t xml:space="preserve"> </w:t>
      </w:r>
      <w:r w:rsidRPr="002D77D3">
        <w:rPr>
          <w:rFonts w:ascii="Times New Roman" w:hAnsi="Times New Roman" w:cs="Times New Roman"/>
          <w:sz w:val="23"/>
          <w:szCs w:val="23"/>
        </w:rPr>
        <w:t>{ try {</w:t>
      </w:r>
    </w:p>
    <w:p w:rsidR="00005100" w:rsidRPr="002D77D3" w:rsidRDefault="00000000">
      <w:pPr>
        <w:ind w:left="710" w:right="5172"/>
        <w:rPr>
          <w:rFonts w:ascii="Times New Roman" w:hAnsi="Times New Roman" w:cs="Times New Roman"/>
          <w:sz w:val="23"/>
          <w:szCs w:val="23"/>
        </w:rPr>
      </w:pPr>
      <w:proofErr w:type="spellStart"/>
      <w:r w:rsidRPr="002D77D3">
        <w:rPr>
          <w:rFonts w:ascii="Times New Roman" w:hAnsi="Times New Roman" w:cs="Times New Roman"/>
          <w:sz w:val="23"/>
          <w:szCs w:val="23"/>
        </w:rPr>
        <w:t>ServerSocket</w:t>
      </w:r>
      <w:proofErr w:type="spellEnd"/>
      <w:r w:rsidRPr="002D77D3">
        <w:rPr>
          <w:rFonts w:ascii="Times New Roman" w:hAnsi="Times New Roman" w:cs="Times New Roman"/>
          <w:spacing w:val="-9"/>
          <w:sz w:val="23"/>
          <w:szCs w:val="23"/>
        </w:rPr>
        <w:t xml:space="preserve"> </w:t>
      </w:r>
      <w:r w:rsidRPr="002D77D3">
        <w:rPr>
          <w:rFonts w:ascii="Times New Roman" w:hAnsi="Times New Roman" w:cs="Times New Roman"/>
          <w:sz w:val="23"/>
          <w:szCs w:val="23"/>
        </w:rPr>
        <w:t>s</w:t>
      </w:r>
      <w:r w:rsidRPr="002D77D3">
        <w:rPr>
          <w:rFonts w:ascii="Times New Roman" w:hAnsi="Times New Roman" w:cs="Times New Roman"/>
          <w:spacing w:val="-10"/>
          <w:sz w:val="23"/>
          <w:szCs w:val="23"/>
        </w:rPr>
        <w:t xml:space="preserve"> </w:t>
      </w:r>
      <w:r w:rsidRPr="002D77D3">
        <w:rPr>
          <w:rFonts w:ascii="Times New Roman" w:hAnsi="Times New Roman" w:cs="Times New Roman"/>
          <w:sz w:val="23"/>
          <w:szCs w:val="23"/>
        </w:rPr>
        <w:t>=</w:t>
      </w:r>
      <w:r w:rsidRPr="002D77D3">
        <w:rPr>
          <w:rFonts w:ascii="Times New Roman" w:hAnsi="Times New Roman" w:cs="Times New Roman"/>
          <w:spacing w:val="-9"/>
          <w:sz w:val="23"/>
          <w:szCs w:val="23"/>
        </w:rPr>
        <w:t xml:space="preserve"> </w:t>
      </w:r>
      <w:r w:rsidRPr="002D77D3">
        <w:rPr>
          <w:rFonts w:ascii="Times New Roman" w:hAnsi="Times New Roman" w:cs="Times New Roman"/>
          <w:sz w:val="23"/>
          <w:szCs w:val="23"/>
        </w:rPr>
        <w:t>new</w:t>
      </w:r>
      <w:r w:rsidRPr="002D77D3">
        <w:rPr>
          <w:rFonts w:ascii="Times New Roman" w:hAnsi="Times New Roman" w:cs="Times New Roman"/>
          <w:spacing w:val="-10"/>
          <w:sz w:val="23"/>
          <w:szCs w:val="23"/>
        </w:rPr>
        <w:t xml:space="preserve"> </w:t>
      </w:r>
      <w:proofErr w:type="spellStart"/>
      <w:proofErr w:type="gramStart"/>
      <w:r w:rsidRPr="002D77D3">
        <w:rPr>
          <w:rFonts w:ascii="Times New Roman" w:hAnsi="Times New Roman" w:cs="Times New Roman"/>
          <w:sz w:val="23"/>
          <w:szCs w:val="23"/>
        </w:rPr>
        <w:t>ServerSocket</w:t>
      </w:r>
      <w:proofErr w:type="spellEnd"/>
      <w:r w:rsidRPr="002D77D3">
        <w:rPr>
          <w:rFonts w:ascii="Times New Roman" w:hAnsi="Times New Roman" w:cs="Times New Roman"/>
          <w:sz w:val="23"/>
          <w:szCs w:val="23"/>
        </w:rPr>
        <w:t>(</w:t>
      </w:r>
      <w:proofErr w:type="gramEnd"/>
      <w:r w:rsidRPr="002D77D3">
        <w:rPr>
          <w:rFonts w:ascii="Times New Roman" w:hAnsi="Times New Roman" w:cs="Times New Roman"/>
          <w:sz w:val="23"/>
          <w:szCs w:val="23"/>
        </w:rPr>
        <w:t>9000); String line;</w:t>
      </w:r>
    </w:p>
    <w:p w:rsidR="00005100" w:rsidRPr="002D77D3" w:rsidRDefault="00000000">
      <w:pPr>
        <w:spacing w:before="1" w:line="268" w:lineRule="exact"/>
        <w:ind w:left="710"/>
        <w:rPr>
          <w:rFonts w:ascii="Times New Roman" w:hAnsi="Times New Roman" w:cs="Times New Roman"/>
          <w:sz w:val="23"/>
          <w:szCs w:val="23"/>
        </w:rPr>
      </w:pPr>
      <w:r w:rsidRPr="002D77D3">
        <w:rPr>
          <w:rFonts w:ascii="Times New Roman" w:hAnsi="Times New Roman" w:cs="Times New Roman"/>
          <w:sz w:val="23"/>
          <w:szCs w:val="23"/>
        </w:rPr>
        <w:t>Socket</w:t>
      </w:r>
      <w:r w:rsidRPr="002D77D3">
        <w:rPr>
          <w:rFonts w:ascii="Times New Roman" w:hAnsi="Times New Roman" w:cs="Times New Roman"/>
          <w:spacing w:val="-4"/>
          <w:sz w:val="23"/>
          <w:szCs w:val="23"/>
        </w:rPr>
        <w:t xml:space="preserve"> </w:t>
      </w:r>
      <w:r w:rsidRPr="002D77D3">
        <w:rPr>
          <w:rFonts w:ascii="Times New Roman" w:hAnsi="Times New Roman" w:cs="Times New Roman"/>
          <w:sz w:val="23"/>
          <w:szCs w:val="23"/>
        </w:rPr>
        <w:t>c</w:t>
      </w:r>
      <w:r w:rsidRPr="002D77D3">
        <w:rPr>
          <w:rFonts w:ascii="Times New Roman" w:hAnsi="Times New Roman" w:cs="Times New Roman"/>
          <w:spacing w:val="-3"/>
          <w:sz w:val="23"/>
          <w:szCs w:val="23"/>
        </w:rPr>
        <w:t xml:space="preserve"> </w:t>
      </w:r>
      <w:r w:rsidRPr="002D77D3">
        <w:rPr>
          <w:rFonts w:ascii="Times New Roman" w:hAnsi="Times New Roman" w:cs="Times New Roman"/>
          <w:sz w:val="23"/>
          <w:szCs w:val="23"/>
        </w:rPr>
        <w:t>=</w:t>
      </w:r>
      <w:r w:rsidRPr="002D77D3">
        <w:rPr>
          <w:rFonts w:ascii="Times New Roman" w:hAnsi="Times New Roman" w:cs="Times New Roman"/>
          <w:spacing w:val="-4"/>
          <w:sz w:val="23"/>
          <w:szCs w:val="23"/>
        </w:rPr>
        <w:t xml:space="preserve"> </w:t>
      </w:r>
      <w:proofErr w:type="spellStart"/>
      <w:proofErr w:type="gramStart"/>
      <w:r w:rsidRPr="002D77D3">
        <w:rPr>
          <w:rFonts w:ascii="Times New Roman" w:hAnsi="Times New Roman" w:cs="Times New Roman"/>
          <w:spacing w:val="-2"/>
          <w:sz w:val="23"/>
          <w:szCs w:val="23"/>
        </w:rPr>
        <w:t>s.accept</w:t>
      </w:r>
      <w:proofErr w:type="spellEnd"/>
      <w:proofErr w:type="gramEnd"/>
      <w:r w:rsidRPr="002D77D3">
        <w:rPr>
          <w:rFonts w:ascii="Times New Roman" w:hAnsi="Times New Roman" w:cs="Times New Roman"/>
          <w:spacing w:val="-2"/>
          <w:sz w:val="23"/>
          <w:szCs w:val="23"/>
        </w:rPr>
        <w:t>();</w:t>
      </w:r>
    </w:p>
    <w:p w:rsidR="00005100" w:rsidRPr="002D77D3" w:rsidRDefault="00000000">
      <w:pPr>
        <w:ind w:left="709" w:right="2627"/>
        <w:rPr>
          <w:rFonts w:ascii="Times New Roman" w:hAnsi="Times New Roman" w:cs="Times New Roman"/>
          <w:sz w:val="23"/>
          <w:szCs w:val="23"/>
        </w:rPr>
      </w:pPr>
      <w:proofErr w:type="spellStart"/>
      <w:r w:rsidRPr="002D77D3">
        <w:rPr>
          <w:rFonts w:ascii="Times New Roman" w:hAnsi="Times New Roman" w:cs="Times New Roman"/>
          <w:sz w:val="23"/>
          <w:szCs w:val="23"/>
        </w:rPr>
        <w:t>DataInputStream</w:t>
      </w:r>
      <w:proofErr w:type="spellEnd"/>
      <w:r w:rsidRPr="002D77D3">
        <w:rPr>
          <w:rFonts w:ascii="Times New Roman" w:hAnsi="Times New Roman" w:cs="Times New Roman"/>
          <w:spacing w:val="-9"/>
          <w:sz w:val="23"/>
          <w:szCs w:val="23"/>
        </w:rPr>
        <w:t xml:space="preserve"> </w:t>
      </w:r>
      <w:r w:rsidRPr="002D77D3">
        <w:rPr>
          <w:rFonts w:ascii="Times New Roman" w:hAnsi="Times New Roman" w:cs="Times New Roman"/>
          <w:sz w:val="23"/>
          <w:szCs w:val="23"/>
        </w:rPr>
        <w:t>is</w:t>
      </w:r>
      <w:r w:rsidRPr="002D77D3">
        <w:rPr>
          <w:rFonts w:ascii="Times New Roman" w:hAnsi="Times New Roman" w:cs="Times New Roman"/>
          <w:spacing w:val="-8"/>
          <w:sz w:val="23"/>
          <w:szCs w:val="23"/>
        </w:rPr>
        <w:t xml:space="preserve"> </w:t>
      </w:r>
      <w:r w:rsidRPr="002D77D3">
        <w:rPr>
          <w:rFonts w:ascii="Times New Roman" w:hAnsi="Times New Roman" w:cs="Times New Roman"/>
          <w:sz w:val="23"/>
          <w:szCs w:val="23"/>
        </w:rPr>
        <w:t>=</w:t>
      </w:r>
      <w:r w:rsidRPr="002D77D3">
        <w:rPr>
          <w:rFonts w:ascii="Times New Roman" w:hAnsi="Times New Roman" w:cs="Times New Roman"/>
          <w:spacing w:val="-10"/>
          <w:sz w:val="23"/>
          <w:szCs w:val="23"/>
        </w:rPr>
        <w:t xml:space="preserve"> </w:t>
      </w:r>
      <w:r w:rsidRPr="002D77D3">
        <w:rPr>
          <w:rFonts w:ascii="Times New Roman" w:hAnsi="Times New Roman" w:cs="Times New Roman"/>
          <w:sz w:val="23"/>
          <w:szCs w:val="23"/>
        </w:rPr>
        <w:t>new</w:t>
      </w:r>
      <w:r w:rsidRPr="002D77D3">
        <w:rPr>
          <w:rFonts w:ascii="Times New Roman" w:hAnsi="Times New Roman" w:cs="Times New Roman"/>
          <w:spacing w:val="-9"/>
          <w:sz w:val="23"/>
          <w:szCs w:val="23"/>
        </w:rPr>
        <w:t xml:space="preserve"> </w:t>
      </w:r>
      <w:proofErr w:type="spellStart"/>
      <w:r w:rsidRPr="002D77D3">
        <w:rPr>
          <w:rFonts w:ascii="Times New Roman" w:hAnsi="Times New Roman" w:cs="Times New Roman"/>
          <w:sz w:val="23"/>
          <w:szCs w:val="23"/>
        </w:rPr>
        <w:t>DataInputStream</w:t>
      </w:r>
      <w:proofErr w:type="spellEnd"/>
      <w:r w:rsidRPr="002D77D3">
        <w:rPr>
          <w:rFonts w:ascii="Times New Roman" w:hAnsi="Times New Roman" w:cs="Times New Roman"/>
          <w:sz w:val="23"/>
          <w:szCs w:val="23"/>
        </w:rPr>
        <w:t>(</w:t>
      </w:r>
      <w:proofErr w:type="spellStart"/>
      <w:proofErr w:type="gramStart"/>
      <w:r w:rsidRPr="002D77D3">
        <w:rPr>
          <w:rFonts w:ascii="Times New Roman" w:hAnsi="Times New Roman" w:cs="Times New Roman"/>
          <w:sz w:val="23"/>
          <w:szCs w:val="23"/>
        </w:rPr>
        <w:t>c.getInputStream</w:t>
      </w:r>
      <w:proofErr w:type="spellEnd"/>
      <w:proofErr w:type="gramEnd"/>
      <w:r w:rsidRPr="002D77D3">
        <w:rPr>
          <w:rFonts w:ascii="Times New Roman" w:hAnsi="Times New Roman" w:cs="Times New Roman"/>
          <w:sz w:val="23"/>
          <w:szCs w:val="23"/>
        </w:rPr>
        <w:t xml:space="preserve">()); </w:t>
      </w:r>
      <w:proofErr w:type="spellStart"/>
      <w:r w:rsidRPr="002D77D3">
        <w:rPr>
          <w:rFonts w:ascii="Times New Roman" w:hAnsi="Times New Roman" w:cs="Times New Roman"/>
          <w:sz w:val="23"/>
          <w:szCs w:val="23"/>
        </w:rPr>
        <w:t>PrintStream</w:t>
      </w:r>
      <w:proofErr w:type="spellEnd"/>
      <w:r w:rsidRPr="002D77D3">
        <w:rPr>
          <w:rFonts w:ascii="Times New Roman" w:hAnsi="Times New Roman" w:cs="Times New Roman"/>
          <w:sz w:val="23"/>
          <w:szCs w:val="23"/>
        </w:rPr>
        <w:t xml:space="preserve"> </w:t>
      </w:r>
      <w:proofErr w:type="spellStart"/>
      <w:r w:rsidRPr="002D77D3">
        <w:rPr>
          <w:rFonts w:ascii="Times New Roman" w:hAnsi="Times New Roman" w:cs="Times New Roman"/>
          <w:sz w:val="23"/>
          <w:szCs w:val="23"/>
        </w:rPr>
        <w:t>ps</w:t>
      </w:r>
      <w:proofErr w:type="spellEnd"/>
      <w:r w:rsidRPr="002D77D3">
        <w:rPr>
          <w:rFonts w:ascii="Times New Roman" w:hAnsi="Times New Roman" w:cs="Times New Roman"/>
          <w:sz w:val="23"/>
          <w:szCs w:val="23"/>
        </w:rPr>
        <w:t xml:space="preserve"> = new </w:t>
      </w:r>
      <w:proofErr w:type="spellStart"/>
      <w:r w:rsidRPr="002D77D3">
        <w:rPr>
          <w:rFonts w:ascii="Times New Roman" w:hAnsi="Times New Roman" w:cs="Times New Roman"/>
          <w:sz w:val="23"/>
          <w:szCs w:val="23"/>
        </w:rPr>
        <w:t>PrintStream</w:t>
      </w:r>
      <w:proofErr w:type="spellEnd"/>
      <w:r w:rsidRPr="002D77D3">
        <w:rPr>
          <w:rFonts w:ascii="Times New Roman" w:hAnsi="Times New Roman" w:cs="Times New Roman"/>
          <w:sz w:val="23"/>
          <w:szCs w:val="23"/>
        </w:rPr>
        <w:t>(</w:t>
      </w:r>
      <w:proofErr w:type="spellStart"/>
      <w:r w:rsidRPr="002D77D3">
        <w:rPr>
          <w:rFonts w:ascii="Times New Roman" w:hAnsi="Times New Roman" w:cs="Times New Roman"/>
          <w:sz w:val="23"/>
          <w:szCs w:val="23"/>
        </w:rPr>
        <w:t>c.getOutputStream</w:t>
      </w:r>
      <w:proofErr w:type="spellEnd"/>
      <w:r w:rsidRPr="002D77D3">
        <w:rPr>
          <w:rFonts w:ascii="Times New Roman" w:hAnsi="Times New Roman" w:cs="Times New Roman"/>
          <w:sz w:val="23"/>
          <w:szCs w:val="23"/>
        </w:rPr>
        <w:t>());</w:t>
      </w:r>
    </w:p>
    <w:p w:rsidR="00005100" w:rsidRPr="002D77D3" w:rsidRDefault="00000000">
      <w:pPr>
        <w:ind w:left="709"/>
        <w:rPr>
          <w:rFonts w:ascii="Times New Roman" w:hAnsi="Times New Roman" w:cs="Times New Roman"/>
          <w:sz w:val="23"/>
          <w:szCs w:val="23"/>
        </w:rPr>
      </w:pPr>
      <w:r w:rsidRPr="002D77D3">
        <w:rPr>
          <w:rFonts w:ascii="Times New Roman" w:hAnsi="Times New Roman" w:cs="Times New Roman"/>
          <w:sz w:val="23"/>
          <w:szCs w:val="23"/>
        </w:rPr>
        <w:t>while</w:t>
      </w:r>
      <w:r w:rsidRPr="002D77D3">
        <w:rPr>
          <w:rFonts w:ascii="Times New Roman" w:hAnsi="Times New Roman" w:cs="Times New Roman"/>
          <w:spacing w:val="-8"/>
          <w:sz w:val="23"/>
          <w:szCs w:val="23"/>
        </w:rPr>
        <w:t xml:space="preserve"> </w:t>
      </w:r>
      <w:r w:rsidRPr="002D77D3">
        <w:rPr>
          <w:rFonts w:ascii="Times New Roman" w:hAnsi="Times New Roman" w:cs="Times New Roman"/>
          <w:sz w:val="23"/>
          <w:szCs w:val="23"/>
        </w:rPr>
        <w:t>(true)</w:t>
      </w:r>
      <w:r w:rsidRPr="002D77D3">
        <w:rPr>
          <w:rFonts w:ascii="Times New Roman" w:hAnsi="Times New Roman" w:cs="Times New Roman"/>
          <w:spacing w:val="-7"/>
          <w:sz w:val="23"/>
          <w:szCs w:val="23"/>
        </w:rPr>
        <w:t xml:space="preserve"> </w:t>
      </w:r>
      <w:r w:rsidRPr="002D77D3">
        <w:rPr>
          <w:rFonts w:ascii="Times New Roman" w:hAnsi="Times New Roman" w:cs="Times New Roman"/>
          <w:spacing w:val="-10"/>
          <w:sz w:val="23"/>
          <w:szCs w:val="23"/>
        </w:rPr>
        <w:t>{</w:t>
      </w:r>
    </w:p>
    <w:p w:rsidR="00005100" w:rsidRPr="002D77D3" w:rsidRDefault="00000000">
      <w:pPr>
        <w:ind w:left="908" w:right="7153"/>
        <w:rPr>
          <w:rFonts w:ascii="Times New Roman" w:hAnsi="Times New Roman" w:cs="Times New Roman"/>
          <w:sz w:val="23"/>
          <w:szCs w:val="23"/>
        </w:rPr>
      </w:pPr>
      <w:r w:rsidRPr="002D77D3">
        <w:rPr>
          <w:rFonts w:ascii="Times New Roman" w:hAnsi="Times New Roman" w:cs="Times New Roman"/>
          <w:sz w:val="23"/>
          <w:szCs w:val="23"/>
        </w:rPr>
        <w:t>line</w:t>
      </w:r>
      <w:r w:rsidRPr="002D77D3">
        <w:rPr>
          <w:rFonts w:ascii="Times New Roman" w:hAnsi="Times New Roman" w:cs="Times New Roman"/>
          <w:spacing w:val="-13"/>
          <w:sz w:val="23"/>
          <w:szCs w:val="23"/>
        </w:rPr>
        <w:t xml:space="preserve"> </w:t>
      </w:r>
      <w:r w:rsidRPr="002D77D3">
        <w:rPr>
          <w:rFonts w:ascii="Times New Roman" w:hAnsi="Times New Roman" w:cs="Times New Roman"/>
          <w:sz w:val="23"/>
          <w:szCs w:val="23"/>
        </w:rPr>
        <w:t>=</w:t>
      </w:r>
      <w:r w:rsidRPr="002D77D3">
        <w:rPr>
          <w:rFonts w:ascii="Times New Roman" w:hAnsi="Times New Roman" w:cs="Times New Roman"/>
          <w:spacing w:val="-12"/>
          <w:sz w:val="23"/>
          <w:szCs w:val="23"/>
        </w:rPr>
        <w:t xml:space="preserve"> </w:t>
      </w:r>
      <w:proofErr w:type="spellStart"/>
      <w:proofErr w:type="gramStart"/>
      <w:r w:rsidRPr="002D77D3">
        <w:rPr>
          <w:rFonts w:ascii="Times New Roman" w:hAnsi="Times New Roman" w:cs="Times New Roman"/>
          <w:sz w:val="23"/>
          <w:szCs w:val="23"/>
        </w:rPr>
        <w:t>is.readLine</w:t>
      </w:r>
      <w:proofErr w:type="spellEnd"/>
      <w:proofErr w:type="gramEnd"/>
      <w:r w:rsidRPr="002D77D3">
        <w:rPr>
          <w:rFonts w:ascii="Times New Roman" w:hAnsi="Times New Roman" w:cs="Times New Roman"/>
          <w:sz w:val="23"/>
          <w:szCs w:val="23"/>
        </w:rPr>
        <w:t xml:space="preserve">(); </w:t>
      </w:r>
      <w:proofErr w:type="spellStart"/>
      <w:r w:rsidRPr="002D77D3">
        <w:rPr>
          <w:rFonts w:ascii="Times New Roman" w:hAnsi="Times New Roman" w:cs="Times New Roman"/>
          <w:spacing w:val="-2"/>
          <w:sz w:val="23"/>
          <w:szCs w:val="23"/>
        </w:rPr>
        <w:t>ps.println</w:t>
      </w:r>
      <w:proofErr w:type="spellEnd"/>
      <w:r w:rsidRPr="002D77D3">
        <w:rPr>
          <w:rFonts w:ascii="Times New Roman" w:hAnsi="Times New Roman" w:cs="Times New Roman"/>
          <w:spacing w:val="-2"/>
          <w:sz w:val="23"/>
          <w:szCs w:val="23"/>
        </w:rPr>
        <w:t>(line);</w:t>
      </w:r>
    </w:p>
    <w:p w:rsidR="00005100" w:rsidRPr="002D77D3" w:rsidRDefault="00000000">
      <w:pPr>
        <w:ind w:left="709"/>
        <w:rPr>
          <w:rFonts w:ascii="Times New Roman" w:hAnsi="Times New Roman" w:cs="Times New Roman"/>
          <w:sz w:val="23"/>
          <w:szCs w:val="23"/>
        </w:rPr>
      </w:pPr>
      <w:r w:rsidRPr="002D77D3">
        <w:rPr>
          <w:rFonts w:ascii="Times New Roman" w:hAnsi="Times New Roman" w:cs="Times New Roman"/>
          <w:w w:val="99"/>
          <w:sz w:val="23"/>
          <w:szCs w:val="23"/>
        </w:rPr>
        <w:t>}</w:t>
      </w:r>
    </w:p>
    <w:p w:rsidR="00005100" w:rsidRPr="002D77D3" w:rsidRDefault="00000000">
      <w:pPr>
        <w:ind w:left="710" w:right="7153" w:hanging="200"/>
        <w:rPr>
          <w:rFonts w:ascii="Times New Roman" w:hAnsi="Times New Roman" w:cs="Times New Roman"/>
          <w:sz w:val="23"/>
          <w:szCs w:val="23"/>
        </w:rPr>
      </w:pPr>
      <w:r w:rsidRPr="002D77D3">
        <w:rPr>
          <w:rFonts w:ascii="Times New Roman" w:hAnsi="Times New Roman" w:cs="Times New Roman"/>
          <w:sz w:val="23"/>
          <w:szCs w:val="23"/>
        </w:rPr>
        <w:t>}</w:t>
      </w:r>
      <w:r w:rsidRPr="002D77D3">
        <w:rPr>
          <w:rFonts w:ascii="Times New Roman" w:hAnsi="Times New Roman" w:cs="Times New Roman"/>
          <w:spacing w:val="-3"/>
          <w:sz w:val="23"/>
          <w:szCs w:val="23"/>
        </w:rPr>
        <w:t xml:space="preserve"> </w:t>
      </w:r>
      <w:r w:rsidRPr="002D77D3">
        <w:rPr>
          <w:rFonts w:ascii="Times New Roman" w:hAnsi="Times New Roman" w:cs="Times New Roman"/>
          <w:sz w:val="23"/>
          <w:szCs w:val="23"/>
        </w:rPr>
        <w:t>catch</w:t>
      </w:r>
      <w:r w:rsidRPr="002D77D3">
        <w:rPr>
          <w:rFonts w:ascii="Times New Roman" w:hAnsi="Times New Roman" w:cs="Times New Roman"/>
          <w:spacing w:val="-3"/>
          <w:sz w:val="23"/>
          <w:szCs w:val="23"/>
        </w:rPr>
        <w:t xml:space="preserve"> </w:t>
      </w:r>
      <w:r w:rsidRPr="002D77D3">
        <w:rPr>
          <w:rFonts w:ascii="Times New Roman" w:hAnsi="Times New Roman" w:cs="Times New Roman"/>
          <w:sz w:val="23"/>
          <w:szCs w:val="23"/>
        </w:rPr>
        <w:t>(</w:t>
      </w:r>
      <w:proofErr w:type="spellStart"/>
      <w:r w:rsidRPr="002D77D3">
        <w:rPr>
          <w:rFonts w:ascii="Times New Roman" w:hAnsi="Times New Roman" w:cs="Times New Roman"/>
          <w:sz w:val="23"/>
          <w:szCs w:val="23"/>
        </w:rPr>
        <w:t>IOException</w:t>
      </w:r>
      <w:proofErr w:type="spellEnd"/>
      <w:r w:rsidR="002D77D3" w:rsidRPr="002D77D3">
        <w:rPr>
          <w:rFonts w:ascii="Times New Roman" w:hAnsi="Times New Roman" w:cs="Times New Roman"/>
          <w:spacing w:val="-4"/>
          <w:sz w:val="23"/>
          <w:szCs w:val="23"/>
        </w:rPr>
        <w:t xml:space="preserve"> </w:t>
      </w:r>
      <w:r w:rsidRPr="002D77D3">
        <w:rPr>
          <w:rFonts w:ascii="Times New Roman" w:hAnsi="Times New Roman" w:cs="Times New Roman"/>
          <w:sz w:val="23"/>
          <w:szCs w:val="23"/>
        </w:rPr>
        <w:t>e)</w:t>
      </w:r>
      <w:r w:rsidRPr="002D77D3">
        <w:rPr>
          <w:rFonts w:ascii="Times New Roman" w:hAnsi="Times New Roman" w:cs="Times New Roman"/>
          <w:spacing w:val="-3"/>
          <w:sz w:val="23"/>
          <w:szCs w:val="23"/>
        </w:rPr>
        <w:t xml:space="preserve"> </w:t>
      </w:r>
      <w:proofErr w:type="gramStart"/>
      <w:r w:rsidRPr="002D77D3">
        <w:rPr>
          <w:rFonts w:ascii="Times New Roman" w:hAnsi="Times New Roman" w:cs="Times New Roman"/>
          <w:sz w:val="23"/>
          <w:szCs w:val="23"/>
        </w:rPr>
        <w:t xml:space="preserve">{ </w:t>
      </w:r>
      <w:proofErr w:type="spellStart"/>
      <w:r w:rsidRPr="002D77D3">
        <w:rPr>
          <w:rFonts w:ascii="Times New Roman" w:hAnsi="Times New Roman" w:cs="Times New Roman"/>
          <w:spacing w:val="-2"/>
          <w:sz w:val="23"/>
          <w:szCs w:val="23"/>
        </w:rPr>
        <w:t>System.out.println</w:t>
      </w:r>
      <w:proofErr w:type="spellEnd"/>
      <w:proofErr w:type="gramEnd"/>
      <w:r w:rsidRPr="002D77D3">
        <w:rPr>
          <w:rFonts w:ascii="Times New Roman" w:hAnsi="Times New Roman" w:cs="Times New Roman"/>
          <w:spacing w:val="-2"/>
          <w:sz w:val="23"/>
          <w:szCs w:val="23"/>
        </w:rPr>
        <w:t>(e);</w:t>
      </w:r>
    </w:p>
    <w:p w:rsidR="00005100" w:rsidRPr="002D77D3" w:rsidRDefault="00000000" w:rsidP="002D77D3">
      <w:pPr>
        <w:ind w:left="511"/>
        <w:rPr>
          <w:rFonts w:ascii="Times New Roman" w:hAnsi="Times New Roman" w:cs="Times New Roman"/>
          <w:sz w:val="23"/>
          <w:szCs w:val="23"/>
        </w:rPr>
      </w:pPr>
      <w:r w:rsidRPr="002D77D3">
        <w:rPr>
          <w:rFonts w:ascii="Times New Roman" w:hAnsi="Times New Roman" w:cs="Times New Roman"/>
          <w:w w:val="99"/>
          <w:sz w:val="23"/>
          <w:szCs w:val="23"/>
        </w:rPr>
        <w:t>}}}</w:t>
      </w:r>
    </w:p>
    <w:p w:rsidR="002D77D3" w:rsidRDefault="002D77D3">
      <w:pPr>
        <w:spacing w:before="1"/>
        <w:ind w:left="114"/>
        <w:rPr>
          <w:rFonts w:ascii="Times New Roman" w:hAnsi="Times New Roman" w:cs="Times New Roman"/>
          <w:b/>
          <w:sz w:val="23"/>
          <w:szCs w:val="23"/>
        </w:rPr>
      </w:pPr>
    </w:p>
    <w:p w:rsidR="00005100" w:rsidRPr="002D77D3" w:rsidRDefault="00000000">
      <w:pPr>
        <w:spacing w:before="1"/>
        <w:ind w:left="114"/>
        <w:rPr>
          <w:rFonts w:ascii="Times New Roman" w:hAnsi="Times New Roman" w:cs="Times New Roman"/>
          <w:b/>
          <w:sz w:val="23"/>
          <w:szCs w:val="23"/>
        </w:rPr>
      </w:pPr>
      <w:r w:rsidRPr="002D77D3">
        <w:rPr>
          <w:rFonts w:ascii="Times New Roman" w:hAnsi="Times New Roman" w:cs="Times New Roman"/>
          <w:b/>
          <w:sz w:val="23"/>
          <w:szCs w:val="23"/>
        </w:rPr>
        <w:t>Client</w:t>
      </w:r>
      <w:r w:rsidRPr="002D77D3">
        <w:rPr>
          <w:rFonts w:ascii="Times New Roman" w:hAnsi="Times New Roman" w:cs="Times New Roman"/>
          <w:b/>
          <w:spacing w:val="-8"/>
          <w:sz w:val="23"/>
          <w:szCs w:val="23"/>
        </w:rPr>
        <w:t xml:space="preserve"> </w:t>
      </w:r>
      <w:r w:rsidRPr="002D77D3">
        <w:rPr>
          <w:rFonts w:ascii="Times New Roman" w:hAnsi="Times New Roman" w:cs="Times New Roman"/>
          <w:b/>
          <w:sz w:val="23"/>
          <w:szCs w:val="23"/>
        </w:rPr>
        <w:t>Program</w:t>
      </w:r>
      <w:r w:rsidRPr="002D77D3">
        <w:rPr>
          <w:rFonts w:ascii="Times New Roman" w:hAnsi="Times New Roman" w:cs="Times New Roman"/>
          <w:b/>
          <w:spacing w:val="-8"/>
          <w:sz w:val="23"/>
          <w:szCs w:val="23"/>
        </w:rPr>
        <w:t xml:space="preserve"> </w:t>
      </w:r>
      <w:r w:rsidRPr="002D77D3">
        <w:rPr>
          <w:rFonts w:ascii="Times New Roman" w:hAnsi="Times New Roman" w:cs="Times New Roman"/>
          <w:b/>
          <w:spacing w:val="-2"/>
          <w:sz w:val="23"/>
          <w:szCs w:val="23"/>
        </w:rPr>
        <w:t>(ECHO):</w:t>
      </w:r>
    </w:p>
    <w:p w:rsidR="00005100" w:rsidRPr="002D77D3" w:rsidRDefault="00000000">
      <w:pPr>
        <w:spacing w:before="160"/>
        <w:ind w:left="114" w:right="7788"/>
        <w:rPr>
          <w:rFonts w:ascii="Times New Roman" w:hAnsi="Times New Roman" w:cs="Times New Roman"/>
          <w:sz w:val="23"/>
          <w:szCs w:val="23"/>
        </w:rPr>
      </w:pPr>
      <w:r w:rsidRPr="002D77D3">
        <w:rPr>
          <w:rFonts w:ascii="Times New Roman" w:hAnsi="Times New Roman" w:cs="Times New Roman"/>
          <w:sz w:val="23"/>
          <w:szCs w:val="23"/>
        </w:rPr>
        <w:t xml:space="preserve">import </w:t>
      </w:r>
      <w:proofErr w:type="gramStart"/>
      <w:r w:rsidRPr="002D77D3">
        <w:rPr>
          <w:rFonts w:ascii="Times New Roman" w:hAnsi="Times New Roman" w:cs="Times New Roman"/>
          <w:sz w:val="23"/>
          <w:szCs w:val="23"/>
        </w:rPr>
        <w:t>java.net.*</w:t>
      </w:r>
      <w:proofErr w:type="gramEnd"/>
      <w:r w:rsidRPr="002D77D3">
        <w:rPr>
          <w:rFonts w:ascii="Times New Roman" w:hAnsi="Times New Roman" w:cs="Times New Roman"/>
          <w:sz w:val="23"/>
          <w:szCs w:val="23"/>
        </w:rPr>
        <w:t>; import java.io.*; public</w:t>
      </w:r>
      <w:r w:rsidRPr="002D77D3">
        <w:rPr>
          <w:rFonts w:ascii="Times New Roman" w:hAnsi="Times New Roman" w:cs="Times New Roman"/>
          <w:spacing w:val="-13"/>
          <w:sz w:val="23"/>
          <w:szCs w:val="23"/>
        </w:rPr>
        <w:t xml:space="preserve"> </w:t>
      </w:r>
      <w:r w:rsidRPr="002D77D3">
        <w:rPr>
          <w:rFonts w:ascii="Times New Roman" w:hAnsi="Times New Roman" w:cs="Times New Roman"/>
          <w:sz w:val="23"/>
          <w:szCs w:val="23"/>
        </w:rPr>
        <w:t>class</w:t>
      </w:r>
      <w:r w:rsidRPr="002D77D3">
        <w:rPr>
          <w:rFonts w:ascii="Times New Roman" w:hAnsi="Times New Roman" w:cs="Times New Roman"/>
          <w:spacing w:val="-12"/>
          <w:sz w:val="23"/>
          <w:szCs w:val="23"/>
        </w:rPr>
        <w:t xml:space="preserve"> </w:t>
      </w:r>
      <w:proofErr w:type="spellStart"/>
      <w:r w:rsidRPr="002D77D3">
        <w:rPr>
          <w:rFonts w:ascii="Times New Roman" w:hAnsi="Times New Roman" w:cs="Times New Roman"/>
          <w:sz w:val="23"/>
          <w:szCs w:val="23"/>
        </w:rPr>
        <w:t>EClient</w:t>
      </w:r>
      <w:proofErr w:type="spellEnd"/>
      <w:r w:rsidRPr="002D77D3">
        <w:rPr>
          <w:rFonts w:ascii="Times New Roman" w:hAnsi="Times New Roman" w:cs="Times New Roman"/>
          <w:spacing w:val="-13"/>
          <w:sz w:val="23"/>
          <w:szCs w:val="23"/>
        </w:rPr>
        <w:t xml:space="preserve"> </w:t>
      </w:r>
      <w:r w:rsidRPr="002D77D3">
        <w:rPr>
          <w:rFonts w:ascii="Times New Roman" w:hAnsi="Times New Roman" w:cs="Times New Roman"/>
          <w:sz w:val="23"/>
          <w:szCs w:val="23"/>
        </w:rPr>
        <w:t>{</w:t>
      </w:r>
    </w:p>
    <w:p w:rsidR="00005100" w:rsidRPr="002D77D3" w:rsidRDefault="00000000">
      <w:pPr>
        <w:ind w:left="511" w:right="6242" w:hanging="200"/>
        <w:rPr>
          <w:rFonts w:ascii="Times New Roman" w:hAnsi="Times New Roman" w:cs="Times New Roman"/>
          <w:sz w:val="23"/>
          <w:szCs w:val="23"/>
        </w:rPr>
      </w:pPr>
      <w:r w:rsidRPr="002D77D3">
        <w:rPr>
          <w:rFonts w:ascii="Times New Roman" w:hAnsi="Times New Roman" w:cs="Times New Roman"/>
          <w:sz w:val="23"/>
          <w:szCs w:val="23"/>
        </w:rPr>
        <w:t>public</w:t>
      </w:r>
      <w:r w:rsidRPr="002D77D3">
        <w:rPr>
          <w:rFonts w:ascii="Times New Roman" w:hAnsi="Times New Roman" w:cs="Times New Roman"/>
          <w:spacing w:val="-7"/>
          <w:sz w:val="23"/>
          <w:szCs w:val="23"/>
        </w:rPr>
        <w:t xml:space="preserve"> </w:t>
      </w:r>
      <w:r w:rsidRPr="002D77D3">
        <w:rPr>
          <w:rFonts w:ascii="Times New Roman" w:hAnsi="Times New Roman" w:cs="Times New Roman"/>
          <w:sz w:val="23"/>
          <w:szCs w:val="23"/>
        </w:rPr>
        <w:t>static</w:t>
      </w:r>
      <w:r w:rsidRPr="002D77D3">
        <w:rPr>
          <w:rFonts w:ascii="Times New Roman" w:hAnsi="Times New Roman" w:cs="Times New Roman"/>
          <w:spacing w:val="-8"/>
          <w:sz w:val="23"/>
          <w:szCs w:val="23"/>
        </w:rPr>
        <w:t xml:space="preserve"> </w:t>
      </w:r>
      <w:r w:rsidRPr="002D77D3">
        <w:rPr>
          <w:rFonts w:ascii="Times New Roman" w:hAnsi="Times New Roman" w:cs="Times New Roman"/>
          <w:sz w:val="23"/>
          <w:szCs w:val="23"/>
        </w:rPr>
        <w:t>void</w:t>
      </w:r>
      <w:r w:rsidRPr="002D77D3">
        <w:rPr>
          <w:rFonts w:ascii="Times New Roman" w:hAnsi="Times New Roman" w:cs="Times New Roman"/>
          <w:spacing w:val="-7"/>
          <w:sz w:val="23"/>
          <w:szCs w:val="23"/>
        </w:rPr>
        <w:t xml:space="preserve"> </w:t>
      </w:r>
      <w:proofErr w:type="gramStart"/>
      <w:r w:rsidRPr="002D77D3">
        <w:rPr>
          <w:rFonts w:ascii="Times New Roman" w:hAnsi="Times New Roman" w:cs="Times New Roman"/>
          <w:sz w:val="23"/>
          <w:szCs w:val="23"/>
        </w:rPr>
        <w:t>main(</w:t>
      </w:r>
      <w:proofErr w:type="gramEnd"/>
      <w:r w:rsidRPr="002D77D3">
        <w:rPr>
          <w:rFonts w:ascii="Times New Roman" w:hAnsi="Times New Roman" w:cs="Times New Roman"/>
          <w:sz w:val="23"/>
          <w:szCs w:val="23"/>
        </w:rPr>
        <w:t>String</w:t>
      </w:r>
      <w:r w:rsidRPr="002D77D3">
        <w:rPr>
          <w:rFonts w:ascii="Times New Roman" w:hAnsi="Times New Roman" w:cs="Times New Roman"/>
          <w:spacing w:val="-8"/>
          <w:sz w:val="23"/>
          <w:szCs w:val="23"/>
        </w:rPr>
        <w:t xml:space="preserve"> </w:t>
      </w:r>
      <w:proofErr w:type="spellStart"/>
      <w:r w:rsidRPr="002D77D3">
        <w:rPr>
          <w:rFonts w:ascii="Times New Roman" w:hAnsi="Times New Roman" w:cs="Times New Roman"/>
          <w:sz w:val="23"/>
          <w:szCs w:val="23"/>
        </w:rPr>
        <w:t>arg</w:t>
      </w:r>
      <w:proofErr w:type="spellEnd"/>
      <w:r w:rsidRPr="002D77D3">
        <w:rPr>
          <w:rFonts w:ascii="Times New Roman" w:hAnsi="Times New Roman" w:cs="Times New Roman"/>
          <w:sz w:val="23"/>
          <w:szCs w:val="23"/>
        </w:rPr>
        <w:t>[])</w:t>
      </w:r>
      <w:r w:rsidRPr="002D77D3">
        <w:rPr>
          <w:rFonts w:ascii="Times New Roman" w:hAnsi="Times New Roman" w:cs="Times New Roman"/>
          <w:spacing w:val="-7"/>
          <w:sz w:val="23"/>
          <w:szCs w:val="23"/>
        </w:rPr>
        <w:t xml:space="preserve"> </w:t>
      </w:r>
      <w:r w:rsidRPr="002D77D3">
        <w:rPr>
          <w:rFonts w:ascii="Times New Roman" w:hAnsi="Times New Roman" w:cs="Times New Roman"/>
          <w:sz w:val="23"/>
          <w:szCs w:val="23"/>
        </w:rPr>
        <w:t>{ try {</w:t>
      </w:r>
    </w:p>
    <w:p w:rsidR="00005100" w:rsidRPr="002D77D3" w:rsidRDefault="00005100">
      <w:pPr>
        <w:pStyle w:val="BodyText"/>
        <w:ind w:left="0"/>
        <w:rPr>
          <w:rFonts w:ascii="Times New Roman" w:hAnsi="Times New Roman" w:cs="Times New Roman"/>
          <w:sz w:val="23"/>
          <w:szCs w:val="23"/>
        </w:rPr>
      </w:pPr>
    </w:p>
    <w:p w:rsidR="00005100" w:rsidRPr="002D77D3" w:rsidRDefault="00000000">
      <w:pPr>
        <w:ind w:left="710" w:right="5172"/>
        <w:rPr>
          <w:rFonts w:ascii="Times New Roman" w:hAnsi="Times New Roman" w:cs="Times New Roman"/>
          <w:sz w:val="23"/>
          <w:szCs w:val="23"/>
        </w:rPr>
      </w:pPr>
      <w:proofErr w:type="spellStart"/>
      <w:r w:rsidRPr="002D77D3">
        <w:rPr>
          <w:rFonts w:ascii="Times New Roman" w:hAnsi="Times New Roman" w:cs="Times New Roman"/>
          <w:sz w:val="23"/>
          <w:szCs w:val="23"/>
        </w:rPr>
        <w:t>InetAddress</w:t>
      </w:r>
      <w:proofErr w:type="spellEnd"/>
      <w:r w:rsidRPr="002D77D3">
        <w:rPr>
          <w:rFonts w:ascii="Times New Roman" w:hAnsi="Times New Roman" w:cs="Times New Roman"/>
          <w:spacing w:val="-12"/>
          <w:sz w:val="23"/>
          <w:szCs w:val="23"/>
        </w:rPr>
        <w:t xml:space="preserve"> </w:t>
      </w:r>
      <w:proofErr w:type="spellStart"/>
      <w:r w:rsidRPr="002D77D3">
        <w:rPr>
          <w:rFonts w:ascii="Times New Roman" w:hAnsi="Times New Roman" w:cs="Times New Roman"/>
          <w:sz w:val="23"/>
          <w:szCs w:val="23"/>
        </w:rPr>
        <w:t>ia</w:t>
      </w:r>
      <w:proofErr w:type="spellEnd"/>
      <w:r w:rsidRPr="002D77D3">
        <w:rPr>
          <w:rFonts w:ascii="Times New Roman" w:hAnsi="Times New Roman" w:cs="Times New Roman"/>
          <w:spacing w:val="-12"/>
          <w:sz w:val="23"/>
          <w:szCs w:val="23"/>
        </w:rPr>
        <w:t xml:space="preserve"> </w:t>
      </w:r>
      <w:r w:rsidRPr="002D77D3">
        <w:rPr>
          <w:rFonts w:ascii="Times New Roman" w:hAnsi="Times New Roman" w:cs="Times New Roman"/>
          <w:sz w:val="23"/>
          <w:szCs w:val="23"/>
        </w:rPr>
        <w:t>=</w:t>
      </w:r>
      <w:r w:rsidRPr="002D77D3">
        <w:rPr>
          <w:rFonts w:ascii="Times New Roman" w:hAnsi="Times New Roman" w:cs="Times New Roman"/>
          <w:spacing w:val="-11"/>
          <w:sz w:val="23"/>
          <w:szCs w:val="23"/>
        </w:rPr>
        <w:t xml:space="preserve"> </w:t>
      </w:r>
      <w:proofErr w:type="spellStart"/>
      <w:r w:rsidRPr="002D77D3">
        <w:rPr>
          <w:rFonts w:ascii="Times New Roman" w:hAnsi="Times New Roman" w:cs="Times New Roman"/>
          <w:sz w:val="23"/>
          <w:szCs w:val="23"/>
        </w:rPr>
        <w:t>InetAddress.getLocalHost</w:t>
      </w:r>
      <w:proofErr w:type="spellEnd"/>
      <w:r w:rsidRPr="002D77D3">
        <w:rPr>
          <w:rFonts w:ascii="Times New Roman" w:hAnsi="Times New Roman" w:cs="Times New Roman"/>
          <w:sz w:val="23"/>
          <w:szCs w:val="23"/>
        </w:rPr>
        <w:t xml:space="preserve">(); Socket c = new </w:t>
      </w:r>
      <w:proofErr w:type="gramStart"/>
      <w:r w:rsidRPr="002D77D3">
        <w:rPr>
          <w:rFonts w:ascii="Times New Roman" w:hAnsi="Times New Roman" w:cs="Times New Roman"/>
          <w:sz w:val="23"/>
          <w:szCs w:val="23"/>
        </w:rPr>
        <w:t>Socket(</w:t>
      </w:r>
      <w:proofErr w:type="spellStart"/>
      <w:proofErr w:type="gramEnd"/>
      <w:r w:rsidRPr="002D77D3">
        <w:rPr>
          <w:rFonts w:ascii="Times New Roman" w:hAnsi="Times New Roman" w:cs="Times New Roman"/>
          <w:sz w:val="23"/>
          <w:szCs w:val="23"/>
        </w:rPr>
        <w:t>ia</w:t>
      </w:r>
      <w:proofErr w:type="spellEnd"/>
      <w:r w:rsidRPr="002D77D3">
        <w:rPr>
          <w:rFonts w:ascii="Times New Roman" w:hAnsi="Times New Roman" w:cs="Times New Roman"/>
          <w:sz w:val="23"/>
          <w:szCs w:val="23"/>
        </w:rPr>
        <w:t>, 9000);</w:t>
      </w:r>
    </w:p>
    <w:p w:rsidR="00005100" w:rsidRPr="002D77D3" w:rsidRDefault="00000000">
      <w:pPr>
        <w:spacing w:line="268" w:lineRule="exact"/>
        <w:ind w:left="710"/>
        <w:rPr>
          <w:rFonts w:ascii="Times New Roman" w:hAnsi="Times New Roman" w:cs="Times New Roman"/>
          <w:sz w:val="23"/>
          <w:szCs w:val="23"/>
        </w:rPr>
      </w:pPr>
      <w:r w:rsidRPr="002D77D3">
        <w:rPr>
          <w:rFonts w:ascii="Times New Roman" w:hAnsi="Times New Roman" w:cs="Times New Roman"/>
          <w:sz w:val="23"/>
          <w:szCs w:val="23"/>
        </w:rPr>
        <w:t>String</w:t>
      </w:r>
      <w:r w:rsidRPr="002D77D3">
        <w:rPr>
          <w:rFonts w:ascii="Times New Roman" w:hAnsi="Times New Roman" w:cs="Times New Roman"/>
          <w:spacing w:val="-10"/>
          <w:sz w:val="23"/>
          <w:szCs w:val="23"/>
        </w:rPr>
        <w:t xml:space="preserve"> </w:t>
      </w:r>
      <w:r w:rsidRPr="002D77D3">
        <w:rPr>
          <w:rFonts w:ascii="Times New Roman" w:hAnsi="Times New Roman" w:cs="Times New Roman"/>
          <w:spacing w:val="-2"/>
          <w:sz w:val="23"/>
          <w:szCs w:val="23"/>
        </w:rPr>
        <w:t>line;</w:t>
      </w:r>
    </w:p>
    <w:p w:rsidR="00005100" w:rsidRPr="002D77D3" w:rsidRDefault="00000000">
      <w:pPr>
        <w:ind w:left="709" w:right="2859"/>
        <w:rPr>
          <w:rFonts w:ascii="Times New Roman" w:hAnsi="Times New Roman" w:cs="Times New Roman"/>
          <w:sz w:val="23"/>
          <w:szCs w:val="23"/>
        </w:rPr>
      </w:pPr>
      <w:proofErr w:type="spellStart"/>
      <w:r w:rsidRPr="002D77D3">
        <w:rPr>
          <w:rFonts w:ascii="Times New Roman" w:hAnsi="Times New Roman" w:cs="Times New Roman"/>
          <w:sz w:val="23"/>
          <w:szCs w:val="23"/>
        </w:rPr>
        <w:t>PrintStream</w:t>
      </w:r>
      <w:proofErr w:type="spellEnd"/>
      <w:r w:rsidRPr="002D77D3">
        <w:rPr>
          <w:rFonts w:ascii="Times New Roman" w:hAnsi="Times New Roman" w:cs="Times New Roman"/>
          <w:sz w:val="23"/>
          <w:szCs w:val="23"/>
        </w:rPr>
        <w:t xml:space="preserve"> </w:t>
      </w:r>
      <w:proofErr w:type="spellStart"/>
      <w:r w:rsidRPr="002D77D3">
        <w:rPr>
          <w:rFonts w:ascii="Times New Roman" w:hAnsi="Times New Roman" w:cs="Times New Roman"/>
          <w:sz w:val="23"/>
          <w:szCs w:val="23"/>
        </w:rPr>
        <w:t>os</w:t>
      </w:r>
      <w:proofErr w:type="spellEnd"/>
      <w:r w:rsidRPr="002D77D3">
        <w:rPr>
          <w:rFonts w:ascii="Times New Roman" w:hAnsi="Times New Roman" w:cs="Times New Roman"/>
          <w:sz w:val="23"/>
          <w:szCs w:val="23"/>
        </w:rPr>
        <w:t xml:space="preserve"> = new </w:t>
      </w:r>
      <w:proofErr w:type="spellStart"/>
      <w:r w:rsidRPr="002D77D3">
        <w:rPr>
          <w:rFonts w:ascii="Times New Roman" w:hAnsi="Times New Roman" w:cs="Times New Roman"/>
          <w:sz w:val="23"/>
          <w:szCs w:val="23"/>
        </w:rPr>
        <w:t>PrintStream</w:t>
      </w:r>
      <w:proofErr w:type="spellEnd"/>
      <w:r w:rsidRPr="002D77D3">
        <w:rPr>
          <w:rFonts w:ascii="Times New Roman" w:hAnsi="Times New Roman" w:cs="Times New Roman"/>
          <w:sz w:val="23"/>
          <w:szCs w:val="23"/>
        </w:rPr>
        <w:t>(</w:t>
      </w:r>
      <w:proofErr w:type="spellStart"/>
      <w:proofErr w:type="gramStart"/>
      <w:r w:rsidRPr="002D77D3">
        <w:rPr>
          <w:rFonts w:ascii="Times New Roman" w:hAnsi="Times New Roman" w:cs="Times New Roman"/>
          <w:sz w:val="23"/>
          <w:szCs w:val="23"/>
        </w:rPr>
        <w:t>c.getOutputStream</w:t>
      </w:r>
      <w:proofErr w:type="spellEnd"/>
      <w:proofErr w:type="gramEnd"/>
      <w:r w:rsidRPr="002D77D3">
        <w:rPr>
          <w:rFonts w:ascii="Times New Roman" w:hAnsi="Times New Roman" w:cs="Times New Roman"/>
          <w:sz w:val="23"/>
          <w:szCs w:val="23"/>
        </w:rPr>
        <w:t xml:space="preserve">()); </w:t>
      </w:r>
      <w:proofErr w:type="spellStart"/>
      <w:r w:rsidRPr="002D77D3">
        <w:rPr>
          <w:rFonts w:ascii="Times New Roman" w:hAnsi="Times New Roman" w:cs="Times New Roman"/>
          <w:sz w:val="23"/>
          <w:szCs w:val="23"/>
        </w:rPr>
        <w:t>DataInputStream</w:t>
      </w:r>
      <w:proofErr w:type="spellEnd"/>
      <w:r w:rsidRPr="002D77D3">
        <w:rPr>
          <w:rFonts w:ascii="Times New Roman" w:hAnsi="Times New Roman" w:cs="Times New Roman"/>
          <w:sz w:val="23"/>
          <w:szCs w:val="23"/>
        </w:rPr>
        <w:t xml:space="preserve"> is = new </w:t>
      </w:r>
      <w:proofErr w:type="spellStart"/>
      <w:r w:rsidRPr="002D77D3">
        <w:rPr>
          <w:rFonts w:ascii="Times New Roman" w:hAnsi="Times New Roman" w:cs="Times New Roman"/>
          <w:sz w:val="23"/>
          <w:szCs w:val="23"/>
        </w:rPr>
        <w:t>DataInputStream</w:t>
      </w:r>
      <w:proofErr w:type="spellEnd"/>
      <w:r w:rsidRPr="002D77D3">
        <w:rPr>
          <w:rFonts w:ascii="Times New Roman" w:hAnsi="Times New Roman" w:cs="Times New Roman"/>
          <w:sz w:val="23"/>
          <w:szCs w:val="23"/>
        </w:rPr>
        <w:t xml:space="preserve">(System.in); </w:t>
      </w:r>
      <w:proofErr w:type="spellStart"/>
      <w:r w:rsidRPr="002D77D3">
        <w:rPr>
          <w:rFonts w:ascii="Times New Roman" w:hAnsi="Times New Roman" w:cs="Times New Roman"/>
          <w:sz w:val="23"/>
          <w:szCs w:val="23"/>
        </w:rPr>
        <w:t>DataInputStream</w:t>
      </w:r>
      <w:proofErr w:type="spellEnd"/>
      <w:r w:rsidRPr="002D77D3">
        <w:rPr>
          <w:rFonts w:ascii="Times New Roman" w:hAnsi="Times New Roman" w:cs="Times New Roman"/>
          <w:spacing w:val="-8"/>
          <w:sz w:val="23"/>
          <w:szCs w:val="23"/>
        </w:rPr>
        <w:t xml:space="preserve"> </w:t>
      </w:r>
      <w:r w:rsidRPr="002D77D3">
        <w:rPr>
          <w:rFonts w:ascii="Times New Roman" w:hAnsi="Times New Roman" w:cs="Times New Roman"/>
          <w:sz w:val="23"/>
          <w:szCs w:val="23"/>
        </w:rPr>
        <w:t>is1</w:t>
      </w:r>
      <w:r w:rsidRPr="002D77D3">
        <w:rPr>
          <w:rFonts w:ascii="Times New Roman" w:hAnsi="Times New Roman" w:cs="Times New Roman"/>
          <w:spacing w:val="-9"/>
          <w:sz w:val="23"/>
          <w:szCs w:val="23"/>
        </w:rPr>
        <w:t xml:space="preserve"> </w:t>
      </w:r>
      <w:r w:rsidRPr="002D77D3">
        <w:rPr>
          <w:rFonts w:ascii="Times New Roman" w:hAnsi="Times New Roman" w:cs="Times New Roman"/>
          <w:sz w:val="23"/>
          <w:szCs w:val="23"/>
        </w:rPr>
        <w:t>=</w:t>
      </w:r>
      <w:r w:rsidRPr="002D77D3">
        <w:rPr>
          <w:rFonts w:ascii="Times New Roman" w:hAnsi="Times New Roman" w:cs="Times New Roman"/>
          <w:spacing w:val="-9"/>
          <w:sz w:val="23"/>
          <w:szCs w:val="23"/>
        </w:rPr>
        <w:t xml:space="preserve"> </w:t>
      </w:r>
      <w:r w:rsidRPr="002D77D3">
        <w:rPr>
          <w:rFonts w:ascii="Times New Roman" w:hAnsi="Times New Roman" w:cs="Times New Roman"/>
          <w:sz w:val="23"/>
          <w:szCs w:val="23"/>
        </w:rPr>
        <w:t>new</w:t>
      </w:r>
      <w:r w:rsidRPr="002D77D3">
        <w:rPr>
          <w:rFonts w:ascii="Times New Roman" w:hAnsi="Times New Roman" w:cs="Times New Roman"/>
          <w:spacing w:val="-9"/>
          <w:sz w:val="23"/>
          <w:szCs w:val="23"/>
        </w:rPr>
        <w:t xml:space="preserve"> </w:t>
      </w:r>
      <w:proofErr w:type="spellStart"/>
      <w:r w:rsidRPr="002D77D3">
        <w:rPr>
          <w:rFonts w:ascii="Times New Roman" w:hAnsi="Times New Roman" w:cs="Times New Roman"/>
          <w:sz w:val="23"/>
          <w:szCs w:val="23"/>
        </w:rPr>
        <w:t>DataInputStream</w:t>
      </w:r>
      <w:proofErr w:type="spellEnd"/>
      <w:r w:rsidRPr="002D77D3">
        <w:rPr>
          <w:rFonts w:ascii="Times New Roman" w:hAnsi="Times New Roman" w:cs="Times New Roman"/>
          <w:sz w:val="23"/>
          <w:szCs w:val="23"/>
        </w:rPr>
        <w:t>(</w:t>
      </w:r>
      <w:proofErr w:type="spellStart"/>
      <w:r w:rsidRPr="002D77D3">
        <w:rPr>
          <w:rFonts w:ascii="Times New Roman" w:hAnsi="Times New Roman" w:cs="Times New Roman"/>
          <w:sz w:val="23"/>
          <w:szCs w:val="23"/>
        </w:rPr>
        <w:t>c.getInputStream</w:t>
      </w:r>
      <w:proofErr w:type="spellEnd"/>
      <w:r w:rsidRPr="002D77D3">
        <w:rPr>
          <w:rFonts w:ascii="Times New Roman" w:hAnsi="Times New Roman" w:cs="Times New Roman"/>
          <w:sz w:val="23"/>
          <w:szCs w:val="23"/>
        </w:rPr>
        <w:t>()); while (true) {</w:t>
      </w:r>
    </w:p>
    <w:p w:rsidR="00005100" w:rsidRPr="002D77D3" w:rsidRDefault="00000000">
      <w:pPr>
        <w:spacing w:before="1"/>
        <w:ind w:left="908" w:right="6242"/>
        <w:rPr>
          <w:rFonts w:ascii="Times New Roman" w:hAnsi="Times New Roman" w:cs="Times New Roman"/>
          <w:sz w:val="23"/>
          <w:szCs w:val="23"/>
        </w:rPr>
      </w:pPr>
      <w:proofErr w:type="spellStart"/>
      <w:r w:rsidRPr="002D77D3">
        <w:rPr>
          <w:rFonts w:ascii="Times New Roman" w:hAnsi="Times New Roman" w:cs="Times New Roman"/>
          <w:spacing w:val="-2"/>
          <w:sz w:val="23"/>
          <w:szCs w:val="23"/>
        </w:rPr>
        <w:t>System.out.println</w:t>
      </w:r>
      <w:proofErr w:type="spellEnd"/>
      <w:r w:rsidRPr="002D77D3">
        <w:rPr>
          <w:rFonts w:ascii="Times New Roman" w:hAnsi="Times New Roman" w:cs="Times New Roman"/>
          <w:spacing w:val="-2"/>
          <w:sz w:val="23"/>
          <w:szCs w:val="23"/>
        </w:rPr>
        <w:t xml:space="preserve">("Client:"); </w:t>
      </w:r>
      <w:r w:rsidRPr="002D77D3">
        <w:rPr>
          <w:rFonts w:ascii="Times New Roman" w:hAnsi="Times New Roman" w:cs="Times New Roman"/>
          <w:sz w:val="23"/>
          <w:szCs w:val="23"/>
        </w:rPr>
        <w:t xml:space="preserve">line = </w:t>
      </w:r>
      <w:proofErr w:type="spellStart"/>
      <w:proofErr w:type="gramStart"/>
      <w:r w:rsidRPr="002D77D3">
        <w:rPr>
          <w:rFonts w:ascii="Times New Roman" w:hAnsi="Times New Roman" w:cs="Times New Roman"/>
          <w:sz w:val="23"/>
          <w:szCs w:val="23"/>
        </w:rPr>
        <w:t>is.readLine</w:t>
      </w:r>
      <w:proofErr w:type="spellEnd"/>
      <w:proofErr w:type="gramEnd"/>
      <w:r w:rsidRPr="002D77D3">
        <w:rPr>
          <w:rFonts w:ascii="Times New Roman" w:hAnsi="Times New Roman" w:cs="Times New Roman"/>
          <w:sz w:val="23"/>
          <w:szCs w:val="23"/>
        </w:rPr>
        <w:t xml:space="preserve">(); </w:t>
      </w:r>
      <w:proofErr w:type="spellStart"/>
      <w:r w:rsidRPr="002D77D3">
        <w:rPr>
          <w:rFonts w:ascii="Times New Roman" w:hAnsi="Times New Roman" w:cs="Times New Roman"/>
          <w:spacing w:val="-2"/>
          <w:sz w:val="23"/>
          <w:szCs w:val="23"/>
        </w:rPr>
        <w:t>os.println</w:t>
      </w:r>
      <w:proofErr w:type="spellEnd"/>
      <w:r w:rsidRPr="002D77D3">
        <w:rPr>
          <w:rFonts w:ascii="Times New Roman" w:hAnsi="Times New Roman" w:cs="Times New Roman"/>
          <w:spacing w:val="-2"/>
          <w:sz w:val="23"/>
          <w:szCs w:val="23"/>
        </w:rPr>
        <w:t>(line);</w:t>
      </w:r>
    </w:p>
    <w:p w:rsidR="00005100" w:rsidRPr="002D77D3" w:rsidRDefault="00000000">
      <w:pPr>
        <w:spacing w:line="268" w:lineRule="exact"/>
        <w:ind w:left="908"/>
        <w:rPr>
          <w:rFonts w:ascii="Times New Roman" w:hAnsi="Times New Roman" w:cs="Times New Roman"/>
          <w:sz w:val="23"/>
          <w:szCs w:val="23"/>
        </w:rPr>
      </w:pPr>
      <w:proofErr w:type="spellStart"/>
      <w:r w:rsidRPr="002D77D3">
        <w:rPr>
          <w:rFonts w:ascii="Times New Roman" w:hAnsi="Times New Roman" w:cs="Times New Roman"/>
          <w:w w:val="95"/>
          <w:sz w:val="23"/>
          <w:szCs w:val="23"/>
        </w:rPr>
        <w:t>System.out.println</w:t>
      </w:r>
      <w:proofErr w:type="spellEnd"/>
      <w:r w:rsidRPr="002D77D3">
        <w:rPr>
          <w:rFonts w:ascii="Times New Roman" w:hAnsi="Times New Roman" w:cs="Times New Roman"/>
          <w:w w:val="95"/>
          <w:sz w:val="23"/>
          <w:szCs w:val="23"/>
        </w:rPr>
        <w:t>("Server:"</w:t>
      </w:r>
      <w:r w:rsidRPr="002D77D3">
        <w:rPr>
          <w:rFonts w:ascii="Times New Roman" w:hAnsi="Times New Roman" w:cs="Times New Roman"/>
          <w:spacing w:val="45"/>
          <w:sz w:val="23"/>
          <w:szCs w:val="23"/>
        </w:rPr>
        <w:t xml:space="preserve"> </w:t>
      </w:r>
      <w:r w:rsidRPr="002D77D3">
        <w:rPr>
          <w:rFonts w:ascii="Times New Roman" w:hAnsi="Times New Roman" w:cs="Times New Roman"/>
          <w:w w:val="95"/>
          <w:sz w:val="23"/>
          <w:szCs w:val="23"/>
        </w:rPr>
        <w:t>+</w:t>
      </w:r>
      <w:r w:rsidRPr="002D77D3">
        <w:rPr>
          <w:rFonts w:ascii="Times New Roman" w:hAnsi="Times New Roman" w:cs="Times New Roman"/>
          <w:spacing w:val="46"/>
          <w:sz w:val="23"/>
          <w:szCs w:val="23"/>
        </w:rPr>
        <w:t xml:space="preserve"> </w:t>
      </w:r>
      <w:r w:rsidRPr="002D77D3">
        <w:rPr>
          <w:rFonts w:ascii="Times New Roman" w:hAnsi="Times New Roman" w:cs="Times New Roman"/>
          <w:spacing w:val="-2"/>
          <w:w w:val="95"/>
          <w:sz w:val="23"/>
          <w:szCs w:val="23"/>
        </w:rPr>
        <w:t>is1.readLine());</w:t>
      </w:r>
    </w:p>
    <w:p w:rsidR="00005100" w:rsidRPr="002D77D3" w:rsidRDefault="00000000">
      <w:pPr>
        <w:ind w:left="709"/>
        <w:rPr>
          <w:rFonts w:ascii="Times New Roman" w:hAnsi="Times New Roman" w:cs="Times New Roman"/>
          <w:sz w:val="23"/>
          <w:szCs w:val="23"/>
        </w:rPr>
      </w:pPr>
      <w:r w:rsidRPr="002D77D3">
        <w:rPr>
          <w:rFonts w:ascii="Times New Roman" w:hAnsi="Times New Roman" w:cs="Times New Roman"/>
          <w:w w:val="99"/>
          <w:sz w:val="23"/>
          <w:szCs w:val="23"/>
        </w:rPr>
        <w:t>}</w:t>
      </w:r>
    </w:p>
    <w:p w:rsidR="00005100" w:rsidRPr="002D77D3" w:rsidRDefault="00000000">
      <w:pPr>
        <w:ind w:left="710" w:right="5834" w:hanging="200"/>
        <w:rPr>
          <w:rFonts w:ascii="Times New Roman" w:hAnsi="Times New Roman" w:cs="Times New Roman"/>
          <w:sz w:val="23"/>
          <w:szCs w:val="23"/>
        </w:rPr>
      </w:pPr>
      <w:r w:rsidRPr="002D77D3">
        <w:rPr>
          <w:rFonts w:ascii="Times New Roman" w:hAnsi="Times New Roman" w:cs="Times New Roman"/>
          <w:sz w:val="23"/>
          <w:szCs w:val="23"/>
        </w:rPr>
        <w:t>} catch (</w:t>
      </w:r>
      <w:proofErr w:type="spellStart"/>
      <w:r w:rsidRPr="002D77D3">
        <w:rPr>
          <w:rFonts w:ascii="Times New Roman" w:hAnsi="Times New Roman" w:cs="Times New Roman"/>
          <w:sz w:val="23"/>
          <w:szCs w:val="23"/>
        </w:rPr>
        <w:t>IOException</w:t>
      </w:r>
      <w:proofErr w:type="spellEnd"/>
      <w:r w:rsidRPr="002D77D3">
        <w:rPr>
          <w:rFonts w:ascii="Times New Roman" w:hAnsi="Times New Roman" w:cs="Times New Roman"/>
          <w:sz w:val="23"/>
          <w:szCs w:val="23"/>
        </w:rPr>
        <w:t xml:space="preserve"> e) </w:t>
      </w:r>
      <w:proofErr w:type="gramStart"/>
      <w:r w:rsidRPr="002D77D3">
        <w:rPr>
          <w:rFonts w:ascii="Times New Roman" w:hAnsi="Times New Roman" w:cs="Times New Roman"/>
          <w:sz w:val="23"/>
          <w:szCs w:val="23"/>
        </w:rPr>
        <w:t xml:space="preserve">{ </w:t>
      </w:r>
      <w:proofErr w:type="spellStart"/>
      <w:r w:rsidRPr="002D77D3">
        <w:rPr>
          <w:rFonts w:ascii="Times New Roman" w:hAnsi="Times New Roman" w:cs="Times New Roman"/>
          <w:sz w:val="23"/>
          <w:szCs w:val="23"/>
        </w:rPr>
        <w:t>System.out.println</w:t>
      </w:r>
      <w:proofErr w:type="spellEnd"/>
      <w:proofErr w:type="gramEnd"/>
      <w:r w:rsidRPr="002D77D3">
        <w:rPr>
          <w:rFonts w:ascii="Times New Roman" w:hAnsi="Times New Roman" w:cs="Times New Roman"/>
          <w:sz w:val="23"/>
          <w:szCs w:val="23"/>
        </w:rPr>
        <w:t>("Socket</w:t>
      </w:r>
      <w:r w:rsidRPr="002D77D3">
        <w:rPr>
          <w:rFonts w:ascii="Times New Roman" w:hAnsi="Times New Roman" w:cs="Times New Roman"/>
          <w:spacing w:val="-13"/>
          <w:sz w:val="23"/>
          <w:szCs w:val="23"/>
        </w:rPr>
        <w:t xml:space="preserve"> </w:t>
      </w:r>
      <w:r w:rsidRPr="002D77D3">
        <w:rPr>
          <w:rFonts w:ascii="Times New Roman" w:hAnsi="Times New Roman" w:cs="Times New Roman"/>
          <w:sz w:val="23"/>
          <w:szCs w:val="23"/>
        </w:rPr>
        <w:t>Closed!");</w:t>
      </w:r>
    </w:p>
    <w:p w:rsidR="00697247" w:rsidRPr="002D77D3" w:rsidRDefault="00000000" w:rsidP="007C3DDF">
      <w:pPr>
        <w:ind w:left="511"/>
        <w:rPr>
          <w:rFonts w:ascii="Times New Roman" w:hAnsi="Times New Roman" w:cs="Times New Roman"/>
          <w:sz w:val="23"/>
          <w:szCs w:val="23"/>
        </w:rPr>
      </w:pPr>
      <w:r w:rsidRPr="002D77D3">
        <w:rPr>
          <w:rFonts w:ascii="Times New Roman" w:hAnsi="Times New Roman" w:cs="Times New Roman"/>
          <w:w w:val="99"/>
          <w:sz w:val="23"/>
          <w:szCs w:val="23"/>
        </w:rPr>
        <w:t>}}}</w:t>
      </w:r>
      <w:r w:rsidR="00697247" w:rsidRPr="002D77D3">
        <w:rPr>
          <w:rFonts w:ascii="Times New Roman" w:hAnsi="Times New Roman" w:cs="Times New Roman"/>
          <w:sz w:val="23"/>
          <w:szCs w:val="23"/>
        </w:rPr>
        <w:br w:type="page"/>
      </w:r>
    </w:p>
    <w:p w:rsidR="00F5376C" w:rsidRPr="007C3DDF" w:rsidRDefault="00F5376C">
      <w:pPr>
        <w:rPr>
          <w:rFonts w:ascii="Times New Roman" w:hAnsi="Times New Roman" w:cs="Times New Roman"/>
          <w:sz w:val="24"/>
          <w:szCs w:val="24"/>
        </w:rPr>
      </w:pPr>
    </w:p>
    <w:p w:rsidR="00F5376C" w:rsidRPr="007C3DDF" w:rsidRDefault="00F5376C">
      <w:pPr>
        <w:rPr>
          <w:rFonts w:ascii="Times New Roman" w:hAnsi="Times New Roman" w:cs="Times New Roman"/>
          <w:sz w:val="24"/>
          <w:szCs w:val="24"/>
        </w:rPr>
      </w:pPr>
    </w:p>
    <w:p w:rsidR="00697247" w:rsidRPr="007C3DDF" w:rsidRDefault="00697247" w:rsidP="00697247">
      <w:pPr>
        <w:rPr>
          <w:rFonts w:ascii="Times New Roman" w:eastAsia="Bookman Old Style" w:hAnsi="Times New Roman" w:cs="Times New Roman"/>
          <w:b/>
          <w:sz w:val="24"/>
          <w:szCs w:val="24"/>
        </w:rPr>
      </w:pPr>
      <w:r w:rsidRPr="007C3DDF">
        <w:rPr>
          <w:rFonts w:ascii="Times New Roman" w:eastAsia="Bookman Old Style" w:hAnsi="Times New Roman" w:cs="Times New Roman"/>
          <w:b/>
          <w:sz w:val="24"/>
          <w:szCs w:val="24"/>
        </w:rPr>
        <w:t xml:space="preserve">Output </w:t>
      </w:r>
    </w:p>
    <w:p w:rsidR="00697247" w:rsidRPr="007C3DDF" w:rsidRDefault="00697247" w:rsidP="00697247">
      <w:pPr>
        <w:rPr>
          <w:rFonts w:ascii="Times New Roman" w:eastAsia="Bookman Old Style" w:hAnsi="Times New Roman" w:cs="Times New Roman"/>
          <w:b/>
          <w:sz w:val="24"/>
          <w:szCs w:val="24"/>
        </w:rPr>
      </w:pPr>
    </w:p>
    <w:p w:rsidR="00F5376C" w:rsidRPr="007C3DDF" w:rsidRDefault="00F5376C" w:rsidP="00697247">
      <w:pPr>
        <w:rPr>
          <w:rFonts w:ascii="Times New Roman" w:eastAsia="Bookman Old Style" w:hAnsi="Times New Roman" w:cs="Times New Roman"/>
          <w:b/>
          <w:sz w:val="24"/>
          <w:szCs w:val="24"/>
        </w:rPr>
      </w:pPr>
    </w:p>
    <w:p w:rsidR="00F5376C" w:rsidRPr="007C3DDF" w:rsidRDefault="00F5376C" w:rsidP="00697247">
      <w:pPr>
        <w:rPr>
          <w:rFonts w:ascii="Times New Roman" w:eastAsia="Bookman Old Style" w:hAnsi="Times New Roman" w:cs="Times New Roman"/>
          <w:b/>
          <w:sz w:val="24"/>
          <w:szCs w:val="24"/>
        </w:rPr>
      </w:pPr>
    </w:p>
    <w:p w:rsidR="00F5376C" w:rsidRPr="007C3DDF" w:rsidRDefault="00F5376C" w:rsidP="00697247">
      <w:pPr>
        <w:rPr>
          <w:rFonts w:ascii="Times New Roman" w:eastAsia="Bookman Old Style" w:hAnsi="Times New Roman" w:cs="Times New Roman"/>
          <w:b/>
          <w:sz w:val="24"/>
          <w:szCs w:val="24"/>
        </w:rPr>
      </w:pPr>
    </w:p>
    <w:p w:rsidR="00697247" w:rsidRPr="007C3DDF" w:rsidRDefault="00697247" w:rsidP="00697247">
      <w:pPr>
        <w:rPr>
          <w:rFonts w:ascii="Times New Roman" w:eastAsia="Bookman Old Style" w:hAnsi="Times New Roman" w:cs="Times New Roman"/>
          <w:b/>
          <w:sz w:val="24"/>
          <w:szCs w:val="24"/>
        </w:rPr>
      </w:pPr>
    </w:p>
    <w:p w:rsidR="00697247" w:rsidRPr="007C3DDF" w:rsidRDefault="00697247" w:rsidP="00697247">
      <w:pPr>
        <w:rPr>
          <w:rFonts w:ascii="Times New Roman" w:eastAsia="Bookman Old Style" w:hAnsi="Times New Roman" w:cs="Times New Roman"/>
          <w:sz w:val="24"/>
          <w:szCs w:val="24"/>
        </w:rPr>
      </w:pPr>
      <w:r w:rsidRPr="007C3DDF">
        <w:rPr>
          <w:rFonts w:ascii="Times New Roman" w:eastAsia="Cambria" w:hAnsi="Times New Roman" w:cs="Times New Roman"/>
          <w:noProof/>
          <w:sz w:val="24"/>
          <w:szCs w:val="24"/>
        </w:rPr>
        <w:drawing>
          <wp:anchor distT="0" distB="0" distL="114300" distR="114300" simplePos="0" relativeHeight="251649536" behindDoc="0" locked="0" layoutInCell="1" allowOverlap="1">
            <wp:simplePos x="0" y="0"/>
            <wp:positionH relativeFrom="column">
              <wp:posOffset>1016000</wp:posOffset>
            </wp:positionH>
            <wp:positionV relativeFrom="paragraph">
              <wp:posOffset>17781</wp:posOffset>
            </wp:positionV>
            <wp:extent cx="4203065" cy="2209800"/>
            <wp:effectExtent l="0" t="0" r="6985" b="0"/>
            <wp:wrapSquare wrapText="bothSides"/>
            <wp:docPr id="7" name="Picture 7" descr="WhatsApp Image 2021-07-30 at 2.22.5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WhatsApp Image 2021-07-30 at 2.22.59 PM.jpeg"/>
                    <pic:cNvPicPr>
                      <a:picLocks noChangeAspect="1" noChangeArrowheads="1"/>
                    </pic:cNvPicPr>
                  </pic:nvPicPr>
                  <pic:blipFill rotWithShape="1">
                    <a:blip r:embed="rId72">
                      <a:extLst>
                        <a:ext uri="{28A0092B-C50C-407E-A947-70E740481C1C}">
                          <a14:useLocalDpi xmlns:a14="http://schemas.microsoft.com/office/drawing/2010/main" val="0"/>
                        </a:ext>
                      </a:extLst>
                    </a:blip>
                    <a:srcRect l="301" b="2220"/>
                    <a:stretch/>
                  </pic:blipFill>
                  <pic:spPr bwMode="auto">
                    <a:xfrm>
                      <a:off x="0" y="0"/>
                      <a:ext cx="4203065" cy="2209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97247" w:rsidRPr="007C3DDF" w:rsidRDefault="00697247" w:rsidP="00697247">
      <w:pPr>
        <w:rPr>
          <w:rFonts w:ascii="Times New Roman" w:eastAsia="Bookman Old Style" w:hAnsi="Times New Roman" w:cs="Times New Roman"/>
          <w:sz w:val="24"/>
          <w:szCs w:val="24"/>
        </w:rPr>
      </w:pPr>
    </w:p>
    <w:p w:rsidR="00697247" w:rsidRPr="007C3DDF" w:rsidRDefault="00697247" w:rsidP="00697247">
      <w:pPr>
        <w:rPr>
          <w:rFonts w:ascii="Times New Roman" w:eastAsia="Bookman Old Style" w:hAnsi="Times New Roman" w:cs="Times New Roman"/>
          <w:sz w:val="24"/>
          <w:szCs w:val="24"/>
        </w:rPr>
      </w:pPr>
    </w:p>
    <w:p w:rsidR="00697247" w:rsidRPr="007C3DDF" w:rsidRDefault="00697247" w:rsidP="00697247">
      <w:pPr>
        <w:jc w:val="center"/>
        <w:rPr>
          <w:rFonts w:ascii="Times New Roman" w:eastAsia="Bookman Old Style" w:hAnsi="Times New Roman" w:cs="Times New Roman"/>
          <w:sz w:val="24"/>
          <w:szCs w:val="24"/>
        </w:rPr>
      </w:pPr>
    </w:p>
    <w:p w:rsidR="00697247" w:rsidRPr="007C3DDF" w:rsidRDefault="00697247" w:rsidP="00697247">
      <w:pPr>
        <w:jc w:val="center"/>
        <w:rPr>
          <w:rFonts w:ascii="Times New Roman" w:eastAsia="Bookman Old Style" w:hAnsi="Times New Roman" w:cs="Times New Roman"/>
          <w:sz w:val="24"/>
          <w:szCs w:val="24"/>
        </w:rPr>
      </w:pPr>
    </w:p>
    <w:p w:rsidR="00697247" w:rsidRPr="007C3DDF" w:rsidRDefault="00697247" w:rsidP="00697247">
      <w:pPr>
        <w:jc w:val="center"/>
        <w:rPr>
          <w:rFonts w:ascii="Times New Roman" w:eastAsia="Bookman Old Style" w:hAnsi="Times New Roman" w:cs="Times New Roman"/>
          <w:sz w:val="24"/>
          <w:szCs w:val="24"/>
        </w:rPr>
      </w:pPr>
    </w:p>
    <w:p w:rsidR="00697247" w:rsidRPr="007C3DDF" w:rsidRDefault="00697247" w:rsidP="00697247">
      <w:pPr>
        <w:jc w:val="center"/>
        <w:rPr>
          <w:rFonts w:ascii="Times New Roman" w:eastAsia="Bookman Old Style" w:hAnsi="Times New Roman" w:cs="Times New Roman"/>
          <w:sz w:val="24"/>
          <w:szCs w:val="24"/>
        </w:rPr>
      </w:pPr>
    </w:p>
    <w:p w:rsidR="00697247" w:rsidRPr="007C3DDF" w:rsidRDefault="00697247" w:rsidP="00697247">
      <w:pPr>
        <w:jc w:val="center"/>
        <w:rPr>
          <w:rFonts w:ascii="Times New Roman" w:eastAsia="Bookman Old Style" w:hAnsi="Times New Roman" w:cs="Times New Roman"/>
          <w:sz w:val="24"/>
          <w:szCs w:val="24"/>
        </w:rPr>
      </w:pPr>
    </w:p>
    <w:p w:rsidR="00697247" w:rsidRPr="007C3DDF" w:rsidRDefault="00697247" w:rsidP="00697247">
      <w:pPr>
        <w:jc w:val="center"/>
        <w:rPr>
          <w:rFonts w:ascii="Times New Roman" w:eastAsia="Bookman Old Style" w:hAnsi="Times New Roman" w:cs="Times New Roman"/>
          <w:sz w:val="24"/>
          <w:szCs w:val="24"/>
        </w:rPr>
      </w:pPr>
    </w:p>
    <w:p w:rsidR="00697247" w:rsidRPr="007C3DDF" w:rsidRDefault="00697247" w:rsidP="00697247">
      <w:pPr>
        <w:jc w:val="center"/>
        <w:rPr>
          <w:rFonts w:ascii="Times New Roman" w:eastAsia="Bookman Old Style" w:hAnsi="Times New Roman" w:cs="Times New Roman"/>
          <w:sz w:val="24"/>
          <w:szCs w:val="24"/>
        </w:rPr>
      </w:pPr>
    </w:p>
    <w:p w:rsidR="00697247" w:rsidRPr="007C3DDF" w:rsidRDefault="00697247" w:rsidP="00697247">
      <w:pPr>
        <w:jc w:val="center"/>
        <w:rPr>
          <w:rFonts w:ascii="Times New Roman" w:eastAsia="Bookman Old Style" w:hAnsi="Times New Roman" w:cs="Times New Roman"/>
          <w:sz w:val="24"/>
          <w:szCs w:val="24"/>
        </w:rPr>
      </w:pPr>
    </w:p>
    <w:p w:rsidR="00697247" w:rsidRPr="007C3DDF" w:rsidRDefault="00697247" w:rsidP="00697247">
      <w:pPr>
        <w:jc w:val="center"/>
        <w:rPr>
          <w:rFonts w:ascii="Times New Roman" w:eastAsia="Bookman Old Style" w:hAnsi="Times New Roman" w:cs="Times New Roman"/>
          <w:sz w:val="24"/>
          <w:szCs w:val="24"/>
        </w:rPr>
      </w:pPr>
    </w:p>
    <w:p w:rsidR="00697247" w:rsidRPr="007C3DDF" w:rsidRDefault="00697247" w:rsidP="00697247">
      <w:pPr>
        <w:jc w:val="center"/>
        <w:rPr>
          <w:rFonts w:ascii="Times New Roman" w:eastAsia="Bookman Old Style" w:hAnsi="Times New Roman" w:cs="Times New Roman"/>
          <w:sz w:val="24"/>
          <w:szCs w:val="24"/>
        </w:rPr>
      </w:pPr>
    </w:p>
    <w:p w:rsidR="00697247" w:rsidRPr="007C3DDF" w:rsidRDefault="00697247" w:rsidP="00697247">
      <w:pPr>
        <w:jc w:val="center"/>
        <w:rPr>
          <w:rFonts w:ascii="Times New Roman" w:eastAsia="Bookman Old Style" w:hAnsi="Times New Roman" w:cs="Times New Roman"/>
          <w:sz w:val="24"/>
          <w:szCs w:val="24"/>
        </w:rPr>
      </w:pPr>
    </w:p>
    <w:p w:rsidR="00697247" w:rsidRPr="007C3DDF" w:rsidRDefault="00697247" w:rsidP="00697247">
      <w:pPr>
        <w:jc w:val="center"/>
        <w:rPr>
          <w:rFonts w:ascii="Times New Roman" w:eastAsia="Bookman Old Style" w:hAnsi="Times New Roman" w:cs="Times New Roman"/>
          <w:b/>
          <w:color w:val="000000"/>
          <w:sz w:val="24"/>
          <w:szCs w:val="24"/>
        </w:rPr>
      </w:pPr>
    </w:p>
    <w:p w:rsidR="00697247" w:rsidRPr="007C3DDF" w:rsidRDefault="00697247" w:rsidP="00697247">
      <w:pPr>
        <w:jc w:val="center"/>
        <w:rPr>
          <w:rFonts w:ascii="Times New Roman" w:eastAsia="Bookman Old Style" w:hAnsi="Times New Roman" w:cs="Times New Roman"/>
          <w:b/>
          <w:color w:val="000000"/>
          <w:sz w:val="24"/>
          <w:szCs w:val="24"/>
        </w:rPr>
      </w:pPr>
    </w:p>
    <w:p w:rsidR="00697247" w:rsidRPr="007C3DDF" w:rsidRDefault="00697247" w:rsidP="00697247">
      <w:pPr>
        <w:jc w:val="center"/>
        <w:rPr>
          <w:rFonts w:ascii="Times New Roman" w:eastAsia="Bookman Old Style" w:hAnsi="Times New Roman" w:cs="Times New Roman"/>
          <w:b/>
          <w:color w:val="000000"/>
          <w:sz w:val="24"/>
          <w:szCs w:val="24"/>
        </w:rPr>
      </w:pPr>
    </w:p>
    <w:p w:rsidR="00697247" w:rsidRPr="007C3DDF" w:rsidRDefault="00697247" w:rsidP="00697247">
      <w:pPr>
        <w:jc w:val="center"/>
        <w:rPr>
          <w:rFonts w:ascii="Times New Roman" w:eastAsia="Bookman Old Style" w:hAnsi="Times New Roman" w:cs="Times New Roman"/>
          <w:b/>
          <w:color w:val="000000"/>
          <w:sz w:val="24"/>
          <w:szCs w:val="24"/>
        </w:rPr>
      </w:pPr>
    </w:p>
    <w:p w:rsidR="00697247" w:rsidRPr="007C3DDF" w:rsidRDefault="00697247" w:rsidP="00697247">
      <w:pPr>
        <w:jc w:val="center"/>
        <w:rPr>
          <w:rFonts w:ascii="Times New Roman" w:eastAsia="Bookman Old Style" w:hAnsi="Times New Roman" w:cs="Times New Roman"/>
          <w:b/>
          <w:color w:val="000000"/>
          <w:sz w:val="24"/>
          <w:szCs w:val="24"/>
        </w:rPr>
      </w:pPr>
    </w:p>
    <w:p w:rsidR="00697247" w:rsidRPr="007C3DDF" w:rsidRDefault="00F5376C" w:rsidP="00697247">
      <w:pPr>
        <w:jc w:val="center"/>
        <w:rPr>
          <w:rFonts w:ascii="Times New Roman" w:eastAsia="Bookman Old Style" w:hAnsi="Times New Roman" w:cs="Times New Roman"/>
          <w:b/>
          <w:color w:val="000000"/>
          <w:sz w:val="24"/>
          <w:szCs w:val="24"/>
        </w:rPr>
      </w:pPr>
      <w:r w:rsidRPr="007C3DDF">
        <w:rPr>
          <w:rFonts w:ascii="Times New Roman" w:eastAsia="Cambria" w:hAnsi="Times New Roman" w:cs="Times New Roman"/>
          <w:noProof/>
          <w:sz w:val="24"/>
          <w:szCs w:val="24"/>
        </w:rPr>
        <w:drawing>
          <wp:anchor distT="0" distB="0" distL="114300" distR="114300" simplePos="0" relativeHeight="251659776" behindDoc="0" locked="0" layoutInCell="1" allowOverlap="1">
            <wp:simplePos x="0" y="0"/>
            <wp:positionH relativeFrom="column">
              <wp:posOffset>998443</wp:posOffset>
            </wp:positionH>
            <wp:positionV relativeFrom="paragraph">
              <wp:posOffset>29210</wp:posOffset>
            </wp:positionV>
            <wp:extent cx="4180205" cy="1714500"/>
            <wp:effectExtent l="0" t="0" r="0" b="0"/>
            <wp:wrapSquare wrapText="bothSides"/>
            <wp:docPr id="6" name="Picture 6" descr="WhatsApp Image 2021-07-30 at 2.22.1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png" descr="WhatsApp Image 2021-07-30 at 2.22.12 PM.jpe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180205" cy="1714500"/>
                    </a:xfrm>
                    <a:prstGeom prst="rect">
                      <a:avLst/>
                    </a:prstGeom>
                    <a:noFill/>
                  </pic:spPr>
                </pic:pic>
              </a:graphicData>
            </a:graphic>
            <wp14:sizeRelH relativeFrom="page">
              <wp14:pctWidth>0</wp14:pctWidth>
            </wp14:sizeRelH>
            <wp14:sizeRelV relativeFrom="page">
              <wp14:pctHeight>0</wp14:pctHeight>
            </wp14:sizeRelV>
          </wp:anchor>
        </w:drawing>
      </w:r>
    </w:p>
    <w:p w:rsidR="00697247" w:rsidRPr="007C3DDF" w:rsidRDefault="00697247" w:rsidP="00697247">
      <w:pPr>
        <w:rPr>
          <w:rFonts w:ascii="Times New Roman" w:eastAsia="Bookman Old Style" w:hAnsi="Times New Roman" w:cs="Times New Roman"/>
          <w:b/>
          <w:color w:val="000000"/>
          <w:sz w:val="24"/>
          <w:szCs w:val="24"/>
        </w:rPr>
      </w:pPr>
    </w:p>
    <w:p w:rsidR="00697247" w:rsidRPr="007C3DDF" w:rsidRDefault="00697247" w:rsidP="00697247">
      <w:pPr>
        <w:rPr>
          <w:rFonts w:ascii="Times New Roman" w:eastAsia="Bookman Old Style" w:hAnsi="Times New Roman" w:cs="Times New Roman"/>
          <w:b/>
          <w:color w:val="000000"/>
          <w:sz w:val="24"/>
          <w:szCs w:val="24"/>
        </w:rPr>
      </w:pPr>
    </w:p>
    <w:p w:rsidR="00697247" w:rsidRPr="007C3DDF" w:rsidRDefault="00697247">
      <w:pPr>
        <w:rPr>
          <w:rFonts w:ascii="Times New Roman" w:hAnsi="Times New Roman" w:cs="Times New Roman"/>
          <w:sz w:val="24"/>
          <w:szCs w:val="24"/>
        </w:rPr>
      </w:pPr>
      <w:r w:rsidRPr="007C3DDF">
        <w:rPr>
          <w:rFonts w:ascii="Times New Roman" w:hAnsi="Times New Roman" w:cs="Times New Roman"/>
          <w:sz w:val="24"/>
          <w:szCs w:val="24"/>
        </w:rPr>
        <w:br w:type="page"/>
      </w:r>
    </w:p>
    <w:p w:rsidR="00005100" w:rsidRPr="007C3DDF" w:rsidRDefault="00005100">
      <w:pPr>
        <w:rPr>
          <w:rFonts w:ascii="Times New Roman" w:hAnsi="Times New Roman" w:cs="Times New Roman"/>
          <w:sz w:val="24"/>
          <w:szCs w:val="24"/>
        </w:rPr>
        <w:sectPr w:rsidR="00005100" w:rsidRPr="007C3DDF">
          <w:pgSz w:w="11910" w:h="16330"/>
          <w:pgMar w:top="1860" w:right="1000" w:bottom="280" w:left="1020" w:header="720" w:footer="720" w:gutter="0"/>
          <w:cols w:space="720"/>
        </w:sectPr>
      </w:pPr>
    </w:p>
    <w:p w:rsidR="00005100" w:rsidRPr="007C3DDF" w:rsidRDefault="00000000">
      <w:pPr>
        <w:pStyle w:val="Heading2"/>
        <w:spacing w:before="114" w:line="391" w:lineRule="auto"/>
        <w:ind w:right="7944"/>
        <w:rPr>
          <w:rFonts w:ascii="Times New Roman" w:hAnsi="Times New Roman" w:cs="Times New Roman"/>
        </w:rPr>
      </w:pPr>
      <w:bookmarkStart w:id="8" w:name="5"/>
      <w:bookmarkEnd w:id="8"/>
      <w:r w:rsidRPr="007C3DDF">
        <w:rPr>
          <w:rFonts w:ascii="Times New Roman" w:hAnsi="Times New Roman" w:cs="Times New Roman"/>
          <w:spacing w:val="-2"/>
        </w:rPr>
        <w:lastRenderedPageBreak/>
        <w:t xml:space="preserve">Program </w:t>
      </w:r>
      <w:proofErr w:type="spellStart"/>
      <w:r w:rsidRPr="007C3DDF">
        <w:rPr>
          <w:rFonts w:ascii="Times New Roman" w:hAnsi="Times New Roman" w:cs="Times New Roman"/>
          <w:spacing w:val="-2"/>
        </w:rPr>
        <w:t>Server_DT</w:t>
      </w:r>
      <w:proofErr w:type="spellEnd"/>
    </w:p>
    <w:p w:rsidR="00005100" w:rsidRPr="007C3DDF" w:rsidRDefault="00000000">
      <w:pPr>
        <w:pStyle w:val="BodyText"/>
        <w:spacing w:line="259" w:lineRule="auto"/>
        <w:ind w:right="7492"/>
        <w:rPr>
          <w:rFonts w:ascii="Times New Roman" w:hAnsi="Times New Roman" w:cs="Times New Roman"/>
        </w:rPr>
      </w:pPr>
      <w:r w:rsidRPr="007C3DDF">
        <w:rPr>
          <w:rFonts w:ascii="Times New Roman" w:hAnsi="Times New Roman" w:cs="Times New Roman"/>
        </w:rPr>
        <w:t>import java.net.*; import java.io.*;</w:t>
      </w:r>
      <w:r w:rsidRPr="007C3DDF">
        <w:rPr>
          <w:rFonts w:ascii="Times New Roman" w:hAnsi="Times New Roman" w:cs="Times New Roman"/>
          <w:spacing w:val="40"/>
        </w:rPr>
        <w:t xml:space="preserve"> </w:t>
      </w:r>
      <w:r w:rsidRPr="007C3DDF">
        <w:rPr>
          <w:rFonts w:ascii="Times New Roman" w:hAnsi="Times New Roman" w:cs="Times New Roman"/>
        </w:rPr>
        <w:t xml:space="preserve">import </w:t>
      </w:r>
      <w:proofErr w:type="spellStart"/>
      <w:r w:rsidRPr="007C3DDF">
        <w:rPr>
          <w:rFonts w:ascii="Times New Roman" w:hAnsi="Times New Roman" w:cs="Times New Roman"/>
        </w:rPr>
        <w:t>java.util.Date</w:t>
      </w:r>
      <w:proofErr w:type="spellEnd"/>
      <w:r w:rsidRPr="007C3DDF">
        <w:rPr>
          <w:rFonts w:ascii="Times New Roman" w:hAnsi="Times New Roman" w:cs="Times New Roman"/>
        </w:rPr>
        <w:t>; public</w:t>
      </w:r>
      <w:r w:rsidRPr="007C3DDF">
        <w:rPr>
          <w:rFonts w:ascii="Times New Roman" w:hAnsi="Times New Roman" w:cs="Times New Roman"/>
          <w:spacing w:val="-12"/>
        </w:rPr>
        <w:t xml:space="preserve"> </w:t>
      </w:r>
      <w:r w:rsidRPr="007C3DDF">
        <w:rPr>
          <w:rFonts w:ascii="Times New Roman" w:hAnsi="Times New Roman" w:cs="Times New Roman"/>
        </w:rPr>
        <w:t>class</w:t>
      </w:r>
      <w:r w:rsidRPr="007C3DDF">
        <w:rPr>
          <w:rFonts w:ascii="Times New Roman" w:hAnsi="Times New Roman" w:cs="Times New Roman"/>
          <w:spacing w:val="-13"/>
        </w:rPr>
        <w:t xml:space="preserve"> </w:t>
      </w:r>
      <w:proofErr w:type="spellStart"/>
      <w:r w:rsidRPr="007C3DDF">
        <w:rPr>
          <w:rFonts w:ascii="Times New Roman" w:hAnsi="Times New Roman" w:cs="Times New Roman"/>
        </w:rPr>
        <w:t>Server_DT</w:t>
      </w:r>
      <w:proofErr w:type="spellEnd"/>
      <w:r w:rsidRPr="007C3DDF">
        <w:rPr>
          <w:rFonts w:ascii="Times New Roman" w:hAnsi="Times New Roman" w:cs="Times New Roman"/>
          <w:spacing w:val="-12"/>
        </w:rPr>
        <w:t xml:space="preserve"> </w:t>
      </w:r>
      <w:r w:rsidRPr="007C3DDF">
        <w:rPr>
          <w:rFonts w:ascii="Times New Roman" w:hAnsi="Times New Roman" w:cs="Times New Roman"/>
        </w:rPr>
        <w:t>{</w:t>
      </w:r>
    </w:p>
    <w:p w:rsidR="00005100" w:rsidRPr="007C3DDF" w:rsidRDefault="00000000">
      <w:pPr>
        <w:pStyle w:val="BodyText"/>
        <w:spacing w:line="259" w:lineRule="auto"/>
        <w:ind w:left="547" w:right="3547" w:hanging="218"/>
        <w:rPr>
          <w:rFonts w:ascii="Times New Roman" w:hAnsi="Times New Roman" w:cs="Times New Roman"/>
        </w:rPr>
      </w:pPr>
      <w:r w:rsidRPr="007C3DDF">
        <w:rPr>
          <w:rFonts w:ascii="Times New Roman" w:hAnsi="Times New Roman" w:cs="Times New Roman"/>
        </w:rPr>
        <w:t>public</w:t>
      </w:r>
      <w:r w:rsidRPr="007C3DDF">
        <w:rPr>
          <w:rFonts w:ascii="Times New Roman" w:hAnsi="Times New Roman" w:cs="Times New Roman"/>
          <w:spacing w:val="-5"/>
        </w:rPr>
        <w:t xml:space="preserve"> </w:t>
      </w:r>
      <w:r w:rsidRPr="007C3DDF">
        <w:rPr>
          <w:rFonts w:ascii="Times New Roman" w:hAnsi="Times New Roman" w:cs="Times New Roman"/>
        </w:rPr>
        <w:t>static</w:t>
      </w:r>
      <w:r w:rsidRPr="007C3DDF">
        <w:rPr>
          <w:rFonts w:ascii="Times New Roman" w:hAnsi="Times New Roman" w:cs="Times New Roman"/>
          <w:spacing w:val="-5"/>
        </w:rPr>
        <w:t xml:space="preserve"> </w:t>
      </w:r>
      <w:r w:rsidRPr="007C3DDF">
        <w:rPr>
          <w:rFonts w:ascii="Times New Roman" w:hAnsi="Times New Roman" w:cs="Times New Roman"/>
        </w:rPr>
        <w:t>void</w:t>
      </w:r>
      <w:r w:rsidRPr="007C3DDF">
        <w:rPr>
          <w:rFonts w:ascii="Times New Roman" w:hAnsi="Times New Roman" w:cs="Times New Roman"/>
          <w:spacing w:val="-6"/>
        </w:rPr>
        <w:t xml:space="preserve"> </w:t>
      </w:r>
      <w:r w:rsidRPr="007C3DDF">
        <w:rPr>
          <w:rFonts w:ascii="Times New Roman" w:hAnsi="Times New Roman" w:cs="Times New Roman"/>
        </w:rPr>
        <w:t>main(String[]</w:t>
      </w:r>
      <w:r w:rsidRPr="007C3DDF">
        <w:rPr>
          <w:rFonts w:ascii="Times New Roman" w:hAnsi="Times New Roman" w:cs="Times New Roman"/>
          <w:spacing w:val="-6"/>
        </w:rPr>
        <w:t xml:space="preserve"> </w:t>
      </w:r>
      <w:proofErr w:type="spellStart"/>
      <w:r w:rsidRPr="007C3DDF">
        <w:rPr>
          <w:rFonts w:ascii="Times New Roman" w:hAnsi="Times New Roman" w:cs="Times New Roman"/>
        </w:rPr>
        <w:t>args</w:t>
      </w:r>
      <w:proofErr w:type="spellEnd"/>
      <w:r w:rsidRPr="007C3DDF">
        <w:rPr>
          <w:rFonts w:ascii="Times New Roman" w:hAnsi="Times New Roman" w:cs="Times New Roman"/>
        </w:rPr>
        <w:t>)</w:t>
      </w:r>
      <w:r w:rsidRPr="007C3DDF">
        <w:rPr>
          <w:rFonts w:ascii="Times New Roman" w:hAnsi="Times New Roman" w:cs="Times New Roman"/>
          <w:spacing w:val="-5"/>
        </w:rPr>
        <w:t xml:space="preserve"> </w:t>
      </w:r>
      <w:r w:rsidRPr="007C3DDF">
        <w:rPr>
          <w:rFonts w:ascii="Times New Roman" w:hAnsi="Times New Roman" w:cs="Times New Roman"/>
        </w:rPr>
        <w:t>throws</w:t>
      </w:r>
      <w:r w:rsidRPr="007C3DDF">
        <w:rPr>
          <w:rFonts w:ascii="Times New Roman" w:hAnsi="Times New Roman" w:cs="Times New Roman"/>
          <w:spacing w:val="-6"/>
        </w:rPr>
        <w:t xml:space="preserve"> </w:t>
      </w:r>
      <w:proofErr w:type="spellStart"/>
      <w:r w:rsidRPr="007C3DDF">
        <w:rPr>
          <w:rFonts w:ascii="Times New Roman" w:hAnsi="Times New Roman" w:cs="Times New Roman"/>
        </w:rPr>
        <w:t>IOException</w:t>
      </w:r>
      <w:proofErr w:type="spellEnd"/>
      <w:r w:rsidRPr="007C3DDF">
        <w:rPr>
          <w:rFonts w:ascii="Times New Roman" w:hAnsi="Times New Roman" w:cs="Times New Roman"/>
          <w:spacing w:val="-7"/>
        </w:rPr>
        <w:t xml:space="preserve"> </w:t>
      </w:r>
      <w:r w:rsidRPr="007C3DDF">
        <w:rPr>
          <w:rFonts w:ascii="Times New Roman" w:hAnsi="Times New Roman" w:cs="Times New Roman"/>
        </w:rPr>
        <w:t xml:space="preserve">{ </w:t>
      </w:r>
      <w:proofErr w:type="spellStart"/>
      <w:r w:rsidRPr="007C3DDF">
        <w:rPr>
          <w:rFonts w:ascii="Times New Roman" w:hAnsi="Times New Roman" w:cs="Times New Roman"/>
        </w:rPr>
        <w:t>ServerSocket</w:t>
      </w:r>
      <w:proofErr w:type="spellEnd"/>
      <w:r w:rsidRPr="007C3DDF">
        <w:rPr>
          <w:rFonts w:ascii="Times New Roman" w:hAnsi="Times New Roman" w:cs="Times New Roman"/>
        </w:rPr>
        <w:t xml:space="preserve"> ss = new </w:t>
      </w:r>
      <w:proofErr w:type="spellStart"/>
      <w:r w:rsidRPr="007C3DDF">
        <w:rPr>
          <w:rFonts w:ascii="Times New Roman" w:hAnsi="Times New Roman" w:cs="Times New Roman"/>
        </w:rPr>
        <w:t>ServerSocket</w:t>
      </w:r>
      <w:proofErr w:type="spellEnd"/>
      <w:r w:rsidRPr="007C3DDF">
        <w:rPr>
          <w:rFonts w:ascii="Times New Roman" w:hAnsi="Times New Roman" w:cs="Times New Roman"/>
        </w:rPr>
        <w:t>(5000);</w:t>
      </w:r>
    </w:p>
    <w:p w:rsidR="00005100" w:rsidRPr="007C3DDF" w:rsidRDefault="00000000">
      <w:pPr>
        <w:pStyle w:val="BodyText"/>
        <w:spacing w:line="259" w:lineRule="auto"/>
        <w:ind w:left="547"/>
        <w:rPr>
          <w:rFonts w:ascii="Times New Roman" w:hAnsi="Times New Roman" w:cs="Times New Roman"/>
        </w:rPr>
      </w:pPr>
      <w:proofErr w:type="spellStart"/>
      <w:r w:rsidRPr="007C3DDF">
        <w:rPr>
          <w:rFonts w:ascii="Times New Roman" w:hAnsi="Times New Roman" w:cs="Times New Roman"/>
        </w:rPr>
        <w:t>System.out.println</w:t>
      </w:r>
      <w:proofErr w:type="spellEnd"/>
      <w:r w:rsidRPr="007C3DDF">
        <w:rPr>
          <w:rFonts w:ascii="Times New Roman" w:hAnsi="Times New Roman" w:cs="Times New Roman"/>
        </w:rPr>
        <w:t>("The</w:t>
      </w:r>
      <w:r w:rsidRPr="007C3DDF">
        <w:rPr>
          <w:rFonts w:ascii="Times New Roman" w:hAnsi="Times New Roman" w:cs="Times New Roman"/>
          <w:spacing w:val="-3"/>
        </w:rPr>
        <w:t xml:space="preserve"> </w:t>
      </w:r>
      <w:r w:rsidRPr="007C3DDF">
        <w:rPr>
          <w:rFonts w:ascii="Times New Roman" w:hAnsi="Times New Roman" w:cs="Times New Roman"/>
        </w:rPr>
        <w:t>Server</w:t>
      </w:r>
      <w:r w:rsidRPr="007C3DDF">
        <w:rPr>
          <w:rFonts w:ascii="Times New Roman" w:hAnsi="Times New Roman" w:cs="Times New Roman"/>
          <w:spacing w:val="-3"/>
        </w:rPr>
        <w:t xml:space="preserve"> </w:t>
      </w:r>
      <w:r w:rsidRPr="007C3DDF">
        <w:rPr>
          <w:rFonts w:ascii="Times New Roman" w:hAnsi="Times New Roman" w:cs="Times New Roman"/>
        </w:rPr>
        <w:t>has</w:t>
      </w:r>
      <w:r w:rsidRPr="007C3DDF">
        <w:rPr>
          <w:rFonts w:ascii="Times New Roman" w:hAnsi="Times New Roman" w:cs="Times New Roman"/>
          <w:spacing w:val="-4"/>
        </w:rPr>
        <w:t xml:space="preserve"> </w:t>
      </w:r>
      <w:r w:rsidRPr="007C3DDF">
        <w:rPr>
          <w:rFonts w:ascii="Times New Roman" w:hAnsi="Times New Roman" w:cs="Times New Roman"/>
        </w:rPr>
        <w:t>reserved</w:t>
      </w:r>
      <w:r w:rsidRPr="007C3DDF">
        <w:rPr>
          <w:rFonts w:ascii="Times New Roman" w:hAnsi="Times New Roman" w:cs="Times New Roman"/>
          <w:spacing w:val="-5"/>
        </w:rPr>
        <w:t xml:space="preserve"> </w:t>
      </w:r>
      <w:r w:rsidRPr="007C3DDF">
        <w:rPr>
          <w:rFonts w:ascii="Times New Roman" w:hAnsi="Times New Roman" w:cs="Times New Roman"/>
        </w:rPr>
        <w:t>port</w:t>
      </w:r>
      <w:r w:rsidRPr="007C3DDF">
        <w:rPr>
          <w:rFonts w:ascii="Times New Roman" w:hAnsi="Times New Roman" w:cs="Times New Roman"/>
          <w:spacing w:val="-4"/>
        </w:rPr>
        <w:t xml:space="preserve"> </w:t>
      </w:r>
      <w:r w:rsidRPr="007C3DDF">
        <w:rPr>
          <w:rFonts w:ascii="Times New Roman" w:hAnsi="Times New Roman" w:cs="Times New Roman"/>
        </w:rPr>
        <w:t>No.:</w:t>
      </w:r>
      <w:r w:rsidRPr="007C3DDF">
        <w:rPr>
          <w:rFonts w:ascii="Times New Roman" w:hAnsi="Times New Roman" w:cs="Times New Roman"/>
          <w:spacing w:val="-3"/>
        </w:rPr>
        <w:t xml:space="preserve"> </w:t>
      </w:r>
      <w:r w:rsidRPr="007C3DDF">
        <w:rPr>
          <w:rFonts w:ascii="Times New Roman" w:hAnsi="Times New Roman" w:cs="Times New Roman"/>
        </w:rPr>
        <w:t>"+</w:t>
      </w:r>
      <w:proofErr w:type="spellStart"/>
      <w:r w:rsidRPr="007C3DDF">
        <w:rPr>
          <w:rFonts w:ascii="Times New Roman" w:hAnsi="Times New Roman" w:cs="Times New Roman"/>
        </w:rPr>
        <w:t>ss.getLocalPort</w:t>
      </w:r>
      <w:proofErr w:type="spellEnd"/>
      <w:r w:rsidRPr="007C3DDF">
        <w:rPr>
          <w:rFonts w:ascii="Times New Roman" w:hAnsi="Times New Roman" w:cs="Times New Roman"/>
        </w:rPr>
        <w:t>()</w:t>
      </w:r>
      <w:r w:rsidRPr="007C3DDF">
        <w:rPr>
          <w:rFonts w:ascii="Times New Roman" w:hAnsi="Times New Roman" w:cs="Times New Roman"/>
          <w:spacing w:val="-3"/>
        </w:rPr>
        <w:t xml:space="preserve"> </w:t>
      </w:r>
      <w:r w:rsidRPr="007C3DDF">
        <w:rPr>
          <w:rFonts w:ascii="Times New Roman" w:hAnsi="Times New Roman" w:cs="Times New Roman"/>
        </w:rPr>
        <w:t>+</w:t>
      </w:r>
      <w:r w:rsidRPr="007C3DDF">
        <w:rPr>
          <w:rFonts w:ascii="Times New Roman" w:hAnsi="Times New Roman" w:cs="Times New Roman"/>
          <w:spacing w:val="-3"/>
        </w:rPr>
        <w:t xml:space="preserve"> </w:t>
      </w:r>
      <w:r w:rsidRPr="007C3DDF">
        <w:rPr>
          <w:rFonts w:ascii="Times New Roman" w:hAnsi="Times New Roman" w:cs="Times New Roman"/>
        </w:rPr>
        <w:t>"</w:t>
      </w:r>
      <w:r w:rsidRPr="007C3DDF">
        <w:rPr>
          <w:rFonts w:ascii="Times New Roman" w:hAnsi="Times New Roman" w:cs="Times New Roman"/>
          <w:spacing w:val="-4"/>
        </w:rPr>
        <w:t xml:space="preserve"> </w:t>
      </w:r>
      <w:r w:rsidRPr="007C3DDF">
        <w:rPr>
          <w:rFonts w:ascii="Times New Roman" w:hAnsi="Times New Roman" w:cs="Times New Roman"/>
        </w:rPr>
        <w:t>for</w:t>
      </w:r>
      <w:r w:rsidRPr="007C3DDF">
        <w:rPr>
          <w:rFonts w:ascii="Times New Roman" w:hAnsi="Times New Roman" w:cs="Times New Roman"/>
          <w:spacing w:val="-5"/>
        </w:rPr>
        <w:t xml:space="preserve"> </w:t>
      </w:r>
      <w:r w:rsidRPr="007C3DDF">
        <w:rPr>
          <w:rFonts w:ascii="Times New Roman" w:hAnsi="Times New Roman" w:cs="Times New Roman"/>
        </w:rPr>
        <w:t>this</w:t>
      </w:r>
      <w:r w:rsidRPr="007C3DDF">
        <w:rPr>
          <w:rFonts w:ascii="Times New Roman" w:hAnsi="Times New Roman" w:cs="Times New Roman"/>
          <w:spacing w:val="-4"/>
        </w:rPr>
        <w:t xml:space="preserve"> </w:t>
      </w:r>
      <w:r w:rsidRPr="007C3DDF">
        <w:rPr>
          <w:rFonts w:ascii="Times New Roman" w:hAnsi="Times New Roman" w:cs="Times New Roman"/>
        </w:rPr>
        <w:t xml:space="preserve">Service"); Socket cs = </w:t>
      </w:r>
      <w:proofErr w:type="spellStart"/>
      <w:r w:rsidRPr="007C3DDF">
        <w:rPr>
          <w:rFonts w:ascii="Times New Roman" w:hAnsi="Times New Roman" w:cs="Times New Roman"/>
        </w:rPr>
        <w:t>ss.accept</w:t>
      </w:r>
      <w:proofErr w:type="spellEnd"/>
      <w:r w:rsidRPr="007C3DDF">
        <w:rPr>
          <w:rFonts w:ascii="Times New Roman" w:hAnsi="Times New Roman" w:cs="Times New Roman"/>
        </w:rPr>
        <w:t>();</w:t>
      </w:r>
    </w:p>
    <w:p w:rsidR="00005100" w:rsidRPr="007C3DDF" w:rsidRDefault="00000000">
      <w:pPr>
        <w:pStyle w:val="BodyText"/>
        <w:spacing w:line="259" w:lineRule="auto"/>
        <w:ind w:left="833" w:right="2708" w:hanging="287"/>
        <w:rPr>
          <w:rFonts w:ascii="Times New Roman" w:hAnsi="Times New Roman" w:cs="Times New Roman"/>
        </w:rPr>
      </w:pPr>
      <w:proofErr w:type="spellStart"/>
      <w:r w:rsidRPr="007C3DDF">
        <w:rPr>
          <w:rFonts w:ascii="Times New Roman" w:hAnsi="Times New Roman" w:cs="Times New Roman"/>
        </w:rPr>
        <w:t>System.out.println</w:t>
      </w:r>
      <w:proofErr w:type="spellEnd"/>
      <w:r w:rsidRPr="007C3DDF">
        <w:rPr>
          <w:rFonts w:ascii="Times New Roman" w:hAnsi="Times New Roman" w:cs="Times New Roman"/>
        </w:rPr>
        <w:t>(</w:t>
      </w:r>
      <w:r w:rsidRPr="007C3DDF">
        <w:rPr>
          <w:rFonts w:ascii="Times New Roman" w:hAnsi="Times New Roman" w:cs="Times New Roman"/>
          <w:spacing w:val="-4"/>
        </w:rPr>
        <w:t xml:space="preserve"> </w:t>
      </w:r>
      <w:r w:rsidRPr="007C3DDF">
        <w:rPr>
          <w:rFonts w:ascii="Times New Roman" w:hAnsi="Times New Roman" w:cs="Times New Roman"/>
        </w:rPr>
        <w:t>"Client</w:t>
      </w:r>
      <w:r w:rsidRPr="007C3DDF">
        <w:rPr>
          <w:rFonts w:ascii="Times New Roman" w:hAnsi="Times New Roman" w:cs="Times New Roman"/>
          <w:spacing w:val="-5"/>
        </w:rPr>
        <w:t xml:space="preserve"> </w:t>
      </w:r>
      <w:r w:rsidRPr="007C3DDF">
        <w:rPr>
          <w:rFonts w:ascii="Times New Roman" w:hAnsi="Times New Roman" w:cs="Times New Roman"/>
        </w:rPr>
        <w:t>with</w:t>
      </w:r>
      <w:r w:rsidRPr="007C3DDF">
        <w:rPr>
          <w:rFonts w:ascii="Times New Roman" w:hAnsi="Times New Roman" w:cs="Times New Roman"/>
          <w:spacing w:val="-5"/>
        </w:rPr>
        <w:t xml:space="preserve"> </w:t>
      </w:r>
      <w:r w:rsidRPr="007C3DDF">
        <w:rPr>
          <w:rFonts w:ascii="Times New Roman" w:hAnsi="Times New Roman" w:cs="Times New Roman"/>
        </w:rPr>
        <w:t>IP</w:t>
      </w:r>
      <w:r w:rsidRPr="007C3DDF">
        <w:rPr>
          <w:rFonts w:ascii="Times New Roman" w:hAnsi="Times New Roman" w:cs="Times New Roman"/>
          <w:spacing w:val="-5"/>
        </w:rPr>
        <w:t xml:space="preserve"> </w:t>
      </w:r>
      <w:r w:rsidRPr="007C3DDF">
        <w:rPr>
          <w:rFonts w:ascii="Times New Roman" w:hAnsi="Times New Roman" w:cs="Times New Roman"/>
        </w:rPr>
        <w:t>Address</w:t>
      </w:r>
      <w:r w:rsidRPr="007C3DDF">
        <w:rPr>
          <w:rFonts w:ascii="Times New Roman" w:hAnsi="Times New Roman" w:cs="Times New Roman"/>
          <w:spacing w:val="-5"/>
        </w:rPr>
        <w:t xml:space="preserve"> </w:t>
      </w:r>
      <w:r w:rsidRPr="007C3DDF">
        <w:rPr>
          <w:rFonts w:ascii="Times New Roman" w:hAnsi="Times New Roman" w:cs="Times New Roman"/>
        </w:rPr>
        <w:t>"</w:t>
      </w:r>
      <w:r w:rsidRPr="007C3DDF">
        <w:rPr>
          <w:rFonts w:ascii="Times New Roman" w:hAnsi="Times New Roman" w:cs="Times New Roman"/>
          <w:spacing w:val="-4"/>
        </w:rPr>
        <w:t xml:space="preserve"> </w:t>
      </w:r>
      <w:r w:rsidRPr="007C3DDF">
        <w:rPr>
          <w:rFonts w:ascii="Times New Roman" w:hAnsi="Times New Roman" w:cs="Times New Roman"/>
        </w:rPr>
        <w:t>+</w:t>
      </w:r>
      <w:r w:rsidRPr="007C3DDF">
        <w:rPr>
          <w:rFonts w:ascii="Times New Roman" w:hAnsi="Times New Roman" w:cs="Times New Roman"/>
          <w:spacing w:val="-4"/>
        </w:rPr>
        <w:t xml:space="preserve"> </w:t>
      </w:r>
      <w:proofErr w:type="spellStart"/>
      <w:r w:rsidRPr="007C3DDF">
        <w:rPr>
          <w:rFonts w:ascii="Times New Roman" w:hAnsi="Times New Roman" w:cs="Times New Roman"/>
        </w:rPr>
        <w:t>cs.getInetAddress</w:t>
      </w:r>
      <w:proofErr w:type="spellEnd"/>
      <w:r w:rsidRPr="007C3DDF">
        <w:rPr>
          <w:rFonts w:ascii="Times New Roman" w:hAnsi="Times New Roman" w:cs="Times New Roman"/>
        </w:rPr>
        <w:t>()</w:t>
      </w:r>
      <w:r w:rsidRPr="007C3DDF">
        <w:rPr>
          <w:rFonts w:ascii="Times New Roman" w:hAnsi="Times New Roman" w:cs="Times New Roman"/>
          <w:spacing w:val="-4"/>
        </w:rPr>
        <w:t xml:space="preserve"> </w:t>
      </w:r>
      <w:r w:rsidRPr="007C3DDF">
        <w:rPr>
          <w:rFonts w:ascii="Times New Roman" w:hAnsi="Times New Roman" w:cs="Times New Roman"/>
        </w:rPr>
        <w:t xml:space="preserve">+ " has communicated via port No.: " + </w:t>
      </w:r>
      <w:proofErr w:type="spellStart"/>
      <w:r w:rsidRPr="007C3DDF">
        <w:rPr>
          <w:rFonts w:ascii="Times New Roman" w:hAnsi="Times New Roman" w:cs="Times New Roman"/>
        </w:rPr>
        <w:t>cs.getPort</w:t>
      </w:r>
      <w:proofErr w:type="spellEnd"/>
      <w:r w:rsidRPr="007C3DDF">
        <w:rPr>
          <w:rFonts w:ascii="Times New Roman" w:hAnsi="Times New Roman" w:cs="Times New Roman"/>
        </w:rPr>
        <w:t>());</w:t>
      </w:r>
    </w:p>
    <w:p w:rsidR="00005100" w:rsidRPr="007C3DDF" w:rsidRDefault="00000000">
      <w:pPr>
        <w:pStyle w:val="BodyText"/>
        <w:spacing w:line="291" w:lineRule="exact"/>
        <w:ind w:left="547"/>
        <w:rPr>
          <w:rFonts w:ascii="Times New Roman" w:hAnsi="Times New Roman" w:cs="Times New Roman"/>
        </w:rPr>
      </w:pPr>
      <w:r w:rsidRPr="007C3DDF">
        <w:rPr>
          <w:rFonts w:ascii="Times New Roman" w:hAnsi="Times New Roman" w:cs="Times New Roman"/>
        </w:rPr>
        <w:t>Date</w:t>
      </w:r>
      <w:r w:rsidRPr="007C3DDF">
        <w:rPr>
          <w:rFonts w:ascii="Times New Roman" w:hAnsi="Times New Roman" w:cs="Times New Roman"/>
          <w:spacing w:val="-1"/>
        </w:rPr>
        <w:t xml:space="preserve"> </w:t>
      </w:r>
      <w:r w:rsidRPr="007C3DDF">
        <w:rPr>
          <w:rFonts w:ascii="Times New Roman" w:hAnsi="Times New Roman" w:cs="Times New Roman"/>
        </w:rPr>
        <w:t>d =</w:t>
      </w:r>
      <w:r w:rsidRPr="007C3DDF">
        <w:rPr>
          <w:rFonts w:ascii="Times New Roman" w:hAnsi="Times New Roman" w:cs="Times New Roman"/>
          <w:spacing w:val="-1"/>
        </w:rPr>
        <w:t xml:space="preserve"> </w:t>
      </w:r>
      <w:r w:rsidRPr="007C3DDF">
        <w:rPr>
          <w:rFonts w:ascii="Times New Roman" w:hAnsi="Times New Roman" w:cs="Times New Roman"/>
        </w:rPr>
        <w:t>new</w:t>
      </w:r>
      <w:r w:rsidRPr="007C3DDF">
        <w:rPr>
          <w:rFonts w:ascii="Times New Roman" w:hAnsi="Times New Roman" w:cs="Times New Roman"/>
          <w:spacing w:val="-1"/>
        </w:rPr>
        <w:t xml:space="preserve"> </w:t>
      </w:r>
      <w:r w:rsidRPr="007C3DDF">
        <w:rPr>
          <w:rFonts w:ascii="Times New Roman" w:hAnsi="Times New Roman" w:cs="Times New Roman"/>
          <w:spacing w:val="-2"/>
        </w:rPr>
        <w:t>Date();</w:t>
      </w:r>
    </w:p>
    <w:p w:rsidR="00005100" w:rsidRPr="007C3DDF" w:rsidRDefault="00000000">
      <w:pPr>
        <w:pStyle w:val="BodyText"/>
        <w:spacing w:before="20"/>
        <w:ind w:left="547"/>
        <w:rPr>
          <w:rFonts w:ascii="Times New Roman" w:hAnsi="Times New Roman" w:cs="Times New Roman"/>
        </w:rPr>
      </w:pPr>
      <w:r w:rsidRPr="007C3DDF">
        <w:rPr>
          <w:rFonts w:ascii="Times New Roman" w:hAnsi="Times New Roman" w:cs="Times New Roman"/>
        </w:rPr>
        <w:t>String</w:t>
      </w:r>
      <w:r w:rsidRPr="007C3DDF">
        <w:rPr>
          <w:rFonts w:ascii="Times New Roman" w:hAnsi="Times New Roman" w:cs="Times New Roman"/>
          <w:spacing w:val="-2"/>
        </w:rPr>
        <w:t xml:space="preserve"> </w:t>
      </w:r>
      <w:r w:rsidRPr="007C3DDF">
        <w:rPr>
          <w:rFonts w:ascii="Times New Roman" w:hAnsi="Times New Roman" w:cs="Times New Roman"/>
        </w:rPr>
        <w:t>s</w:t>
      </w:r>
      <w:r w:rsidRPr="007C3DDF">
        <w:rPr>
          <w:rFonts w:ascii="Times New Roman" w:hAnsi="Times New Roman" w:cs="Times New Roman"/>
          <w:spacing w:val="-1"/>
        </w:rPr>
        <w:t xml:space="preserve"> </w:t>
      </w:r>
      <w:r w:rsidRPr="007C3DDF">
        <w:rPr>
          <w:rFonts w:ascii="Times New Roman" w:hAnsi="Times New Roman" w:cs="Times New Roman"/>
        </w:rPr>
        <w:t>=</w:t>
      </w:r>
      <w:r w:rsidRPr="007C3DDF">
        <w:rPr>
          <w:rFonts w:ascii="Times New Roman" w:hAnsi="Times New Roman" w:cs="Times New Roman"/>
          <w:spacing w:val="-1"/>
        </w:rPr>
        <w:t xml:space="preserve"> </w:t>
      </w:r>
      <w:r w:rsidRPr="007C3DDF">
        <w:rPr>
          <w:rFonts w:ascii="Times New Roman" w:hAnsi="Times New Roman" w:cs="Times New Roman"/>
        </w:rPr>
        <w:t>"Current</w:t>
      </w:r>
      <w:r w:rsidRPr="007C3DDF">
        <w:rPr>
          <w:rFonts w:ascii="Times New Roman" w:hAnsi="Times New Roman" w:cs="Times New Roman"/>
          <w:spacing w:val="-2"/>
        </w:rPr>
        <w:t xml:space="preserve"> </w:t>
      </w:r>
      <w:r w:rsidRPr="007C3DDF">
        <w:rPr>
          <w:rFonts w:ascii="Times New Roman" w:hAnsi="Times New Roman" w:cs="Times New Roman"/>
        </w:rPr>
        <w:t>Date</w:t>
      </w:r>
      <w:r w:rsidRPr="007C3DDF">
        <w:rPr>
          <w:rFonts w:ascii="Times New Roman" w:hAnsi="Times New Roman" w:cs="Times New Roman"/>
          <w:spacing w:val="-1"/>
        </w:rPr>
        <w:t xml:space="preserve"> </w:t>
      </w:r>
      <w:r w:rsidRPr="007C3DDF">
        <w:rPr>
          <w:rFonts w:ascii="Times New Roman" w:hAnsi="Times New Roman" w:cs="Times New Roman"/>
        </w:rPr>
        <w:t>&amp;</w:t>
      </w:r>
      <w:r w:rsidRPr="007C3DDF">
        <w:rPr>
          <w:rFonts w:ascii="Times New Roman" w:hAnsi="Times New Roman" w:cs="Times New Roman"/>
          <w:spacing w:val="-2"/>
        </w:rPr>
        <w:t xml:space="preserve"> </w:t>
      </w:r>
      <w:r w:rsidRPr="007C3DDF">
        <w:rPr>
          <w:rFonts w:ascii="Times New Roman" w:hAnsi="Times New Roman" w:cs="Times New Roman"/>
        </w:rPr>
        <w:t>Time</w:t>
      </w:r>
      <w:r w:rsidRPr="007C3DDF">
        <w:rPr>
          <w:rFonts w:ascii="Times New Roman" w:hAnsi="Times New Roman" w:cs="Times New Roman"/>
          <w:spacing w:val="-3"/>
        </w:rPr>
        <w:t xml:space="preserve"> </w:t>
      </w:r>
      <w:r w:rsidRPr="007C3DDF">
        <w:rPr>
          <w:rFonts w:ascii="Times New Roman" w:hAnsi="Times New Roman" w:cs="Times New Roman"/>
        </w:rPr>
        <w:t>on</w:t>
      </w:r>
      <w:r w:rsidRPr="007C3DDF">
        <w:rPr>
          <w:rFonts w:ascii="Times New Roman" w:hAnsi="Times New Roman" w:cs="Times New Roman"/>
          <w:spacing w:val="-2"/>
        </w:rPr>
        <w:t xml:space="preserve"> </w:t>
      </w:r>
      <w:r w:rsidRPr="007C3DDF">
        <w:rPr>
          <w:rFonts w:ascii="Times New Roman" w:hAnsi="Times New Roman" w:cs="Times New Roman"/>
        </w:rPr>
        <w:t>Server</w:t>
      </w:r>
      <w:r w:rsidRPr="007C3DDF">
        <w:rPr>
          <w:rFonts w:ascii="Times New Roman" w:hAnsi="Times New Roman" w:cs="Times New Roman"/>
          <w:spacing w:val="-1"/>
        </w:rPr>
        <w:t xml:space="preserve"> </w:t>
      </w:r>
      <w:r w:rsidRPr="007C3DDF">
        <w:rPr>
          <w:rFonts w:ascii="Times New Roman" w:hAnsi="Times New Roman" w:cs="Times New Roman"/>
        </w:rPr>
        <w:t>is:"</w:t>
      </w:r>
      <w:r w:rsidRPr="007C3DDF">
        <w:rPr>
          <w:rFonts w:ascii="Times New Roman" w:hAnsi="Times New Roman" w:cs="Times New Roman"/>
          <w:spacing w:val="-2"/>
        </w:rPr>
        <w:t xml:space="preserve"> </w:t>
      </w:r>
      <w:r w:rsidRPr="007C3DDF">
        <w:rPr>
          <w:rFonts w:ascii="Times New Roman" w:hAnsi="Times New Roman" w:cs="Times New Roman"/>
        </w:rPr>
        <w:t xml:space="preserve">+ </w:t>
      </w:r>
      <w:r w:rsidRPr="007C3DDF">
        <w:rPr>
          <w:rFonts w:ascii="Times New Roman" w:hAnsi="Times New Roman" w:cs="Times New Roman"/>
          <w:spacing w:val="-5"/>
        </w:rPr>
        <w:t>d;</w:t>
      </w:r>
    </w:p>
    <w:p w:rsidR="00005100" w:rsidRPr="007C3DDF" w:rsidRDefault="00000000">
      <w:pPr>
        <w:pStyle w:val="BodyText"/>
        <w:spacing w:before="23" w:line="259" w:lineRule="auto"/>
        <w:ind w:left="547" w:right="2627"/>
        <w:rPr>
          <w:rFonts w:ascii="Times New Roman" w:hAnsi="Times New Roman" w:cs="Times New Roman"/>
        </w:rPr>
      </w:pPr>
      <w:proofErr w:type="spellStart"/>
      <w:r w:rsidRPr="007C3DDF">
        <w:rPr>
          <w:rFonts w:ascii="Times New Roman" w:hAnsi="Times New Roman" w:cs="Times New Roman"/>
        </w:rPr>
        <w:t>PrintWriter</w:t>
      </w:r>
      <w:proofErr w:type="spellEnd"/>
      <w:r w:rsidRPr="007C3DDF">
        <w:rPr>
          <w:rFonts w:ascii="Times New Roman" w:hAnsi="Times New Roman" w:cs="Times New Roman"/>
          <w:spacing w:val="-7"/>
        </w:rPr>
        <w:t xml:space="preserve"> </w:t>
      </w:r>
      <w:proofErr w:type="spellStart"/>
      <w:r w:rsidRPr="007C3DDF">
        <w:rPr>
          <w:rFonts w:ascii="Times New Roman" w:hAnsi="Times New Roman" w:cs="Times New Roman"/>
        </w:rPr>
        <w:t>toclient</w:t>
      </w:r>
      <w:proofErr w:type="spellEnd"/>
      <w:r w:rsidRPr="007C3DDF">
        <w:rPr>
          <w:rFonts w:ascii="Times New Roman" w:hAnsi="Times New Roman" w:cs="Times New Roman"/>
          <w:spacing w:val="-9"/>
        </w:rPr>
        <w:t xml:space="preserve"> </w:t>
      </w:r>
      <w:r w:rsidRPr="007C3DDF">
        <w:rPr>
          <w:rFonts w:ascii="Times New Roman" w:hAnsi="Times New Roman" w:cs="Times New Roman"/>
        </w:rPr>
        <w:t>=</w:t>
      </w:r>
      <w:r w:rsidRPr="007C3DDF">
        <w:rPr>
          <w:rFonts w:ascii="Times New Roman" w:hAnsi="Times New Roman" w:cs="Times New Roman"/>
          <w:spacing w:val="-7"/>
        </w:rPr>
        <w:t xml:space="preserve"> </w:t>
      </w:r>
      <w:r w:rsidRPr="007C3DDF">
        <w:rPr>
          <w:rFonts w:ascii="Times New Roman" w:hAnsi="Times New Roman" w:cs="Times New Roman"/>
        </w:rPr>
        <w:t>new</w:t>
      </w:r>
      <w:r w:rsidRPr="007C3DDF">
        <w:rPr>
          <w:rFonts w:ascii="Times New Roman" w:hAnsi="Times New Roman" w:cs="Times New Roman"/>
          <w:spacing w:val="-8"/>
        </w:rPr>
        <w:t xml:space="preserve"> </w:t>
      </w:r>
      <w:proofErr w:type="spellStart"/>
      <w:r w:rsidRPr="007C3DDF">
        <w:rPr>
          <w:rFonts w:ascii="Times New Roman" w:hAnsi="Times New Roman" w:cs="Times New Roman"/>
        </w:rPr>
        <w:t>PrintWriter</w:t>
      </w:r>
      <w:proofErr w:type="spellEnd"/>
      <w:r w:rsidRPr="007C3DDF">
        <w:rPr>
          <w:rFonts w:ascii="Times New Roman" w:hAnsi="Times New Roman" w:cs="Times New Roman"/>
        </w:rPr>
        <w:t>(</w:t>
      </w:r>
      <w:proofErr w:type="spellStart"/>
      <w:r w:rsidRPr="007C3DDF">
        <w:rPr>
          <w:rFonts w:ascii="Times New Roman" w:hAnsi="Times New Roman" w:cs="Times New Roman"/>
        </w:rPr>
        <w:t>cs.getOutputStream</w:t>
      </w:r>
      <w:proofErr w:type="spellEnd"/>
      <w:r w:rsidRPr="007C3DDF">
        <w:rPr>
          <w:rFonts w:ascii="Times New Roman" w:hAnsi="Times New Roman" w:cs="Times New Roman"/>
        </w:rPr>
        <w:t>(),</w:t>
      </w:r>
      <w:r w:rsidRPr="007C3DDF">
        <w:rPr>
          <w:rFonts w:ascii="Times New Roman" w:hAnsi="Times New Roman" w:cs="Times New Roman"/>
          <w:spacing w:val="-8"/>
        </w:rPr>
        <w:t xml:space="preserve"> </w:t>
      </w:r>
      <w:r w:rsidRPr="007C3DDF">
        <w:rPr>
          <w:rFonts w:ascii="Times New Roman" w:hAnsi="Times New Roman" w:cs="Times New Roman"/>
        </w:rPr>
        <w:t xml:space="preserve">true); </w:t>
      </w:r>
      <w:proofErr w:type="spellStart"/>
      <w:r w:rsidRPr="007C3DDF">
        <w:rPr>
          <w:rFonts w:ascii="Times New Roman" w:hAnsi="Times New Roman" w:cs="Times New Roman"/>
          <w:spacing w:val="-2"/>
        </w:rPr>
        <w:t>toclient.print</w:t>
      </w:r>
      <w:proofErr w:type="spellEnd"/>
      <w:r w:rsidRPr="007C3DDF">
        <w:rPr>
          <w:rFonts w:ascii="Times New Roman" w:hAnsi="Times New Roman" w:cs="Times New Roman"/>
          <w:spacing w:val="-2"/>
        </w:rPr>
        <w:t>(s);</w:t>
      </w:r>
    </w:p>
    <w:p w:rsidR="00005100" w:rsidRPr="007C3DDF" w:rsidRDefault="00000000">
      <w:pPr>
        <w:pStyle w:val="BodyText"/>
        <w:spacing w:line="259" w:lineRule="auto"/>
        <w:ind w:left="547" w:right="7153"/>
        <w:rPr>
          <w:rFonts w:ascii="Times New Roman" w:hAnsi="Times New Roman" w:cs="Times New Roman"/>
        </w:rPr>
      </w:pPr>
      <w:proofErr w:type="spellStart"/>
      <w:r w:rsidRPr="007C3DDF">
        <w:rPr>
          <w:rFonts w:ascii="Times New Roman" w:hAnsi="Times New Roman" w:cs="Times New Roman"/>
          <w:spacing w:val="-2"/>
        </w:rPr>
        <w:t>toclient.close</w:t>
      </w:r>
      <w:proofErr w:type="spellEnd"/>
      <w:r w:rsidRPr="007C3DDF">
        <w:rPr>
          <w:rFonts w:ascii="Times New Roman" w:hAnsi="Times New Roman" w:cs="Times New Roman"/>
          <w:spacing w:val="-2"/>
        </w:rPr>
        <w:t xml:space="preserve">(); </w:t>
      </w:r>
      <w:proofErr w:type="spellStart"/>
      <w:r w:rsidRPr="007C3DDF">
        <w:rPr>
          <w:rFonts w:ascii="Times New Roman" w:hAnsi="Times New Roman" w:cs="Times New Roman"/>
          <w:spacing w:val="-2"/>
        </w:rPr>
        <w:t>cs.close</w:t>
      </w:r>
      <w:proofErr w:type="spellEnd"/>
      <w:r w:rsidRPr="007C3DDF">
        <w:rPr>
          <w:rFonts w:ascii="Times New Roman" w:hAnsi="Times New Roman" w:cs="Times New Roman"/>
          <w:spacing w:val="-2"/>
        </w:rPr>
        <w:t>();</w:t>
      </w:r>
    </w:p>
    <w:p w:rsidR="00005100" w:rsidRPr="007C3DDF" w:rsidRDefault="00000000">
      <w:pPr>
        <w:pStyle w:val="BodyText"/>
        <w:spacing w:line="293" w:lineRule="exact"/>
        <w:ind w:left="547"/>
        <w:rPr>
          <w:rFonts w:ascii="Times New Roman" w:hAnsi="Times New Roman" w:cs="Times New Roman"/>
        </w:rPr>
      </w:pPr>
      <w:proofErr w:type="spellStart"/>
      <w:r w:rsidRPr="007C3DDF">
        <w:rPr>
          <w:rFonts w:ascii="Times New Roman" w:hAnsi="Times New Roman" w:cs="Times New Roman"/>
          <w:spacing w:val="-2"/>
        </w:rPr>
        <w:t>ss.close</w:t>
      </w:r>
      <w:proofErr w:type="spellEnd"/>
      <w:r w:rsidRPr="007C3DDF">
        <w:rPr>
          <w:rFonts w:ascii="Times New Roman" w:hAnsi="Times New Roman" w:cs="Times New Roman"/>
          <w:spacing w:val="-2"/>
        </w:rPr>
        <w:t>();</w:t>
      </w:r>
    </w:p>
    <w:p w:rsidR="00005100" w:rsidRPr="007C3DDF" w:rsidRDefault="00000000">
      <w:pPr>
        <w:spacing w:before="23"/>
        <w:ind w:left="330"/>
        <w:rPr>
          <w:rFonts w:ascii="Times New Roman" w:hAnsi="Times New Roman" w:cs="Times New Roman"/>
          <w:sz w:val="24"/>
          <w:szCs w:val="24"/>
        </w:rPr>
      </w:pPr>
      <w:r w:rsidRPr="007C3DDF">
        <w:rPr>
          <w:rFonts w:ascii="Times New Roman" w:hAnsi="Times New Roman" w:cs="Times New Roman"/>
          <w:sz w:val="24"/>
          <w:szCs w:val="24"/>
        </w:rPr>
        <w:t>}</w:t>
      </w:r>
    </w:p>
    <w:p w:rsidR="00005100" w:rsidRPr="007C3DDF" w:rsidRDefault="00000000">
      <w:pPr>
        <w:spacing w:before="23"/>
        <w:ind w:left="113"/>
        <w:rPr>
          <w:rFonts w:ascii="Times New Roman" w:hAnsi="Times New Roman" w:cs="Times New Roman"/>
          <w:sz w:val="24"/>
          <w:szCs w:val="24"/>
        </w:rPr>
      </w:pPr>
      <w:r w:rsidRPr="007C3DDF">
        <w:rPr>
          <w:rFonts w:ascii="Times New Roman" w:hAnsi="Times New Roman" w:cs="Times New Roman"/>
          <w:sz w:val="24"/>
          <w:szCs w:val="24"/>
        </w:rPr>
        <w:t>}</w:t>
      </w:r>
    </w:p>
    <w:p w:rsidR="00005100" w:rsidRPr="007C3DDF" w:rsidRDefault="00000000">
      <w:pPr>
        <w:pStyle w:val="Heading2"/>
        <w:spacing w:before="24"/>
        <w:ind w:left="113"/>
        <w:rPr>
          <w:rFonts w:ascii="Times New Roman" w:hAnsi="Times New Roman" w:cs="Times New Roman"/>
        </w:rPr>
      </w:pPr>
      <w:proofErr w:type="spellStart"/>
      <w:r w:rsidRPr="007C3DDF">
        <w:rPr>
          <w:rFonts w:ascii="Times New Roman" w:hAnsi="Times New Roman" w:cs="Times New Roman"/>
          <w:spacing w:val="-2"/>
        </w:rPr>
        <w:t>Client_DT</w:t>
      </w:r>
      <w:proofErr w:type="spellEnd"/>
    </w:p>
    <w:p w:rsidR="00005100" w:rsidRPr="007C3DDF" w:rsidRDefault="00000000">
      <w:pPr>
        <w:pStyle w:val="BodyText"/>
        <w:spacing w:before="182" w:line="259" w:lineRule="auto"/>
        <w:ind w:left="113" w:right="7535"/>
        <w:rPr>
          <w:rFonts w:ascii="Times New Roman" w:hAnsi="Times New Roman" w:cs="Times New Roman"/>
        </w:rPr>
      </w:pPr>
      <w:r w:rsidRPr="007C3DDF">
        <w:rPr>
          <w:rFonts w:ascii="Times New Roman" w:hAnsi="Times New Roman" w:cs="Times New Roman"/>
        </w:rPr>
        <w:t>import java.net.*; import java.io.*;</w:t>
      </w:r>
      <w:r w:rsidRPr="007C3DDF">
        <w:rPr>
          <w:rFonts w:ascii="Times New Roman" w:hAnsi="Times New Roman" w:cs="Times New Roman"/>
          <w:spacing w:val="40"/>
        </w:rPr>
        <w:t xml:space="preserve"> </w:t>
      </w:r>
      <w:r w:rsidRPr="007C3DDF">
        <w:rPr>
          <w:rFonts w:ascii="Times New Roman" w:hAnsi="Times New Roman" w:cs="Times New Roman"/>
        </w:rPr>
        <w:t>public</w:t>
      </w:r>
      <w:r w:rsidRPr="007C3DDF">
        <w:rPr>
          <w:rFonts w:ascii="Times New Roman" w:hAnsi="Times New Roman" w:cs="Times New Roman"/>
          <w:spacing w:val="-11"/>
        </w:rPr>
        <w:t xml:space="preserve"> </w:t>
      </w:r>
      <w:r w:rsidRPr="007C3DDF">
        <w:rPr>
          <w:rFonts w:ascii="Times New Roman" w:hAnsi="Times New Roman" w:cs="Times New Roman"/>
        </w:rPr>
        <w:t>class</w:t>
      </w:r>
      <w:r w:rsidRPr="007C3DDF">
        <w:rPr>
          <w:rFonts w:ascii="Times New Roman" w:hAnsi="Times New Roman" w:cs="Times New Roman"/>
          <w:spacing w:val="-12"/>
        </w:rPr>
        <w:t xml:space="preserve"> </w:t>
      </w:r>
      <w:proofErr w:type="spellStart"/>
      <w:r w:rsidRPr="007C3DDF">
        <w:rPr>
          <w:rFonts w:ascii="Times New Roman" w:hAnsi="Times New Roman" w:cs="Times New Roman"/>
        </w:rPr>
        <w:t>Client_DT</w:t>
      </w:r>
      <w:proofErr w:type="spellEnd"/>
      <w:r w:rsidRPr="007C3DDF">
        <w:rPr>
          <w:rFonts w:ascii="Times New Roman" w:hAnsi="Times New Roman" w:cs="Times New Roman"/>
          <w:spacing w:val="-11"/>
        </w:rPr>
        <w:t xml:space="preserve"> </w:t>
      </w:r>
      <w:r w:rsidRPr="007C3DDF">
        <w:rPr>
          <w:rFonts w:ascii="Times New Roman" w:hAnsi="Times New Roman" w:cs="Times New Roman"/>
        </w:rPr>
        <w:t>{</w:t>
      </w:r>
    </w:p>
    <w:p w:rsidR="00005100" w:rsidRPr="007C3DDF" w:rsidRDefault="00000000">
      <w:pPr>
        <w:pStyle w:val="BodyText"/>
        <w:spacing w:line="259" w:lineRule="auto"/>
        <w:ind w:left="547" w:right="1093" w:hanging="218"/>
        <w:rPr>
          <w:rFonts w:ascii="Times New Roman" w:hAnsi="Times New Roman" w:cs="Times New Roman"/>
        </w:rPr>
      </w:pPr>
      <w:r w:rsidRPr="007C3DDF">
        <w:rPr>
          <w:rFonts w:ascii="Times New Roman" w:hAnsi="Times New Roman" w:cs="Times New Roman"/>
        </w:rPr>
        <w:t>public</w:t>
      </w:r>
      <w:r w:rsidRPr="007C3DDF">
        <w:rPr>
          <w:rFonts w:ascii="Times New Roman" w:hAnsi="Times New Roman" w:cs="Times New Roman"/>
          <w:spacing w:val="-4"/>
        </w:rPr>
        <w:t xml:space="preserve"> </w:t>
      </w:r>
      <w:r w:rsidRPr="007C3DDF">
        <w:rPr>
          <w:rFonts w:ascii="Times New Roman" w:hAnsi="Times New Roman" w:cs="Times New Roman"/>
        </w:rPr>
        <w:t>static</w:t>
      </w:r>
      <w:r w:rsidRPr="007C3DDF">
        <w:rPr>
          <w:rFonts w:ascii="Times New Roman" w:hAnsi="Times New Roman" w:cs="Times New Roman"/>
          <w:spacing w:val="-4"/>
        </w:rPr>
        <w:t xml:space="preserve"> </w:t>
      </w:r>
      <w:r w:rsidRPr="007C3DDF">
        <w:rPr>
          <w:rFonts w:ascii="Times New Roman" w:hAnsi="Times New Roman" w:cs="Times New Roman"/>
        </w:rPr>
        <w:t>void</w:t>
      </w:r>
      <w:r w:rsidRPr="007C3DDF">
        <w:rPr>
          <w:rFonts w:ascii="Times New Roman" w:hAnsi="Times New Roman" w:cs="Times New Roman"/>
          <w:spacing w:val="-5"/>
        </w:rPr>
        <w:t xml:space="preserve"> </w:t>
      </w:r>
      <w:r w:rsidRPr="007C3DDF">
        <w:rPr>
          <w:rFonts w:ascii="Times New Roman" w:hAnsi="Times New Roman" w:cs="Times New Roman"/>
        </w:rPr>
        <w:t>main(String[]</w:t>
      </w:r>
      <w:r w:rsidRPr="007C3DDF">
        <w:rPr>
          <w:rFonts w:ascii="Times New Roman" w:hAnsi="Times New Roman" w:cs="Times New Roman"/>
          <w:spacing w:val="-5"/>
        </w:rPr>
        <w:t xml:space="preserve"> </w:t>
      </w:r>
      <w:proofErr w:type="spellStart"/>
      <w:r w:rsidRPr="007C3DDF">
        <w:rPr>
          <w:rFonts w:ascii="Times New Roman" w:hAnsi="Times New Roman" w:cs="Times New Roman"/>
        </w:rPr>
        <w:t>args</w:t>
      </w:r>
      <w:proofErr w:type="spellEnd"/>
      <w:r w:rsidRPr="007C3DDF">
        <w:rPr>
          <w:rFonts w:ascii="Times New Roman" w:hAnsi="Times New Roman" w:cs="Times New Roman"/>
        </w:rPr>
        <w:t>)</w:t>
      </w:r>
      <w:r w:rsidRPr="007C3DDF">
        <w:rPr>
          <w:rFonts w:ascii="Times New Roman" w:hAnsi="Times New Roman" w:cs="Times New Roman"/>
          <w:spacing w:val="-4"/>
        </w:rPr>
        <w:t xml:space="preserve"> </w:t>
      </w:r>
      <w:r w:rsidRPr="007C3DDF">
        <w:rPr>
          <w:rFonts w:ascii="Times New Roman" w:hAnsi="Times New Roman" w:cs="Times New Roman"/>
        </w:rPr>
        <w:t>throws</w:t>
      </w:r>
      <w:r w:rsidRPr="007C3DDF">
        <w:rPr>
          <w:rFonts w:ascii="Times New Roman" w:hAnsi="Times New Roman" w:cs="Times New Roman"/>
          <w:spacing w:val="-5"/>
        </w:rPr>
        <w:t xml:space="preserve"> </w:t>
      </w:r>
      <w:proofErr w:type="spellStart"/>
      <w:r w:rsidRPr="007C3DDF">
        <w:rPr>
          <w:rFonts w:ascii="Times New Roman" w:hAnsi="Times New Roman" w:cs="Times New Roman"/>
        </w:rPr>
        <w:t>UnknownHostException</w:t>
      </w:r>
      <w:proofErr w:type="spellEnd"/>
      <w:r w:rsidRPr="007C3DDF">
        <w:rPr>
          <w:rFonts w:ascii="Times New Roman" w:hAnsi="Times New Roman" w:cs="Times New Roman"/>
        </w:rPr>
        <w:t>,</w:t>
      </w:r>
      <w:r w:rsidRPr="007C3DDF">
        <w:rPr>
          <w:rFonts w:ascii="Times New Roman" w:hAnsi="Times New Roman" w:cs="Times New Roman"/>
          <w:spacing w:val="-5"/>
        </w:rPr>
        <w:t xml:space="preserve"> </w:t>
      </w:r>
      <w:proofErr w:type="spellStart"/>
      <w:r w:rsidRPr="007C3DDF">
        <w:rPr>
          <w:rFonts w:ascii="Times New Roman" w:hAnsi="Times New Roman" w:cs="Times New Roman"/>
        </w:rPr>
        <w:t>IOException</w:t>
      </w:r>
      <w:proofErr w:type="spellEnd"/>
      <w:r w:rsidRPr="007C3DDF">
        <w:rPr>
          <w:rFonts w:ascii="Times New Roman" w:hAnsi="Times New Roman" w:cs="Times New Roman"/>
          <w:spacing w:val="-6"/>
        </w:rPr>
        <w:t xml:space="preserve"> </w:t>
      </w:r>
      <w:r w:rsidRPr="007C3DDF">
        <w:rPr>
          <w:rFonts w:ascii="Times New Roman" w:hAnsi="Times New Roman" w:cs="Times New Roman"/>
        </w:rPr>
        <w:t>{ Socket cs = new Socket("</w:t>
      </w:r>
      <w:proofErr w:type="spellStart"/>
      <w:r w:rsidRPr="007C3DDF">
        <w:rPr>
          <w:rFonts w:ascii="Times New Roman" w:hAnsi="Times New Roman" w:cs="Times New Roman"/>
        </w:rPr>
        <w:t>LocalHost</w:t>
      </w:r>
      <w:proofErr w:type="spellEnd"/>
      <w:r w:rsidRPr="007C3DDF">
        <w:rPr>
          <w:rFonts w:ascii="Times New Roman" w:hAnsi="Times New Roman" w:cs="Times New Roman"/>
        </w:rPr>
        <w:t>", 5000);</w:t>
      </w:r>
    </w:p>
    <w:p w:rsidR="00005100" w:rsidRPr="007C3DDF" w:rsidRDefault="00000000">
      <w:pPr>
        <w:pStyle w:val="BodyText"/>
        <w:spacing w:line="259" w:lineRule="auto"/>
        <w:ind w:left="113" w:right="446" w:firstLine="433"/>
        <w:rPr>
          <w:rFonts w:ascii="Times New Roman" w:hAnsi="Times New Roman" w:cs="Times New Roman"/>
        </w:rPr>
      </w:pPr>
      <w:proofErr w:type="spellStart"/>
      <w:r w:rsidRPr="007C3DDF">
        <w:rPr>
          <w:rFonts w:ascii="Times New Roman" w:hAnsi="Times New Roman" w:cs="Times New Roman"/>
        </w:rPr>
        <w:t>System.out.println</w:t>
      </w:r>
      <w:proofErr w:type="spellEnd"/>
      <w:r w:rsidRPr="007C3DDF">
        <w:rPr>
          <w:rFonts w:ascii="Times New Roman" w:hAnsi="Times New Roman" w:cs="Times New Roman"/>
        </w:rPr>
        <w:t>("Client</w:t>
      </w:r>
      <w:r w:rsidRPr="007C3DDF">
        <w:rPr>
          <w:rFonts w:ascii="Times New Roman" w:hAnsi="Times New Roman" w:cs="Times New Roman"/>
          <w:spacing w:val="-4"/>
        </w:rPr>
        <w:t xml:space="preserve"> </w:t>
      </w:r>
      <w:r w:rsidRPr="007C3DDF">
        <w:rPr>
          <w:rFonts w:ascii="Times New Roman" w:hAnsi="Times New Roman" w:cs="Times New Roman"/>
        </w:rPr>
        <w:t>"</w:t>
      </w:r>
      <w:r w:rsidRPr="007C3DDF">
        <w:rPr>
          <w:rFonts w:ascii="Times New Roman" w:hAnsi="Times New Roman" w:cs="Times New Roman"/>
          <w:spacing w:val="-4"/>
        </w:rPr>
        <w:t xml:space="preserve"> </w:t>
      </w:r>
      <w:r w:rsidRPr="007C3DDF">
        <w:rPr>
          <w:rFonts w:ascii="Times New Roman" w:hAnsi="Times New Roman" w:cs="Times New Roman"/>
        </w:rPr>
        <w:t>+</w:t>
      </w:r>
      <w:r w:rsidRPr="007C3DDF">
        <w:rPr>
          <w:rFonts w:ascii="Times New Roman" w:hAnsi="Times New Roman" w:cs="Times New Roman"/>
          <w:spacing w:val="-3"/>
        </w:rPr>
        <w:t xml:space="preserve"> </w:t>
      </w:r>
      <w:proofErr w:type="spellStart"/>
      <w:r w:rsidRPr="007C3DDF">
        <w:rPr>
          <w:rFonts w:ascii="Times New Roman" w:hAnsi="Times New Roman" w:cs="Times New Roman"/>
        </w:rPr>
        <w:t>cs.getInetAddress</w:t>
      </w:r>
      <w:proofErr w:type="spellEnd"/>
      <w:r w:rsidRPr="007C3DDF">
        <w:rPr>
          <w:rFonts w:ascii="Times New Roman" w:hAnsi="Times New Roman" w:cs="Times New Roman"/>
        </w:rPr>
        <w:t>()</w:t>
      </w:r>
      <w:r w:rsidRPr="007C3DDF">
        <w:rPr>
          <w:rFonts w:ascii="Times New Roman" w:hAnsi="Times New Roman" w:cs="Times New Roman"/>
          <w:spacing w:val="-3"/>
        </w:rPr>
        <w:t xml:space="preserve"> </w:t>
      </w:r>
      <w:r w:rsidRPr="007C3DDF">
        <w:rPr>
          <w:rFonts w:ascii="Times New Roman" w:hAnsi="Times New Roman" w:cs="Times New Roman"/>
        </w:rPr>
        <w:t>+</w:t>
      </w:r>
      <w:r w:rsidRPr="007C3DDF">
        <w:rPr>
          <w:rFonts w:ascii="Times New Roman" w:hAnsi="Times New Roman" w:cs="Times New Roman"/>
          <w:spacing w:val="-3"/>
        </w:rPr>
        <w:t xml:space="preserve"> </w:t>
      </w:r>
      <w:r w:rsidRPr="007C3DDF">
        <w:rPr>
          <w:rFonts w:ascii="Times New Roman" w:hAnsi="Times New Roman" w:cs="Times New Roman"/>
        </w:rPr>
        <w:t>"</w:t>
      </w:r>
      <w:r w:rsidRPr="007C3DDF">
        <w:rPr>
          <w:rFonts w:ascii="Times New Roman" w:hAnsi="Times New Roman" w:cs="Times New Roman"/>
          <w:spacing w:val="-4"/>
        </w:rPr>
        <w:t xml:space="preserve"> </w:t>
      </w:r>
      <w:r w:rsidRPr="007C3DDF">
        <w:rPr>
          <w:rFonts w:ascii="Times New Roman" w:hAnsi="Times New Roman" w:cs="Times New Roman"/>
        </w:rPr>
        <w:t>is</w:t>
      </w:r>
      <w:r w:rsidRPr="007C3DDF">
        <w:rPr>
          <w:rFonts w:ascii="Times New Roman" w:hAnsi="Times New Roman" w:cs="Times New Roman"/>
          <w:spacing w:val="-4"/>
        </w:rPr>
        <w:t xml:space="preserve"> </w:t>
      </w:r>
      <w:r w:rsidRPr="007C3DDF">
        <w:rPr>
          <w:rFonts w:ascii="Times New Roman" w:hAnsi="Times New Roman" w:cs="Times New Roman"/>
        </w:rPr>
        <w:t>communicating</w:t>
      </w:r>
      <w:r w:rsidRPr="007C3DDF">
        <w:rPr>
          <w:rFonts w:ascii="Times New Roman" w:hAnsi="Times New Roman" w:cs="Times New Roman"/>
          <w:spacing w:val="-4"/>
        </w:rPr>
        <w:t xml:space="preserve"> </w:t>
      </w:r>
      <w:r w:rsidRPr="007C3DDF">
        <w:rPr>
          <w:rFonts w:ascii="Times New Roman" w:hAnsi="Times New Roman" w:cs="Times New Roman"/>
        </w:rPr>
        <w:t>from</w:t>
      </w:r>
      <w:r w:rsidRPr="007C3DDF">
        <w:rPr>
          <w:rFonts w:ascii="Times New Roman" w:hAnsi="Times New Roman" w:cs="Times New Roman"/>
          <w:spacing w:val="-3"/>
        </w:rPr>
        <w:t xml:space="preserve"> </w:t>
      </w:r>
      <w:r w:rsidRPr="007C3DDF">
        <w:rPr>
          <w:rFonts w:ascii="Times New Roman" w:hAnsi="Times New Roman" w:cs="Times New Roman"/>
        </w:rPr>
        <w:t>port</w:t>
      </w:r>
      <w:r w:rsidRPr="007C3DDF">
        <w:rPr>
          <w:rFonts w:ascii="Times New Roman" w:hAnsi="Times New Roman" w:cs="Times New Roman"/>
          <w:spacing w:val="-4"/>
        </w:rPr>
        <w:t xml:space="preserve"> </w:t>
      </w:r>
      <w:r w:rsidRPr="007C3DDF">
        <w:rPr>
          <w:rFonts w:ascii="Times New Roman" w:hAnsi="Times New Roman" w:cs="Times New Roman"/>
        </w:rPr>
        <w:t>No.:</w:t>
      </w:r>
      <w:r w:rsidRPr="007C3DDF">
        <w:rPr>
          <w:rFonts w:ascii="Times New Roman" w:hAnsi="Times New Roman" w:cs="Times New Roman"/>
          <w:spacing w:val="-3"/>
        </w:rPr>
        <w:t xml:space="preserve"> </w:t>
      </w:r>
      <w:r w:rsidRPr="007C3DDF">
        <w:rPr>
          <w:rFonts w:ascii="Times New Roman" w:hAnsi="Times New Roman" w:cs="Times New Roman"/>
        </w:rPr>
        <w:t>"</w:t>
      </w:r>
      <w:r w:rsidRPr="007C3DDF">
        <w:rPr>
          <w:rFonts w:ascii="Times New Roman" w:hAnsi="Times New Roman" w:cs="Times New Roman"/>
          <w:spacing w:val="-4"/>
        </w:rPr>
        <w:t xml:space="preserve"> </w:t>
      </w:r>
      <w:r w:rsidRPr="007C3DDF">
        <w:rPr>
          <w:rFonts w:ascii="Times New Roman" w:hAnsi="Times New Roman" w:cs="Times New Roman"/>
        </w:rPr>
        <w:t xml:space="preserve">+ </w:t>
      </w:r>
      <w:proofErr w:type="spellStart"/>
      <w:r w:rsidRPr="007C3DDF">
        <w:rPr>
          <w:rFonts w:ascii="Times New Roman" w:hAnsi="Times New Roman" w:cs="Times New Roman"/>
          <w:spacing w:val="-2"/>
        </w:rPr>
        <w:t>cs.getPort</w:t>
      </w:r>
      <w:proofErr w:type="spellEnd"/>
      <w:r w:rsidRPr="007C3DDF">
        <w:rPr>
          <w:rFonts w:ascii="Times New Roman" w:hAnsi="Times New Roman" w:cs="Times New Roman"/>
          <w:spacing w:val="-2"/>
        </w:rPr>
        <w:t>());</w:t>
      </w:r>
    </w:p>
    <w:p w:rsidR="00005100" w:rsidRPr="007C3DDF" w:rsidRDefault="00000000">
      <w:pPr>
        <w:pStyle w:val="BodyText"/>
        <w:spacing w:line="259" w:lineRule="auto"/>
        <w:ind w:left="113" w:right="446" w:firstLine="433"/>
        <w:rPr>
          <w:rFonts w:ascii="Times New Roman" w:hAnsi="Times New Roman" w:cs="Times New Roman"/>
        </w:rPr>
      </w:pPr>
      <w:proofErr w:type="spellStart"/>
      <w:r w:rsidRPr="007C3DDF">
        <w:rPr>
          <w:rFonts w:ascii="Times New Roman" w:hAnsi="Times New Roman" w:cs="Times New Roman"/>
        </w:rPr>
        <w:t>BufferedReader</w:t>
      </w:r>
      <w:proofErr w:type="spellEnd"/>
      <w:r w:rsidRPr="007C3DDF">
        <w:rPr>
          <w:rFonts w:ascii="Times New Roman" w:hAnsi="Times New Roman" w:cs="Times New Roman"/>
          <w:spacing w:val="-8"/>
        </w:rPr>
        <w:t xml:space="preserve"> </w:t>
      </w:r>
      <w:proofErr w:type="spellStart"/>
      <w:r w:rsidRPr="007C3DDF">
        <w:rPr>
          <w:rFonts w:ascii="Times New Roman" w:hAnsi="Times New Roman" w:cs="Times New Roman"/>
        </w:rPr>
        <w:t>fromserver</w:t>
      </w:r>
      <w:proofErr w:type="spellEnd"/>
      <w:r w:rsidRPr="007C3DDF">
        <w:rPr>
          <w:rFonts w:ascii="Times New Roman" w:hAnsi="Times New Roman" w:cs="Times New Roman"/>
          <w:spacing w:val="-8"/>
        </w:rPr>
        <w:t xml:space="preserve"> </w:t>
      </w:r>
      <w:r w:rsidRPr="007C3DDF">
        <w:rPr>
          <w:rFonts w:ascii="Times New Roman" w:hAnsi="Times New Roman" w:cs="Times New Roman"/>
        </w:rPr>
        <w:t>=</w:t>
      </w:r>
      <w:r w:rsidRPr="007C3DDF">
        <w:rPr>
          <w:rFonts w:ascii="Times New Roman" w:hAnsi="Times New Roman" w:cs="Times New Roman"/>
          <w:spacing w:val="-8"/>
        </w:rPr>
        <w:t xml:space="preserve"> </w:t>
      </w:r>
      <w:r w:rsidRPr="007C3DDF">
        <w:rPr>
          <w:rFonts w:ascii="Times New Roman" w:hAnsi="Times New Roman" w:cs="Times New Roman"/>
        </w:rPr>
        <w:t>new</w:t>
      </w:r>
      <w:r w:rsidRPr="007C3DDF">
        <w:rPr>
          <w:rFonts w:ascii="Times New Roman" w:hAnsi="Times New Roman" w:cs="Times New Roman"/>
          <w:spacing w:val="-9"/>
        </w:rPr>
        <w:t xml:space="preserve"> </w:t>
      </w:r>
      <w:proofErr w:type="spellStart"/>
      <w:r w:rsidRPr="007C3DDF">
        <w:rPr>
          <w:rFonts w:ascii="Times New Roman" w:hAnsi="Times New Roman" w:cs="Times New Roman"/>
        </w:rPr>
        <w:t>BufferedReader</w:t>
      </w:r>
      <w:proofErr w:type="spellEnd"/>
      <w:r w:rsidRPr="007C3DDF">
        <w:rPr>
          <w:rFonts w:ascii="Times New Roman" w:hAnsi="Times New Roman" w:cs="Times New Roman"/>
        </w:rPr>
        <w:t xml:space="preserve">(new </w:t>
      </w:r>
      <w:proofErr w:type="spellStart"/>
      <w:r w:rsidRPr="007C3DDF">
        <w:rPr>
          <w:rFonts w:ascii="Times New Roman" w:hAnsi="Times New Roman" w:cs="Times New Roman"/>
          <w:spacing w:val="-2"/>
        </w:rPr>
        <w:t>InputStreamReader</w:t>
      </w:r>
      <w:proofErr w:type="spellEnd"/>
      <w:r w:rsidRPr="007C3DDF">
        <w:rPr>
          <w:rFonts w:ascii="Times New Roman" w:hAnsi="Times New Roman" w:cs="Times New Roman"/>
          <w:spacing w:val="-2"/>
        </w:rPr>
        <w:t>(</w:t>
      </w:r>
      <w:proofErr w:type="spellStart"/>
      <w:r w:rsidRPr="007C3DDF">
        <w:rPr>
          <w:rFonts w:ascii="Times New Roman" w:hAnsi="Times New Roman" w:cs="Times New Roman"/>
          <w:spacing w:val="-2"/>
        </w:rPr>
        <w:t>cs.getInputStream</w:t>
      </w:r>
      <w:proofErr w:type="spellEnd"/>
      <w:r w:rsidRPr="007C3DDF">
        <w:rPr>
          <w:rFonts w:ascii="Times New Roman" w:hAnsi="Times New Roman" w:cs="Times New Roman"/>
          <w:spacing w:val="-2"/>
        </w:rPr>
        <w:t>()));</w:t>
      </w:r>
    </w:p>
    <w:p w:rsidR="00005100" w:rsidRPr="007C3DDF" w:rsidRDefault="00000000">
      <w:pPr>
        <w:pStyle w:val="BodyText"/>
        <w:spacing w:line="259" w:lineRule="auto"/>
        <w:ind w:left="547" w:right="3547"/>
        <w:rPr>
          <w:rFonts w:ascii="Times New Roman" w:hAnsi="Times New Roman" w:cs="Times New Roman"/>
        </w:rPr>
      </w:pPr>
      <w:proofErr w:type="spellStart"/>
      <w:r w:rsidRPr="007C3DDF">
        <w:rPr>
          <w:rFonts w:ascii="Times New Roman" w:hAnsi="Times New Roman" w:cs="Times New Roman"/>
          <w:spacing w:val="-2"/>
        </w:rPr>
        <w:t>System.out.println</w:t>
      </w:r>
      <w:proofErr w:type="spellEnd"/>
      <w:r w:rsidRPr="007C3DDF">
        <w:rPr>
          <w:rFonts w:ascii="Times New Roman" w:hAnsi="Times New Roman" w:cs="Times New Roman"/>
          <w:spacing w:val="-2"/>
        </w:rPr>
        <w:t>(</w:t>
      </w:r>
      <w:proofErr w:type="spellStart"/>
      <w:r w:rsidRPr="007C3DDF">
        <w:rPr>
          <w:rFonts w:ascii="Times New Roman" w:hAnsi="Times New Roman" w:cs="Times New Roman"/>
          <w:spacing w:val="-2"/>
        </w:rPr>
        <w:t>fromserver.readLine</w:t>
      </w:r>
      <w:proofErr w:type="spellEnd"/>
      <w:r w:rsidRPr="007C3DDF">
        <w:rPr>
          <w:rFonts w:ascii="Times New Roman" w:hAnsi="Times New Roman" w:cs="Times New Roman"/>
          <w:spacing w:val="-2"/>
        </w:rPr>
        <w:t xml:space="preserve">()); </w:t>
      </w:r>
      <w:proofErr w:type="spellStart"/>
      <w:r w:rsidRPr="007C3DDF">
        <w:rPr>
          <w:rFonts w:ascii="Times New Roman" w:hAnsi="Times New Roman" w:cs="Times New Roman"/>
          <w:spacing w:val="-2"/>
        </w:rPr>
        <w:t>fromserver.close</w:t>
      </w:r>
      <w:proofErr w:type="spellEnd"/>
      <w:r w:rsidRPr="007C3DDF">
        <w:rPr>
          <w:rFonts w:ascii="Times New Roman" w:hAnsi="Times New Roman" w:cs="Times New Roman"/>
          <w:spacing w:val="-2"/>
        </w:rPr>
        <w:t>();</w:t>
      </w:r>
    </w:p>
    <w:p w:rsidR="00005100" w:rsidRPr="007C3DDF" w:rsidRDefault="00000000">
      <w:pPr>
        <w:pStyle w:val="BodyText"/>
        <w:spacing w:line="293" w:lineRule="exact"/>
        <w:ind w:left="547"/>
        <w:rPr>
          <w:rFonts w:ascii="Times New Roman" w:hAnsi="Times New Roman" w:cs="Times New Roman"/>
        </w:rPr>
      </w:pPr>
      <w:proofErr w:type="spellStart"/>
      <w:r w:rsidRPr="007C3DDF">
        <w:rPr>
          <w:rFonts w:ascii="Times New Roman" w:hAnsi="Times New Roman" w:cs="Times New Roman"/>
          <w:spacing w:val="-2"/>
        </w:rPr>
        <w:t>cs.close</w:t>
      </w:r>
      <w:proofErr w:type="spellEnd"/>
      <w:r w:rsidRPr="007C3DDF">
        <w:rPr>
          <w:rFonts w:ascii="Times New Roman" w:hAnsi="Times New Roman" w:cs="Times New Roman"/>
          <w:spacing w:val="-2"/>
        </w:rPr>
        <w:t>();</w:t>
      </w:r>
    </w:p>
    <w:p w:rsidR="00005100" w:rsidRPr="007C3DDF" w:rsidRDefault="00000000">
      <w:pPr>
        <w:spacing w:before="21"/>
        <w:ind w:left="330"/>
        <w:rPr>
          <w:rFonts w:ascii="Times New Roman" w:hAnsi="Times New Roman" w:cs="Times New Roman"/>
          <w:sz w:val="24"/>
          <w:szCs w:val="24"/>
        </w:rPr>
      </w:pPr>
      <w:r w:rsidRPr="007C3DDF">
        <w:rPr>
          <w:rFonts w:ascii="Times New Roman" w:hAnsi="Times New Roman" w:cs="Times New Roman"/>
          <w:sz w:val="24"/>
          <w:szCs w:val="24"/>
        </w:rPr>
        <w:t>}</w:t>
      </w:r>
    </w:p>
    <w:p w:rsidR="00005100" w:rsidRPr="007C3DDF" w:rsidRDefault="00000000">
      <w:pPr>
        <w:spacing w:before="24"/>
        <w:ind w:left="113"/>
        <w:rPr>
          <w:rFonts w:ascii="Times New Roman" w:hAnsi="Times New Roman" w:cs="Times New Roman"/>
          <w:sz w:val="24"/>
          <w:szCs w:val="24"/>
        </w:rPr>
      </w:pPr>
      <w:r w:rsidRPr="007C3DDF">
        <w:rPr>
          <w:rFonts w:ascii="Times New Roman" w:hAnsi="Times New Roman" w:cs="Times New Roman"/>
          <w:sz w:val="24"/>
          <w:szCs w:val="24"/>
        </w:rPr>
        <w:t>}</w:t>
      </w:r>
    </w:p>
    <w:p w:rsidR="00697247" w:rsidRPr="007C3DDF" w:rsidRDefault="00697247">
      <w:pPr>
        <w:rPr>
          <w:rFonts w:ascii="Times New Roman" w:hAnsi="Times New Roman" w:cs="Times New Roman"/>
          <w:sz w:val="24"/>
          <w:szCs w:val="24"/>
        </w:rPr>
      </w:pPr>
    </w:p>
    <w:p w:rsidR="00697247" w:rsidRPr="007C3DDF" w:rsidRDefault="00697247">
      <w:pPr>
        <w:rPr>
          <w:rFonts w:ascii="Times New Roman" w:hAnsi="Times New Roman" w:cs="Times New Roman"/>
          <w:sz w:val="24"/>
          <w:szCs w:val="24"/>
        </w:rPr>
      </w:pPr>
      <w:r w:rsidRPr="007C3DDF">
        <w:rPr>
          <w:rFonts w:ascii="Times New Roman" w:hAnsi="Times New Roman" w:cs="Times New Roman"/>
          <w:sz w:val="24"/>
          <w:szCs w:val="24"/>
        </w:rPr>
        <w:br w:type="page"/>
      </w:r>
    </w:p>
    <w:p w:rsidR="00697247" w:rsidRPr="007C3DDF" w:rsidRDefault="00697247">
      <w:pPr>
        <w:rPr>
          <w:rFonts w:ascii="Times New Roman" w:hAnsi="Times New Roman" w:cs="Times New Roman"/>
          <w:sz w:val="24"/>
          <w:szCs w:val="24"/>
        </w:rPr>
      </w:pPr>
    </w:p>
    <w:p w:rsidR="00F5376C" w:rsidRPr="007C3DDF" w:rsidRDefault="00F5376C" w:rsidP="00697247">
      <w:pPr>
        <w:rPr>
          <w:rFonts w:ascii="Times New Roman" w:hAnsi="Times New Roman" w:cs="Times New Roman"/>
          <w:b/>
          <w:sz w:val="24"/>
          <w:szCs w:val="24"/>
        </w:rPr>
      </w:pPr>
    </w:p>
    <w:p w:rsidR="00F5376C" w:rsidRPr="007C3DDF" w:rsidRDefault="00F5376C" w:rsidP="00697247">
      <w:pPr>
        <w:rPr>
          <w:rFonts w:ascii="Times New Roman" w:hAnsi="Times New Roman" w:cs="Times New Roman"/>
          <w:b/>
          <w:sz w:val="24"/>
          <w:szCs w:val="24"/>
        </w:rPr>
      </w:pPr>
    </w:p>
    <w:p w:rsidR="00697247" w:rsidRPr="007C3DDF" w:rsidRDefault="00697247" w:rsidP="00697247">
      <w:pPr>
        <w:rPr>
          <w:rFonts w:ascii="Times New Roman" w:hAnsi="Times New Roman" w:cs="Times New Roman"/>
          <w:b/>
          <w:sz w:val="24"/>
          <w:szCs w:val="24"/>
        </w:rPr>
      </w:pPr>
      <w:r w:rsidRPr="007C3DDF">
        <w:rPr>
          <w:rFonts w:ascii="Times New Roman" w:hAnsi="Times New Roman" w:cs="Times New Roman"/>
          <w:b/>
          <w:sz w:val="24"/>
          <w:szCs w:val="24"/>
        </w:rPr>
        <w:t>Output</w:t>
      </w:r>
    </w:p>
    <w:p w:rsidR="00697247" w:rsidRPr="007C3DDF" w:rsidRDefault="00697247" w:rsidP="00697247">
      <w:pPr>
        <w:rPr>
          <w:rFonts w:ascii="Times New Roman" w:hAnsi="Times New Roman" w:cs="Times New Roman"/>
          <w:sz w:val="24"/>
          <w:szCs w:val="24"/>
        </w:rPr>
      </w:pPr>
      <w:r w:rsidRPr="007C3DDF">
        <w:rPr>
          <w:rFonts w:ascii="Times New Roman" w:hAnsi="Times New Roman" w:cs="Times New Roman"/>
          <w:sz w:val="24"/>
          <w:szCs w:val="24"/>
        </w:rPr>
        <w:t xml:space="preserve"> </w:t>
      </w:r>
    </w:p>
    <w:p w:rsidR="00F5376C" w:rsidRPr="007C3DDF" w:rsidRDefault="00F5376C" w:rsidP="00697247">
      <w:pPr>
        <w:rPr>
          <w:rFonts w:ascii="Times New Roman" w:hAnsi="Times New Roman" w:cs="Times New Roman"/>
          <w:sz w:val="24"/>
          <w:szCs w:val="24"/>
        </w:rPr>
      </w:pPr>
    </w:p>
    <w:p w:rsidR="00F5376C" w:rsidRPr="007C3DDF" w:rsidRDefault="00F5376C" w:rsidP="00697247">
      <w:pPr>
        <w:rPr>
          <w:rFonts w:ascii="Times New Roman" w:hAnsi="Times New Roman" w:cs="Times New Roman"/>
          <w:noProof/>
          <w:sz w:val="24"/>
          <w:szCs w:val="24"/>
        </w:rPr>
      </w:pPr>
    </w:p>
    <w:p w:rsidR="00F5376C" w:rsidRPr="007C3DDF" w:rsidRDefault="00F5376C" w:rsidP="00697247">
      <w:pPr>
        <w:rPr>
          <w:rFonts w:ascii="Times New Roman" w:hAnsi="Times New Roman" w:cs="Times New Roman"/>
          <w:noProof/>
          <w:sz w:val="24"/>
          <w:szCs w:val="24"/>
        </w:rPr>
      </w:pPr>
    </w:p>
    <w:p w:rsidR="00F5376C" w:rsidRPr="007C3DDF" w:rsidRDefault="00F5376C" w:rsidP="00697247">
      <w:pPr>
        <w:rPr>
          <w:rFonts w:ascii="Times New Roman" w:hAnsi="Times New Roman" w:cs="Times New Roman"/>
          <w:noProof/>
          <w:sz w:val="24"/>
          <w:szCs w:val="24"/>
        </w:rPr>
      </w:pPr>
    </w:p>
    <w:p w:rsidR="00697247" w:rsidRPr="007C3DDF" w:rsidRDefault="00697247" w:rsidP="00697247">
      <w:pPr>
        <w:rPr>
          <w:rFonts w:ascii="Times New Roman" w:hAnsi="Times New Roman" w:cs="Times New Roman"/>
          <w:b/>
          <w:sz w:val="24"/>
          <w:szCs w:val="24"/>
        </w:rPr>
      </w:pPr>
      <w:r w:rsidRPr="007C3DDF">
        <w:rPr>
          <w:rFonts w:ascii="Times New Roman" w:hAnsi="Times New Roman" w:cs="Times New Roman"/>
          <w:noProof/>
          <w:sz w:val="24"/>
          <w:szCs w:val="24"/>
        </w:rPr>
        <w:drawing>
          <wp:anchor distT="0" distB="0" distL="114300" distR="114300" simplePos="0" relativeHeight="251664896" behindDoc="0" locked="0" layoutInCell="1" allowOverlap="1" wp14:anchorId="4FE5B0F1" wp14:editId="39C1F3AE">
            <wp:simplePos x="0" y="0"/>
            <wp:positionH relativeFrom="column">
              <wp:posOffset>666750</wp:posOffset>
            </wp:positionH>
            <wp:positionV relativeFrom="paragraph">
              <wp:posOffset>20955</wp:posOffset>
            </wp:positionV>
            <wp:extent cx="5175885" cy="2187575"/>
            <wp:effectExtent l="0" t="0" r="5715" b="3175"/>
            <wp:wrapSquare wrapText="bothSides"/>
            <wp:docPr id="42" name="image5.png"/>
            <wp:cNvGraphicFramePr/>
            <a:graphic xmlns:a="http://schemas.openxmlformats.org/drawingml/2006/main">
              <a:graphicData uri="http://schemas.openxmlformats.org/drawingml/2006/picture">
                <pic:pic xmlns:pic="http://schemas.openxmlformats.org/drawingml/2006/picture">
                  <pic:nvPicPr>
                    <pic:cNvPr id="42" name="image5.png"/>
                    <pic:cNvPicPr preferRelativeResize="0"/>
                  </pic:nvPicPr>
                  <pic:blipFill>
                    <a:blip r:embed="rId74"/>
                    <a:srcRect/>
                    <a:stretch>
                      <a:fillRect/>
                    </a:stretch>
                  </pic:blipFill>
                  <pic:spPr>
                    <a:xfrm>
                      <a:off x="0" y="0"/>
                      <a:ext cx="5175885" cy="2187575"/>
                    </a:xfrm>
                    <a:prstGeom prst="rect">
                      <a:avLst/>
                    </a:prstGeom>
                  </pic:spPr>
                </pic:pic>
              </a:graphicData>
            </a:graphic>
          </wp:anchor>
        </w:drawing>
      </w:r>
    </w:p>
    <w:p w:rsidR="00697247" w:rsidRPr="007C3DDF" w:rsidRDefault="00697247" w:rsidP="00697247">
      <w:pPr>
        <w:rPr>
          <w:rFonts w:ascii="Times New Roman" w:hAnsi="Times New Roman" w:cs="Times New Roman"/>
          <w:b/>
          <w:sz w:val="24"/>
          <w:szCs w:val="24"/>
        </w:rPr>
      </w:pPr>
    </w:p>
    <w:p w:rsidR="00697247" w:rsidRPr="007C3DDF" w:rsidRDefault="00697247" w:rsidP="00697247">
      <w:pPr>
        <w:rPr>
          <w:rFonts w:ascii="Times New Roman" w:hAnsi="Times New Roman" w:cs="Times New Roman"/>
          <w:b/>
          <w:sz w:val="24"/>
          <w:szCs w:val="24"/>
        </w:rPr>
      </w:pPr>
    </w:p>
    <w:p w:rsidR="00697247" w:rsidRPr="007C3DDF" w:rsidRDefault="00697247" w:rsidP="00697247">
      <w:pPr>
        <w:rPr>
          <w:rFonts w:ascii="Times New Roman" w:hAnsi="Times New Roman" w:cs="Times New Roman"/>
          <w:b/>
          <w:sz w:val="24"/>
          <w:szCs w:val="24"/>
        </w:rPr>
      </w:pPr>
    </w:p>
    <w:p w:rsidR="00697247" w:rsidRPr="007C3DDF" w:rsidRDefault="00697247" w:rsidP="00697247">
      <w:pPr>
        <w:rPr>
          <w:rFonts w:ascii="Times New Roman" w:hAnsi="Times New Roman" w:cs="Times New Roman"/>
          <w:b/>
          <w:sz w:val="24"/>
          <w:szCs w:val="24"/>
        </w:rPr>
      </w:pPr>
    </w:p>
    <w:p w:rsidR="00697247" w:rsidRPr="007C3DDF" w:rsidRDefault="00697247" w:rsidP="00697247">
      <w:pPr>
        <w:rPr>
          <w:rFonts w:ascii="Times New Roman" w:hAnsi="Times New Roman" w:cs="Times New Roman"/>
          <w:b/>
          <w:sz w:val="24"/>
          <w:szCs w:val="24"/>
        </w:rPr>
      </w:pPr>
    </w:p>
    <w:p w:rsidR="00697247" w:rsidRPr="007C3DDF" w:rsidRDefault="00697247" w:rsidP="00697247">
      <w:pPr>
        <w:rPr>
          <w:rFonts w:ascii="Times New Roman" w:hAnsi="Times New Roman" w:cs="Times New Roman"/>
          <w:b/>
          <w:sz w:val="24"/>
          <w:szCs w:val="24"/>
        </w:rPr>
      </w:pPr>
    </w:p>
    <w:p w:rsidR="00697247" w:rsidRPr="007C3DDF" w:rsidRDefault="00697247" w:rsidP="00697247">
      <w:pPr>
        <w:rPr>
          <w:rFonts w:ascii="Times New Roman" w:hAnsi="Times New Roman" w:cs="Times New Roman"/>
          <w:b/>
          <w:sz w:val="24"/>
          <w:szCs w:val="24"/>
        </w:rPr>
      </w:pPr>
    </w:p>
    <w:p w:rsidR="00697247" w:rsidRPr="007C3DDF" w:rsidRDefault="00697247" w:rsidP="00697247">
      <w:pPr>
        <w:rPr>
          <w:rFonts w:ascii="Times New Roman" w:hAnsi="Times New Roman" w:cs="Times New Roman"/>
          <w:b/>
          <w:sz w:val="24"/>
          <w:szCs w:val="24"/>
        </w:rPr>
      </w:pPr>
    </w:p>
    <w:p w:rsidR="00697247" w:rsidRPr="007C3DDF" w:rsidRDefault="00697247" w:rsidP="00697247">
      <w:pPr>
        <w:rPr>
          <w:rFonts w:ascii="Times New Roman" w:hAnsi="Times New Roman" w:cs="Times New Roman"/>
          <w:b/>
          <w:sz w:val="24"/>
          <w:szCs w:val="24"/>
        </w:rPr>
      </w:pPr>
    </w:p>
    <w:p w:rsidR="00697247" w:rsidRPr="007C3DDF" w:rsidRDefault="00697247" w:rsidP="00697247">
      <w:pPr>
        <w:rPr>
          <w:rFonts w:ascii="Times New Roman" w:hAnsi="Times New Roman" w:cs="Times New Roman"/>
          <w:noProof/>
          <w:sz w:val="24"/>
          <w:szCs w:val="24"/>
        </w:rPr>
      </w:pPr>
    </w:p>
    <w:p w:rsidR="00697247" w:rsidRPr="007C3DDF" w:rsidRDefault="00697247" w:rsidP="00697247">
      <w:pPr>
        <w:rPr>
          <w:rFonts w:ascii="Times New Roman" w:hAnsi="Times New Roman" w:cs="Times New Roman"/>
          <w:noProof/>
          <w:sz w:val="24"/>
          <w:szCs w:val="24"/>
        </w:rPr>
      </w:pPr>
    </w:p>
    <w:p w:rsidR="00697247" w:rsidRPr="007C3DDF" w:rsidRDefault="00697247" w:rsidP="00697247">
      <w:pPr>
        <w:rPr>
          <w:rFonts w:ascii="Times New Roman" w:hAnsi="Times New Roman" w:cs="Times New Roman"/>
          <w:noProof/>
          <w:sz w:val="24"/>
          <w:szCs w:val="24"/>
        </w:rPr>
      </w:pPr>
    </w:p>
    <w:p w:rsidR="00697247" w:rsidRPr="007C3DDF" w:rsidRDefault="00697247" w:rsidP="00697247">
      <w:pPr>
        <w:rPr>
          <w:rFonts w:ascii="Times New Roman" w:hAnsi="Times New Roman" w:cs="Times New Roman"/>
          <w:noProof/>
          <w:sz w:val="24"/>
          <w:szCs w:val="24"/>
        </w:rPr>
      </w:pPr>
    </w:p>
    <w:p w:rsidR="00697247" w:rsidRPr="007C3DDF" w:rsidRDefault="00697247" w:rsidP="00697247">
      <w:pPr>
        <w:rPr>
          <w:rFonts w:ascii="Times New Roman" w:hAnsi="Times New Roman" w:cs="Times New Roman"/>
          <w:noProof/>
          <w:sz w:val="24"/>
          <w:szCs w:val="24"/>
        </w:rPr>
      </w:pPr>
    </w:p>
    <w:p w:rsidR="00F5376C" w:rsidRPr="007C3DDF" w:rsidRDefault="00F5376C" w:rsidP="00697247">
      <w:pPr>
        <w:rPr>
          <w:rFonts w:ascii="Times New Roman" w:hAnsi="Times New Roman" w:cs="Times New Roman"/>
          <w:noProof/>
          <w:sz w:val="24"/>
          <w:szCs w:val="24"/>
        </w:rPr>
      </w:pPr>
    </w:p>
    <w:p w:rsidR="00F5376C" w:rsidRPr="007C3DDF" w:rsidRDefault="00F5376C" w:rsidP="00697247">
      <w:pPr>
        <w:rPr>
          <w:rFonts w:ascii="Times New Roman" w:hAnsi="Times New Roman" w:cs="Times New Roman"/>
          <w:noProof/>
          <w:sz w:val="24"/>
          <w:szCs w:val="24"/>
        </w:rPr>
      </w:pPr>
    </w:p>
    <w:p w:rsidR="00F5376C" w:rsidRPr="007C3DDF" w:rsidRDefault="00F5376C" w:rsidP="00697247">
      <w:pPr>
        <w:rPr>
          <w:rFonts w:ascii="Times New Roman" w:hAnsi="Times New Roman" w:cs="Times New Roman"/>
          <w:noProof/>
          <w:sz w:val="24"/>
          <w:szCs w:val="24"/>
        </w:rPr>
      </w:pPr>
    </w:p>
    <w:p w:rsidR="00697247" w:rsidRPr="007C3DDF" w:rsidRDefault="00697247" w:rsidP="00697247">
      <w:pPr>
        <w:rPr>
          <w:rFonts w:ascii="Times New Roman" w:hAnsi="Times New Roman" w:cs="Times New Roman"/>
          <w:b/>
          <w:sz w:val="24"/>
          <w:szCs w:val="24"/>
        </w:rPr>
      </w:pPr>
      <w:r w:rsidRPr="007C3DDF">
        <w:rPr>
          <w:rFonts w:ascii="Times New Roman" w:hAnsi="Times New Roman" w:cs="Times New Roman"/>
          <w:noProof/>
          <w:sz w:val="24"/>
          <w:szCs w:val="24"/>
        </w:rPr>
        <w:drawing>
          <wp:anchor distT="0" distB="0" distL="114300" distR="114300" simplePos="0" relativeHeight="251676160" behindDoc="0" locked="0" layoutInCell="1" allowOverlap="1" wp14:anchorId="60AE23CA" wp14:editId="139FE476">
            <wp:simplePos x="0" y="0"/>
            <wp:positionH relativeFrom="column">
              <wp:posOffset>676275</wp:posOffset>
            </wp:positionH>
            <wp:positionV relativeFrom="paragraph">
              <wp:posOffset>19050</wp:posOffset>
            </wp:positionV>
            <wp:extent cx="4979035" cy="2172335"/>
            <wp:effectExtent l="0" t="0" r="0" b="0"/>
            <wp:wrapSquare wrapText="bothSides"/>
            <wp:docPr id="55" name="image9.png"/>
            <wp:cNvGraphicFramePr/>
            <a:graphic xmlns:a="http://schemas.openxmlformats.org/drawingml/2006/main">
              <a:graphicData uri="http://schemas.openxmlformats.org/drawingml/2006/picture">
                <pic:pic xmlns:pic="http://schemas.openxmlformats.org/drawingml/2006/picture">
                  <pic:nvPicPr>
                    <pic:cNvPr id="55" name="image9.png"/>
                    <pic:cNvPicPr preferRelativeResize="0"/>
                  </pic:nvPicPr>
                  <pic:blipFill>
                    <a:blip r:embed="rId75"/>
                    <a:srcRect/>
                    <a:stretch>
                      <a:fillRect/>
                    </a:stretch>
                  </pic:blipFill>
                  <pic:spPr>
                    <a:xfrm>
                      <a:off x="0" y="0"/>
                      <a:ext cx="4979035" cy="2172335"/>
                    </a:xfrm>
                    <a:prstGeom prst="rect">
                      <a:avLst/>
                    </a:prstGeom>
                  </pic:spPr>
                </pic:pic>
              </a:graphicData>
            </a:graphic>
          </wp:anchor>
        </w:drawing>
      </w:r>
    </w:p>
    <w:p w:rsidR="00697247" w:rsidRPr="007C3DDF" w:rsidRDefault="00697247" w:rsidP="00697247">
      <w:pPr>
        <w:rPr>
          <w:rFonts w:ascii="Times New Roman" w:hAnsi="Times New Roman" w:cs="Times New Roman"/>
          <w:b/>
          <w:sz w:val="24"/>
          <w:szCs w:val="24"/>
        </w:rPr>
      </w:pPr>
    </w:p>
    <w:p w:rsidR="00697247" w:rsidRPr="007C3DDF" w:rsidRDefault="00697247" w:rsidP="00697247">
      <w:pPr>
        <w:rPr>
          <w:rFonts w:ascii="Times New Roman" w:hAnsi="Times New Roman" w:cs="Times New Roman"/>
          <w:b/>
          <w:sz w:val="24"/>
          <w:szCs w:val="24"/>
        </w:rPr>
      </w:pPr>
    </w:p>
    <w:p w:rsidR="00697247" w:rsidRPr="007C3DDF" w:rsidRDefault="00697247" w:rsidP="00697247">
      <w:pPr>
        <w:rPr>
          <w:rFonts w:ascii="Times New Roman" w:hAnsi="Times New Roman" w:cs="Times New Roman"/>
          <w:b/>
          <w:sz w:val="24"/>
          <w:szCs w:val="24"/>
        </w:rPr>
      </w:pPr>
    </w:p>
    <w:p w:rsidR="00697247" w:rsidRPr="007C3DDF" w:rsidRDefault="00697247" w:rsidP="00697247">
      <w:pPr>
        <w:rPr>
          <w:rFonts w:ascii="Times New Roman" w:hAnsi="Times New Roman" w:cs="Times New Roman"/>
          <w:b/>
          <w:sz w:val="24"/>
          <w:szCs w:val="24"/>
        </w:rPr>
      </w:pPr>
    </w:p>
    <w:p w:rsidR="00697247" w:rsidRPr="007C3DDF" w:rsidRDefault="00697247" w:rsidP="00697247">
      <w:pPr>
        <w:rPr>
          <w:rFonts w:ascii="Times New Roman" w:hAnsi="Times New Roman" w:cs="Times New Roman"/>
          <w:b/>
          <w:sz w:val="24"/>
          <w:szCs w:val="24"/>
        </w:rPr>
      </w:pPr>
    </w:p>
    <w:p w:rsidR="00697247" w:rsidRPr="007C3DDF" w:rsidRDefault="00697247" w:rsidP="00697247">
      <w:pPr>
        <w:rPr>
          <w:rFonts w:ascii="Times New Roman" w:hAnsi="Times New Roman" w:cs="Times New Roman"/>
          <w:b/>
          <w:sz w:val="24"/>
          <w:szCs w:val="24"/>
        </w:rPr>
      </w:pPr>
    </w:p>
    <w:p w:rsidR="00697247" w:rsidRPr="007C3DDF" w:rsidRDefault="00697247" w:rsidP="00697247">
      <w:pPr>
        <w:rPr>
          <w:rFonts w:ascii="Times New Roman" w:hAnsi="Times New Roman" w:cs="Times New Roman"/>
          <w:b/>
          <w:sz w:val="24"/>
          <w:szCs w:val="24"/>
        </w:rPr>
      </w:pPr>
    </w:p>
    <w:p w:rsidR="00697247" w:rsidRPr="007C3DDF" w:rsidRDefault="00697247" w:rsidP="00697247">
      <w:pPr>
        <w:rPr>
          <w:rFonts w:ascii="Times New Roman" w:hAnsi="Times New Roman" w:cs="Times New Roman"/>
          <w:b/>
          <w:sz w:val="24"/>
          <w:szCs w:val="24"/>
        </w:rPr>
      </w:pPr>
    </w:p>
    <w:p w:rsidR="00697247" w:rsidRPr="007C3DDF" w:rsidRDefault="00697247" w:rsidP="00697247">
      <w:pPr>
        <w:rPr>
          <w:rFonts w:ascii="Times New Roman" w:hAnsi="Times New Roman" w:cs="Times New Roman"/>
          <w:b/>
          <w:sz w:val="24"/>
          <w:szCs w:val="24"/>
        </w:rPr>
      </w:pPr>
    </w:p>
    <w:p w:rsidR="00697247" w:rsidRPr="007C3DDF" w:rsidRDefault="00697247" w:rsidP="00697247">
      <w:pPr>
        <w:rPr>
          <w:rFonts w:ascii="Times New Roman" w:hAnsi="Times New Roman" w:cs="Times New Roman"/>
          <w:b/>
          <w:sz w:val="24"/>
          <w:szCs w:val="24"/>
        </w:rPr>
      </w:pPr>
    </w:p>
    <w:p w:rsidR="00697247" w:rsidRPr="007C3DDF" w:rsidRDefault="00697247">
      <w:pPr>
        <w:rPr>
          <w:rFonts w:ascii="Times New Roman" w:hAnsi="Times New Roman" w:cs="Times New Roman"/>
          <w:sz w:val="24"/>
          <w:szCs w:val="24"/>
        </w:rPr>
      </w:pPr>
      <w:r w:rsidRPr="007C3DDF">
        <w:rPr>
          <w:rFonts w:ascii="Times New Roman" w:hAnsi="Times New Roman" w:cs="Times New Roman"/>
          <w:sz w:val="24"/>
          <w:szCs w:val="24"/>
        </w:rPr>
        <w:br w:type="page"/>
      </w:r>
    </w:p>
    <w:p w:rsidR="00005100" w:rsidRPr="007C3DDF" w:rsidRDefault="00005100">
      <w:pPr>
        <w:rPr>
          <w:rFonts w:ascii="Times New Roman" w:hAnsi="Times New Roman" w:cs="Times New Roman"/>
          <w:sz w:val="24"/>
          <w:szCs w:val="24"/>
        </w:rPr>
        <w:sectPr w:rsidR="00005100" w:rsidRPr="007C3DDF">
          <w:pgSz w:w="11910" w:h="16330"/>
          <w:pgMar w:top="1860" w:right="1000" w:bottom="280" w:left="1020" w:header="720" w:footer="720" w:gutter="0"/>
          <w:cols w:space="720"/>
        </w:sectPr>
      </w:pPr>
    </w:p>
    <w:p w:rsidR="00005100" w:rsidRPr="007C3DDF" w:rsidRDefault="00000000">
      <w:pPr>
        <w:pStyle w:val="Heading2"/>
        <w:spacing w:before="115"/>
        <w:rPr>
          <w:rFonts w:ascii="Times New Roman" w:hAnsi="Times New Roman" w:cs="Times New Roman"/>
        </w:rPr>
      </w:pPr>
      <w:bookmarkStart w:id="9" w:name="6"/>
      <w:bookmarkEnd w:id="9"/>
      <w:r w:rsidRPr="007C3DDF">
        <w:rPr>
          <w:rFonts w:ascii="Times New Roman" w:hAnsi="Times New Roman" w:cs="Times New Roman"/>
          <w:spacing w:val="-2"/>
        </w:rPr>
        <w:lastRenderedPageBreak/>
        <w:t>Server</w:t>
      </w:r>
    </w:p>
    <w:p w:rsidR="00005100" w:rsidRPr="007C3DDF" w:rsidRDefault="00000000">
      <w:pPr>
        <w:pStyle w:val="BodyText"/>
        <w:spacing w:before="147"/>
        <w:ind w:left="113" w:right="7233"/>
        <w:rPr>
          <w:rFonts w:ascii="Times New Roman" w:hAnsi="Times New Roman" w:cs="Times New Roman"/>
        </w:rPr>
      </w:pPr>
      <w:r w:rsidRPr="007C3DDF">
        <w:rPr>
          <w:rFonts w:ascii="Times New Roman" w:hAnsi="Times New Roman" w:cs="Times New Roman"/>
        </w:rPr>
        <w:t>import java.io.*; import java.net.*; class</w:t>
      </w:r>
      <w:r w:rsidRPr="007C3DDF">
        <w:rPr>
          <w:rFonts w:ascii="Times New Roman" w:hAnsi="Times New Roman" w:cs="Times New Roman"/>
          <w:spacing w:val="-17"/>
        </w:rPr>
        <w:t xml:space="preserve"> </w:t>
      </w:r>
      <w:proofErr w:type="spellStart"/>
      <w:r w:rsidRPr="007C3DDF">
        <w:rPr>
          <w:rFonts w:ascii="Times New Roman" w:hAnsi="Times New Roman" w:cs="Times New Roman"/>
        </w:rPr>
        <w:t>Server_HalfDup</w:t>
      </w:r>
      <w:proofErr w:type="spellEnd"/>
      <w:r w:rsidRPr="007C3DDF">
        <w:rPr>
          <w:rFonts w:ascii="Times New Roman" w:hAnsi="Times New Roman" w:cs="Times New Roman"/>
          <w:spacing w:val="-17"/>
        </w:rPr>
        <w:t xml:space="preserve"> </w:t>
      </w:r>
      <w:r w:rsidRPr="007C3DDF">
        <w:rPr>
          <w:rFonts w:ascii="Times New Roman" w:hAnsi="Times New Roman" w:cs="Times New Roman"/>
        </w:rPr>
        <w:t>{</w:t>
      </w:r>
    </w:p>
    <w:p w:rsidR="00005100" w:rsidRPr="007C3DDF" w:rsidRDefault="00000000">
      <w:pPr>
        <w:pStyle w:val="BodyText"/>
        <w:ind w:left="644" w:right="2627" w:hanging="266"/>
        <w:rPr>
          <w:rFonts w:ascii="Times New Roman" w:hAnsi="Times New Roman" w:cs="Times New Roman"/>
        </w:rPr>
      </w:pPr>
      <w:r w:rsidRPr="007C3DDF">
        <w:rPr>
          <w:rFonts w:ascii="Times New Roman" w:hAnsi="Times New Roman" w:cs="Times New Roman"/>
        </w:rPr>
        <w:t>public</w:t>
      </w:r>
      <w:r w:rsidRPr="007C3DDF">
        <w:rPr>
          <w:rFonts w:ascii="Times New Roman" w:hAnsi="Times New Roman" w:cs="Times New Roman"/>
          <w:spacing w:val="-6"/>
        </w:rPr>
        <w:t xml:space="preserve"> </w:t>
      </w:r>
      <w:r w:rsidRPr="007C3DDF">
        <w:rPr>
          <w:rFonts w:ascii="Times New Roman" w:hAnsi="Times New Roman" w:cs="Times New Roman"/>
        </w:rPr>
        <w:t>static</w:t>
      </w:r>
      <w:r w:rsidRPr="007C3DDF">
        <w:rPr>
          <w:rFonts w:ascii="Times New Roman" w:hAnsi="Times New Roman" w:cs="Times New Roman"/>
          <w:spacing w:val="-7"/>
        </w:rPr>
        <w:t xml:space="preserve"> </w:t>
      </w:r>
      <w:r w:rsidRPr="007C3DDF">
        <w:rPr>
          <w:rFonts w:ascii="Times New Roman" w:hAnsi="Times New Roman" w:cs="Times New Roman"/>
        </w:rPr>
        <w:t>void</w:t>
      </w:r>
      <w:r w:rsidRPr="007C3DDF">
        <w:rPr>
          <w:rFonts w:ascii="Times New Roman" w:hAnsi="Times New Roman" w:cs="Times New Roman"/>
          <w:spacing w:val="-7"/>
        </w:rPr>
        <w:t xml:space="preserve"> </w:t>
      </w:r>
      <w:r w:rsidRPr="007C3DDF">
        <w:rPr>
          <w:rFonts w:ascii="Times New Roman" w:hAnsi="Times New Roman" w:cs="Times New Roman"/>
        </w:rPr>
        <w:t>main(String</w:t>
      </w:r>
      <w:r w:rsidRPr="007C3DDF">
        <w:rPr>
          <w:rFonts w:ascii="Times New Roman" w:hAnsi="Times New Roman" w:cs="Times New Roman"/>
          <w:spacing w:val="-7"/>
        </w:rPr>
        <w:t xml:space="preserve"> </w:t>
      </w:r>
      <w:proofErr w:type="spellStart"/>
      <w:r w:rsidRPr="007C3DDF">
        <w:rPr>
          <w:rFonts w:ascii="Times New Roman" w:hAnsi="Times New Roman" w:cs="Times New Roman"/>
        </w:rPr>
        <w:t>args</w:t>
      </w:r>
      <w:proofErr w:type="spellEnd"/>
      <w:r w:rsidRPr="007C3DDF">
        <w:rPr>
          <w:rFonts w:ascii="Times New Roman" w:hAnsi="Times New Roman" w:cs="Times New Roman"/>
        </w:rPr>
        <w:t>[])throws</w:t>
      </w:r>
      <w:r w:rsidRPr="007C3DDF">
        <w:rPr>
          <w:rFonts w:ascii="Times New Roman" w:hAnsi="Times New Roman" w:cs="Times New Roman"/>
          <w:spacing w:val="-6"/>
        </w:rPr>
        <w:t xml:space="preserve"> </w:t>
      </w:r>
      <w:r w:rsidRPr="007C3DDF">
        <w:rPr>
          <w:rFonts w:ascii="Times New Roman" w:hAnsi="Times New Roman" w:cs="Times New Roman"/>
        </w:rPr>
        <w:t>Exception</w:t>
      </w:r>
      <w:r w:rsidRPr="007C3DDF">
        <w:rPr>
          <w:rFonts w:ascii="Times New Roman" w:hAnsi="Times New Roman" w:cs="Times New Roman"/>
          <w:spacing w:val="-7"/>
        </w:rPr>
        <w:t xml:space="preserve"> </w:t>
      </w:r>
      <w:r w:rsidRPr="007C3DDF">
        <w:rPr>
          <w:rFonts w:ascii="Times New Roman" w:hAnsi="Times New Roman" w:cs="Times New Roman"/>
        </w:rPr>
        <w:t xml:space="preserve">{ </w:t>
      </w:r>
      <w:proofErr w:type="spellStart"/>
      <w:r w:rsidRPr="007C3DDF">
        <w:rPr>
          <w:rFonts w:ascii="Times New Roman" w:hAnsi="Times New Roman" w:cs="Times New Roman"/>
        </w:rPr>
        <w:t>ServerSocket</w:t>
      </w:r>
      <w:proofErr w:type="spellEnd"/>
      <w:r w:rsidRPr="007C3DDF">
        <w:rPr>
          <w:rFonts w:ascii="Times New Roman" w:hAnsi="Times New Roman" w:cs="Times New Roman"/>
        </w:rPr>
        <w:t xml:space="preserve"> ss = new </w:t>
      </w:r>
      <w:proofErr w:type="spellStart"/>
      <w:r w:rsidRPr="007C3DDF">
        <w:rPr>
          <w:rFonts w:ascii="Times New Roman" w:hAnsi="Times New Roman" w:cs="Times New Roman"/>
        </w:rPr>
        <w:t>ServerSocket</w:t>
      </w:r>
      <w:proofErr w:type="spellEnd"/>
      <w:r w:rsidRPr="007C3DDF">
        <w:rPr>
          <w:rFonts w:ascii="Times New Roman" w:hAnsi="Times New Roman" w:cs="Times New Roman"/>
        </w:rPr>
        <w:t>(888);</w:t>
      </w:r>
    </w:p>
    <w:p w:rsidR="00005100" w:rsidRPr="007C3DDF" w:rsidRDefault="00000000">
      <w:pPr>
        <w:pStyle w:val="BodyText"/>
        <w:ind w:left="644" w:right="3547"/>
        <w:rPr>
          <w:rFonts w:ascii="Times New Roman" w:hAnsi="Times New Roman" w:cs="Times New Roman"/>
        </w:rPr>
      </w:pPr>
      <w:r w:rsidRPr="007C3DDF">
        <w:rPr>
          <w:rFonts w:ascii="Times New Roman" w:hAnsi="Times New Roman" w:cs="Times New Roman"/>
        </w:rPr>
        <w:t xml:space="preserve">Socket s = </w:t>
      </w:r>
      <w:proofErr w:type="spellStart"/>
      <w:r w:rsidRPr="007C3DDF">
        <w:rPr>
          <w:rFonts w:ascii="Times New Roman" w:hAnsi="Times New Roman" w:cs="Times New Roman"/>
        </w:rPr>
        <w:t>ss.accept</w:t>
      </w:r>
      <w:proofErr w:type="spellEnd"/>
      <w:r w:rsidRPr="007C3DDF">
        <w:rPr>
          <w:rFonts w:ascii="Times New Roman" w:hAnsi="Times New Roman" w:cs="Times New Roman"/>
        </w:rPr>
        <w:t xml:space="preserve">(); </w:t>
      </w:r>
      <w:proofErr w:type="spellStart"/>
      <w:r w:rsidRPr="007C3DDF">
        <w:rPr>
          <w:rFonts w:ascii="Times New Roman" w:hAnsi="Times New Roman" w:cs="Times New Roman"/>
        </w:rPr>
        <w:t>System.out.println</w:t>
      </w:r>
      <w:proofErr w:type="spellEnd"/>
      <w:r w:rsidRPr="007C3DDF">
        <w:rPr>
          <w:rFonts w:ascii="Times New Roman" w:hAnsi="Times New Roman" w:cs="Times New Roman"/>
        </w:rPr>
        <w:t>("Connection</w:t>
      </w:r>
      <w:r w:rsidRPr="007C3DDF">
        <w:rPr>
          <w:rFonts w:ascii="Times New Roman" w:hAnsi="Times New Roman" w:cs="Times New Roman"/>
          <w:spacing w:val="-17"/>
        </w:rPr>
        <w:t xml:space="preserve"> </w:t>
      </w:r>
      <w:r w:rsidRPr="007C3DDF">
        <w:rPr>
          <w:rFonts w:ascii="Times New Roman" w:hAnsi="Times New Roman" w:cs="Times New Roman"/>
        </w:rPr>
        <w:t>established");</w:t>
      </w:r>
    </w:p>
    <w:p w:rsidR="00005100" w:rsidRPr="007C3DDF" w:rsidRDefault="00000000">
      <w:pPr>
        <w:pStyle w:val="BodyText"/>
        <w:ind w:left="644" w:right="2627"/>
        <w:rPr>
          <w:rFonts w:ascii="Times New Roman" w:hAnsi="Times New Roman" w:cs="Times New Roman"/>
        </w:rPr>
      </w:pPr>
      <w:proofErr w:type="spellStart"/>
      <w:r w:rsidRPr="007C3DDF">
        <w:rPr>
          <w:rFonts w:ascii="Times New Roman" w:hAnsi="Times New Roman" w:cs="Times New Roman"/>
        </w:rPr>
        <w:t>PrintStream</w:t>
      </w:r>
      <w:proofErr w:type="spellEnd"/>
      <w:r w:rsidRPr="007C3DDF">
        <w:rPr>
          <w:rFonts w:ascii="Times New Roman" w:hAnsi="Times New Roman" w:cs="Times New Roman"/>
          <w:spacing w:val="-9"/>
        </w:rPr>
        <w:t xml:space="preserve"> </w:t>
      </w:r>
      <w:proofErr w:type="spellStart"/>
      <w:r w:rsidRPr="007C3DDF">
        <w:rPr>
          <w:rFonts w:ascii="Times New Roman" w:hAnsi="Times New Roman" w:cs="Times New Roman"/>
        </w:rPr>
        <w:t>ps</w:t>
      </w:r>
      <w:proofErr w:type="spellEnd"/>
      <w:r w:rsidRPr="007C3DDF">
        <w:rPr>
          <w:rFonts w:ascii="Times New Roman" w:hAnsi="Times New Roman" w:cs="Times New Roman"/>
          <w:spacing w:val="-9"/>
        </w:rPr>
        <w:t xml:space="preserve"> </w:t>
      </w:r>
      <w:r w:rsidRPr="007C3DDF">
        <w:rPr>
          <w:rFonts w:ascii="Times New Roman" w:hAnsi="Times New Roman" w:cs="Times New Roman"/>
        </w:rPr>
        <w:t>=</w:t>
      </w:r>
      <w:r w:rsidRPr="007C3DDF">
        <w:rPr>
          <w:rFonts w:ascii="Times New Roman" w:hAnsi="Times New Roman" w:cs="Times New Roman"/>
          <w:spacing w:val="-8"/>
        </w:rPr>
        <w:t xml:space="preserve"> </w:t>
      </w:r>
      <w:r w:rsidRPr="007C3DDF">
        <w:rPr>
          <w:rFonts w:ascii="Times New Roman" w:hAnsi="Times New Roman" w:cs="Times New Roman"/>
        </w:rPr>
        <w:t>new</w:t>
      </w:r>
      <w:r w:rsidRPr="007C3DDF">
        <w:rPr>
          <w:rFonts w:ascii="Times New Roman" w:hAnsi="Times New Roman" w:cs="Times New Roman"/>
          <w:spacing w:val="-9"/>
        </w:rPr>
        <w:t xml:space="preserve"> </w:t>
      </w:r>
      <w:proofErr w:type="spellStart"/>
      <w:r w:rsidRPr="007C3DDF">
        <w:rPr>
          <w:rFonts w:ascii="Times New Roman" w:hAnsi="Times New Roman" w:cs="Times New Roman"/>
        </w:rPr>
        <w:t>PrintStream</w:t>
      </w:r>
      <w:proofErr w:type="spellEnd"/>
      <w:r w:rsidRPr="007C3DDF">
        <w:rPr>
          <w:rFonts w:ascii="Times New Roman" w:hAnsi="Times New Roman" w:cs="Times New Roman"/>
        </w:rPr>
        <w:t>(</w:t>
      </w:r>
      <w:proofErr w:type="spellStart"/>
      <w:r w:rsidRPr="007C3DDF">
        <w:rPr>
          <w:rFonts w:ascii="Times New Roman" w:hAnsi="Times New Roman" w:cs="Times New Roman"/>
        </w:rPr>
        <w:t>s.getOutputStream</w:t>
      </w:r>
      <w:proofErr w:type="spellEnd"/>
      <w:r w:rsidRPr="007C3DDF">
        <w:rPr>
          <w:rFonts w:ascii="Times New Roman" w:hAnsi="Times New Roman" w:cs="Times New Roman"/>
        </w:rPr>
        <w:t xml:space="preserve">()); </w:t>
      </w:r>
      <w:proofErr w:type="spellStart"/>
      <w:r w:rsidRPr="007C3DDF">
        <w:rPr>
          <w:rFonts w:ascii="Times New Roman" w:hAnsi="Times New Roman" w:cs="Times New Roman"/>
        </w:rPr>
        <w:t>BufferedReader</w:t>
      </w:r>
      <w:proofErr w:type="spellEnd"/>
      <w:r w:rsidRPr="007C3DDF">
        <w:rPr>
          <w:rFonts w:ascii="Times New Roman" w:hAnsi="Times New Roman" w:cs="Times New Roman"/>
        </w:rPr>
        <w:t xml:space="preserve"> </w:t>
      </w:r>
      <w:proofErr w:type="spellStart"/>
      <w:r w:rsidRPr="007C3DDF">
        <w:rPr>
          <w:rFonts w:ascii="Times New Roman" w:hAnsi="Times New Roman" w:cs="Times New Roman"/>
        </w:rPr>
        <w:t>br</w:t>
      </w:r>
      <w:proofErr w:type="spellEnd"/>
      <w:r w:rsidRPr="007C3DDF">
        <w:rPr>
          <w:rFonts w:ascii="Times New Roman" w:hAnsi="Times New Roman" w:cs="Times New Roman"/>
        </w:rPr>
        <w:t xml:space="preserve"> = new </w:t>
      </w:r>
      <w:proofErr w:type="spellStart"/>
      <w:r w:rsidRPr="007C3DDF">
        <w:rPr>
          <w:rFonts w:ascii="Times New Roman" w:hAnsi="Times New Roman" w:cs="Times New Roman"/>
        </w:rPr>
        <w:t>BufferedReader</w:t>
      </w:r>
      <w:proofErr w:type="spellEnd"/>
      <w:r w:rsidRPr="007C3DDF">
        <w:rPr>
          <w:rFonts w:ascii="Times New Roman" w:hAnsi="Times New Roman" w:cs="Times New Roman"/>
        </w:rPr>
        <w:t>(new</w:t>
      </w:r>
    </w:p>
    <w:p w:rsidR="00005100" w:rsidRPr="007C3DDF" w:rsidRDefault="00000000">
      <w:pPr>
        <w:pStyle w:val="BodyText"/>
        <w:ind w:left="644" w:right="3515" w:hanging="531"/>
        <w:rPr>
          <w:rFonts w:ascii="Times New Roman" w:hAnsi="Times New Roman" w:cs="Times New Roman"/>
        </w:rPr>
      </w:pPr>
      <w:proofErr w:type="spellStart"/>
      <w:r w:rsidRPr="007C3DDF">
        <w:rPr>
          <w:rFonts w:ascii="Times New Roman" w:hAnsi="Times New Roman" w:cs="Times New Roman"/>
          <w:spacing w:val="-2"/>
        </w:rPr>
        <w:t>InputStreamReader</w:t>
      </w:r>
      <w:proofErr w:type="spellEnd"/>
      <w:r w:rsidRPr="007C3DDF">
        <w:rPr>
          <w:rFonts w:ascii="Times New Roman" w:hAnsi="Times New Roman" w:cs="Times New Roman"/>
          <w:spacing w:val="-2"/>
        </w:rPr>
        <w:t>(</w:t>
      </w:r>
      <w:proofErr w:type="spellStart"/>
      <w:r w:rsidRPr="007C3DDF">
        <w:rPr>
          <w:rFonts w:ascii="Times New Roman" w:hAnsi="Times New Roman" w:cs="Times New Roman"/>
          <w:spacing w:val="-2"/>
        </w:rPr>
        <w:t>s.getInputStream</w:t>
      </w:r>
      <w:proofErr w:type="spellEnd"/>
      <w:r w:rsidRPr="007C3DDF">
        <w:rPr>
          <w:rFonts w:ascii="Times New Roman" w:hAnsi="Times New Roman" w:cs="Times New Roman"/>
          <w:spacing w:val="-2"/>
        </w:rPr>
        <w:t xml:space="preserve">())); </w:t>
      </w:r>
      <w:proofErr w:type="spellStart"/>
      <w:r w:rsidRPr="007C3DDF">
        <w:rPr>
          <w:rFonts w:ascii="Times New Roman" w:hAnsi="Times New Roman" w:cs="Times New Roman"/>
        </w:rPr>
        <w:t>BufferedReader</w:t>
      </w:r>
      <w:proofErr w:type="spellEnd"/>
      <w:r w:rsidRPr="007C3DDF">
        <w:rPr>
          <w:rFonts w:ascii="Times New Roman" w:hAnsi="Times New Roman" w:cs="Times New Roman"/>
          <w:spacing w:val="-10"/>
        </w:rPr>
        <w:t xml:space="preserve"> </w:t>
      </w:r>
      <w:r w:rsidRPr="007C3DDF">
        <w:rPr>
          <w:rFonts w:ascii="Times New Roman" w:hAnsi="Times New Roman" w:cs="Times New Roman"/>
        </w:rPr>
        <w:t>kb</w:t>
      </w:r>
      <w:r w:rsidRPr="007C3DDF">
        <w:rPr>
          <w:rFonts w:ascii="Times New Roman" w:hAnsi="Times New Roman" w:cs="Times New Roman"/>
          <w:spacing w:val="-9"/>
        </w:rPr>
        <w:t xml:space="preserve"> </w:t>
      </w:r>
      <w:r w:rsidRPr="007C3DDF">
        <w:rPr>
          <w:rFonts w:ascii="Times New Roman" w:hAnsi="Times New Roman" w:cs="Times New Roman"/>
        </w:rPr>
        <w:t>=</w:t>
      </w:r>
      <w:r w:rsidRPr="007C3DDF">
        <w:rPr>
          <w:rFonts w:ascii="Times New Roman" w:hAnsi="Times New Roman" w:cs="Times New Roman"/>
          <w:spacing w:val="-10"/>
        </w:rPr>
        <w:t xml:space="preserve"> </w:t>
      </w:r>
      <w:r w:rsidRPr="007C3DDF">
        <w:rPr>
          <w:rFonts w:ascii="Times New Roman" w:hAnsi="Times New Roman" w:cs="Times New Roman"/>
        </w:rPr>
        <w:t>new</w:t>
      </w:r>
      <w:r w:rsidRPr="007C3DDF">
        <w:rPr>
          <w:rFonts w:ascii="Times New Roman" w:hAnsi="Times New Roman" w:cs="Times New Roman"/>
          <w:spacing w:val="-8"/>
        </w:rPr>
        <w:t xml:space="preserve"> </w:t>
      </w:r>
      <w:proofErr w:type="spellStart"/>
      <w:r w:rsidRPr="007C3DDF">
        <w:rPr>
          <w:rFonts w:ascii="Times New Roman" w:hAnsi="Times New Roman" w:cs="Times New Roman"/>
        </w:rPr>
        <w:t>BufferedReader</w:t>
      </w:r>
      <w:proofErr w:type="spellEnd"/>
      <w:r w:rsidRPr="007C3DDF">
        <w:rPr>
          <w:rFonts w:ascii="Times New Roman" w:hAnsi="Times New Roman" w:cs="Times New Roman"/>
        </w:rPr>
        <w:t>(new</w:t>
      </w:r>
    </w:p>
    <w:p w:rsidR="00005100" w:rsidRPr="007C3DDF" w:rsidRDefault="00000000">
      <w:pPr>
        <w:pStyle w:val="BodyText"/>
        <w:ind w:left="644" w:right="5594" w:hanging="531"/>
        <w:rPr>
          <w:rFonts w:ascii="Times New Roman" w:hAnsi="Times New Roman" w:cs="Times New Roman"/>
        </w:rPr>
      </w:pPr>
      <w:proofErr w:type="spellStart"/>
      <w:r w:rsidRPr="007C3DDF">
        <w:rPr>
          <w:rFonts w:ascii="Times New Roman" w:hAnsi="Times New Roman" w:cs="Times New Roman"/>
          <w:spacing w:val="-2"/>
        </w:rPr>
        <w:t>InputStreamReader</w:t>
      </w:r>
      <w:proofErr w:type="spellEnd"/>
      <w:r w:rsidRPr="007C3DDF">
        <w:rPr>
          <w:rFonts w:ascii="Times New Roman" w:hAnsi="Times New Roman" w:cs="Times New Roman"/>
          <w:spacing w:val="-2"/>
        </w:rPr>
        <w:t xml:space="preserve">(System.in)); </w:t>
      </w:r>
      <w:r w:rsidRPr="007C3DDF">
        <w:rPr>
          <w:rFonts w:ascii="Times New Roman" w:hAnsi="Times New Roman" w:cs="Times New Roman"/>
        </w:rPr>
        <w:t>while (true) {</w:t>
      </w:r>
    </w:p>
    <w:p w:rsidR="00005100" w:rsidRPr="007C3DDF" w:rsidRDefault="00000000">
      <w:pPr>
        <w:pStyle w:val="BodyText"/>
        <w:spacing w:line="294" w:lineRule="exact"/>
        <w:ind w:left="909"/>
        <w:rPr>
          <w:rFonts w:ascii="Times New Roman" w:hAnsi="Times New Roman" w:cs="Times New Roman"/>
        </w:rPr>
      </w:pPr>
      <w:r w:rsidRPr="007C3DDF">
        <w:rPr>
          <w:rFonts w:ascii="Times New Roman" w:hAnsi="Times New Roman" w:cs="Times New Roman"/>
        </w:rPr>
        <w:t>String</w:t>
      </w:r>
      <w:r w:rsidRPr="007C3DDF">
        <w:rPr>
          <w:rFonts w:ascii="Times New Roman" w:hAnsi="Times New Roman" w:cs="Times New Roman"/>
          <w:spacing w:val="-1"/>
        </w:rPr>
        <w:t xml:space="preserve"> </w:t>
      </w:r>
      <w:r w:rsidRPr="007C3DDF">
        <w:rPr>
          <w:rFonts w:ascii="Times New Roman" w:hAnsi="Times New Roman" w:cs="Times New Roman"/>
        </w:rPr>
        <w:t>str,</w:t>
      </w:r>
      <w:r w:rsidRPr="007C3DDF">
        <w:rPr>
          <w:rFonts w:ascii="Times New Roman" w:hAnsi="Times New Roman" w:cs="Times New Roman"/>
          <w:spacing w:val="-1"/>
        </w:rPr>
        <w:t xml:space="preserve"> </w:t>
      </w:r>
      <w:r w:rsidRPr="007C3DDF">
        <w:rPr>
          <w:rFonts w:ascii="Times New Roman" w:hAnsi="Times New Roman" w:cs="Times New Roman"/>
          <w:spacing w:val="-2"/>
        </w:rPr>
        <w:t>str1;</w:t>
      </w:r>
    </w:p>
    <w:p w:rsidR="00005100" w:rsidRPr="007C3DDF" w:rsidRDefault="00000000">
      <w:pPr>
        <w:pStyle w:val="BodyText"/>
        <w:ind w:left="1176" w:right="4197" w:hanging="266"/>
        <w:rPr>
          <w:rFonts w:ascii="Times New Roman" w:hAnsi="Times New Roman" w:cs="Times New Roman"/>
        </w:rPr>
      </w:pPr>
      <w:r w:rsidRPr="007C3DDF">
        <w:rPr>
          <w:rFonts w:ascii="Times New Roman" w:hAnsi="Times New Roman" w:cs="Times New Roman"/>
        </w:rPr>
        <w:t xml:space="preserve">while ((str = </w:t>
      </w:r>
      <w:proofErr w:type="spellStart"/>
      <w:r w:rsidRPr="007C3DDF">
        <w:rPr>
          <w:rFonts w:ascii="Times New Roman" w:hAnsi="Times New Roman" w:cs="Times New Roman"/>
        </w:rPr>
        <w:t>br.readLine</w:t>
      </w:r>
      <w:proofErr w:type="spellEnd"/>
      <w:r w:rsidRPr="007C3DDF">
        <w:rPr>
          <w:rFonts w:ascii="Times New Roman" w:hAnsi="Times New Roman" w:cs="Times New Roman"/>
        </w:rPr>
        <w:t xml:space="preserve">()) != null) { </w:t>
      </w:r>
      <w:proofErr w:type="spellStart"/>
      <w:r w:rsidRPr="007C3DDF">
        <w:rPr>
          <w:rFonts w:ascii="Times New Roman" w:hAnsi="Times New Roman" w:cs="Times New Roman"/>
        </w:rPr>
        <w:t>System.out.println</w:t>
      </w:r>
      <w:proofErr w:type="spellEnd"/>
      <w:r w:rsidRPr="007C3DDF">
        <w:rPr>
          <w:rFonts w:ascii="Times New Roman" w:hAnsi="Times New Roman" w:cs="Times New Roman"/>
        </w:rPr>
        <w:t>("From</w:t>
      </w:r>
      <w:r w:rsidRPr="007C3DDF">
        <w:rPr>
          <w:rFonts w:ascii="Times New Roman" w:hAnsi="Times New Roman" w:cs="Times New Roman"/>
          <w:spacing w:val="-11"/>
        </w:rPr>
        <w:t xml:space="preserve"> </w:t>
      </w:r>
      <w:r w:rsidRPr="007C3DDF">
        <w:rPr>
          <w:rFonts w:ascii="Times New Roman" w:hAnsi="Times New Roman" w:cs="Times New Roman"/>
        </w:rPr>
        <w:t>Client:"</w:t>
      </w:r>
      <w:r w:rsidRPr="007C3DDF">
        <w:rPr>
          <w:rFonts w:ascii="Times New Roman" w:hAnsi="Times New Roman" w:cs="Times New Roman"/>
          <w:spacing w:val="-12"/>
        </w:rPr>
        <w:t xml:space="preserve"> </w:t>
      </w:r>
      <w:r w:rsidRPr="007C3DDF">
        <w:rPr>
          <w:rFonts w:ascii="Times New Roman" w:hAnsi="Times New Roman" w:cs="Times New Roman"/>
        </w:rPr>
        <w:t>+</w:t>
      </w:r>
      <w:r w:rsidRPr="007C3DDF">
        <w:rPr>
          <w:rFonts w:ascii="Times New Roman" w:hAnsi="Times New Roman" w:cs="Times New Roman"/>
          <w:spacing w:val="-12"/>
        </w:rPr>
        <w:t xml:space="preserve"> </w:t>
      </w:r>
      <w:r w:rsidRPr="007C3DDF">
        <w:rPr>
          <w:rFonts w:ascii="Times New Roman" w:hAnsi="Times New Roman" w:cs="Times New Roman"/>
        </w:rPr>
        <w:t xml:space="preserve">str); str1 = </w:t>
      </w:r>
      <w:proofErr w:type="spellStart"/>
      <w:r w:rsidRPr="007C3DDF">
        <w:rPr>
          <w:rFonts w:ascii="Times New Roman" w:hAnsi="Times New Roman" w:cs="Times New Roman"/>
        </w:rPr>
        <w:t>kb.readLine</w:t>
      </w:r>
      <w:proofErr w:type="spellEnd"/>
      <w:r w:rsidRPr="007C3DDF">
        <w:rPr>
          <w:rFonts w:ascii="Times New Roman" w:hAnsi="Times New Roman" w:cs="Times New Roman"/>
        </w:rPr>
        <w:t>();</w:t>
      </w:r>
    </w:p>
    <w:p w:rsidR="00005100" w:rsidRPr="007C3DDF" w:rsidRDefault="00000000">
      <w:pPr>
        <w:pStyle w:val="BodyText"/>
        <w:spacing w:before="1" w:line="294" w:lineRule="exact"/>
        <w:ind w:left="1176"/>
        <w:rPr>
          <w:rFonts w:ascii="Times New Roman" w:hAnsi="Times New Roman" w:cs="Times New Roman"/>
        </w:rPr>
      </w:pPr>
      <w:proofErr w:type="spellStart"/>
      <w:r w:rsidRPr="007C3DDF">
        <w:rPr>
          <w:rFonts w:ascii="Times New Roman" w:hAnsi="Times New Roman" w:cs="Times New Roman"/>
          <w:spacing w:val="-2"/>
        </w:rPr>
        <w:t>ps.println</w:t>
      </w:r>
      <w:proofErr w:type="spellEnd"/>
      <w:r w:rsidRPr="007C3DDF">
        <w:rPr>
          <w:rFonts w:ascii="Times New Roman" w:hAnsi="Times New Roman" w:cs="Times New Roman"/>
          <w:spacing w:val="-2"/>
        </w:rPr>
        <w:t>(str1);</w:t>
      </w:r>
    </w:p>
    <w:p w:rsidR="00005100" w:rsidRPr="007C3DDF" w:rsidRDefault="00000000">
      <w:pPr>
        <w:spacing w:line="294" w:lineRule="exact"/>
        <w:ind w:left="910"/>
        <w:rPr>
          <w:rFonts w:ascii="Times New Roman" w:hAnsi="Times New Roman" w:cs="Times New Roman"/>
          <w:sz w:val="24"/>
          <w:szCs w:val="24"/>
        </w:rPr>
      </w:pPr>
      <w:r w:rsidRPr="007C3DDF">
        <w:rPr>
          <w:rFonts w:ascii="Times New Roman" w:hAnsi="Times New Roman" w:cs="Times New Roman"/>
          <w:sz w:val="24"/>
          <w:szCs w:val="24"/>
        </w:rPr>
        <w:t>}</w:t>
      </w:r>
    </w:p>
    <w:p w:rsidR="00005100" w:rsidRPr="007C3DDF" w:rsidRDefault="00000000">
      <w:pPr>
        <w:pStyle w:val="BodyText"/>
        <w:ind w:left="909" w:right="2627" w:firstLine="1"/>
        <w:rPr>
          <w:rFonts w:ascii="Times New Roman" w:hAnsi="Times New Roman" w:cs="Times New Roman"/>
        </w:rPr>
      </w:pPr>
      <w:proofErr w:type="spellStart"/>
      <w:r w:rsidRPr="007C3DDF">
        <w:rPr>
          <w:rFonts w:ascii="Times New Roman" w:hAnsi="Times New Roman" w:cs="Times New Roman"/>
        </w:rPr>
        <w:t>ps.close</w:t>
      </w:r>
      <w:proofErr w:type="spellEnd"/>
      <w:r w:rsidRPr="007C3DDF">
        <w:rPr>
          <w:rFonts w:ascii="Times New Roman" w:hAnsi="Times New Roman" w:cs="Times New Roman"/>
        </w:rPr>
        <w:t>();</w:t>
      </w:r>
      <w:r w:rsidRPr="007C3DDF">
        <w:rPr>
          <w:rFonts w:ascii="Times New Roman" w:hAnsi="Times New Roman" w:cs="Times New Roman"/>
          <w:spacing w:val="-9"/>
        </w:rPr>
        <w:t xml:space="preserve"> </w:t>
      </w:r>
      <w:proofErr w:type="spellStart"/>
      <w:r w:rsidRPr="007C3DDF">
        <w:rPr>
          <w:rFonts w:ascii="Times New Roman" w:hAnsi="Times New Roman" w:cs="Times New Roman"/>
        </w:rPr>
        <w:t>br.close</w:t>
      </w:r>
      <w:proofErr w:type="spellEnd"/>
      <w:r w:rsidRPr="007C3DDF">
        <w:rPr>
          <w:rFonts w:ascii="Times New Roman" w:hAnsi="Times New Roman" w:cs="Times New Roman"/>
        </w:rPr>
        <w:t>();</w:t>
      </w:r>
      <w:r w:rsidRPr="007C3DDF">
        <w:rPr>
          <w:rFonts w:ascii="Times New Roman" w:hAnsi="Times New Roman" w:cs="Times New Roman"/>
          <w:spacing w:val="-9"/>
        </w:rPr>
        <w:t xml:space="preserve"> </w:t>
      </w:r>
      <w:proofErr w:type="spellStart"/>
      <w:r w:rsidRPr="007C3DDF">
        <w:rPr>
          <w:rFonts w:ascii="Times New Roman" w:hAnsi="Times New Roman" w:cs="Times New Roman"/>
        </w:rPr>
        <w:t>kb.close</w:t>
      </w:r>
      <w:proofErr w:type="spellEnd"/>
      <w:r w:rsidRPr="007C3DDF">
        <w:rPr>
          <w:rFonts w:ascii="Times New Roman" w:hAnsi="Times New Roman" w:cs="Times New Roman"/>
        </w:rPr>
        <w:t>();</w:t>
      </w:r>
      <w:r w:rsidRPr="007C3DDF">
        <w:rPr>
          <w:rFonts w:ascii="Times New Roman" w:hAnsi="Times New Roman" w:cs="Times New Roman"/>
          <w:spacing w:val="-9"/>
        </w:rPr>
        <w:t xml:space="preserve"> </w:t>
      </w:r>
      <w:proofErr w:type="spellStart"/>
      <w:r w:rsidRPr="007C3DDF">
        <w:rPr>
          <w:rFonts w:ascii="Times New Roman" w:hAnsi="Times New Roman" w:cs="Times New Roman"/>
        </w:rPr>
        <w:t>ss.close</w:t>
      </w:r>
      <w:proofErr w:type="spellEnd"/>
      <w:r w:rsidRPr="007C3DDF">
        <w:rPr>
          <w:rFonts w:ascii="Times New Roman" w:hAnsi="Times New Roman" w:cs="Times New Roman"/>
        </w:rPr>
        <w:t>();</w:t>
      </w:r>
      <w:r w:rsidRPr="007C3DDF">
        <w:rPr>
          <w:rFonts w:ascii="Times New Roman" w:hAnsi="Times New Roman" w:cs="Times New Roman"/>
          <w:spacing w:val="-9"/>
        </w:rPr>
        <w:t xml:space="preserve"> </w:t>
      </w:r>
      <w:proofErr w:type="spellStart"/>
      <w:r w:rsidRPr="007C3DDF">
        <w:rPr>
          <w:rFonts w:ascii="Times New Roman" w:hAnsi="Times New Roman" w:cs="Times New Roman"/>
        </w:rPr>
        <w:t>s.close</w:t>
      </w:r>
      <w:proofErr w:type="spellEnd"/>
      <w:r w:rsidRPr="007C3DDF">
        <w:rPr>
          <w:rFonts w:ascii="Times New Roman" w:hAnsi="Times New Roman" w:cs="Times New Roman"/>
        </w:rPr>
        <w:t xml:space="preserve">(); </w:t>
      </w:r>
      <w:proofErr w:type="spellStart"/>
      <w:r w:rsidRPr="007C3DDF">
        <w:rPr>
          <w:rFonts w:ascii="Times New Roman" w:hAnsi="Times New Roman" w:cs="Times New Roman"/>
        </w:rPr>
        <w:t>System.exit</w:t>
      </w:r>
      <w:proofErr w:type="spellEnd"/>
      <w:r w:rsidRPr="007C3DDF">
        <w:rPr>
          <w:rFonts w:ascii="Times New Roman" w:hAnsi="Times New Roman" w:cs="Times New Roman"/>
        </w:rPr>
        <w:t>(0);} } }</w:t>
      </w:r>
    </w:p>
    <w:p w:rsidR="00005100" w:rsidRPr="007C3DDF" w:rsidRDefault="00000000">
      <w:pPr>
        <w:pStyle w:val="Heading2"/>
        <w:rPr>
          <w:rFonts w:ascii="Times New Roman" w:hAnsi="Times New Roman" w:cs="Times New Roman"/>
        </w:rPr>
      </w:pPr>
      <w:r w:rsidRPr="007C3DDF">
        <w:rPr>
          <w:rFonts w:ascii="Times New Roman" w:hAnsi="Times New Roman" w:cs="Times New Roman"/>
          <w:spacing w:val="-2"/>
        </w:rPr>
        <w:t>Client</w:t>
      </w:r>
    </w:p>
    <w:p w:rsidR="00005100" w:rsidRPr="007C3DDF" w:rsidRDefault="00000000">
      <w:pPr>
        <w:pStyle w:val="BodyText"/>
        <w:spacing w:before="146"/>
        <w:ind w:right="7233"/>
        <w:rPr>
          <w:rFonts w:ascii="Times New Roman" w:hAnsi="Times New Roman" w:cs="Times New Roman"/>
        </w:rPr>
      </w:pPr>
      <w:r w:rsidRPr="007C3DDF">
        <w:rPr>
          <w:rFonts w:ascii="Times New Roman" w:hAnsi="Times New Roman" w:cs="Times New Roman"/>
        </w:rPr>
        <w:t>import java.io.*; import java.net.*; class</w:t>
      </w:r>
      <w:r w:rsidRPr="007C3DDF">
        <w:rPr>
          <w:rFonts w:ascii="Times New Roman" w:hAnsi="Times New Roman" w:cs="Times New Roman"/>
          <w:spacing w:val="-17"/>
        </w:rPr>
        <w:t xml:space="preserve"> </w:t>
      </w:r>
      <w:proofErr w:type="spellStart"/>
      <w:r w:rsidRPr="007C3DDF">
        <w:rPr>
          <w:rFonts w:ascii="Times New Roman" w:hAnsi="Times New Roman" w:cs="Times New Roman"/>
        </w:rPr>
        <w:t>Client_HalfDup</w:t>
      </w:r>
      <w:proofErr w:type="spellEnd"/>
      <w:r w:rsidRPr="007C3DDF">
        <w:rPr>
          <w:rFonts w:ascii="Times New Roman" w:hAnsi="Times New Roman" w:cs="Times New Roman"/>
          <w:spacing w:val="-17"/>
        </w:rPr>
        <w:t xml:space="preserve"> </w:t>
      </w:r>
      <w:r w:rsidRPr="007C3DDF">
        <w:rPr>
          <w:rFonts w:ascii="Times New Roman" w:hAnsi="Times New Roman" w:cs="Times New Roman"/>
        </w:rPr>
        <w:t>{</w:t>
      </w:r>
    </w:p>
    <w:p w:rsidR="00005100" w:rsidRPr="007C3DDF" w:rsidRDefault="00000000">
      <w:pPr>
        <w:pStyle w:val="BodyText"/>
        <w:spacing w:before="1"/>
        <w:ind w:left="644" w:right="5172" w:hanging="266"/>
        <w:rPr>
          <w:rFonts w:ascii="Times New Roman" w:hAnsi="Times New Roman" w:cs="Times New Roman"/>
        </w:rPr>
      </w:pPr>
      <w:r w:rsidRPr="007C3DDF">
        <w:rPr>
          <w:rFonts w:ascii="Times New Roman" w:hAnsi="Times New Roman" w:cs="Times New Roman"/>
        </w:rPr>
        <w:t>public</w:t>
      </w:r>
      <w:r w:rsidRPr="007C3DDF">
        <w:rPr>
          <w:rFonts w:ascii="Times New Roman" w:hAnsi="Times New Roman" w:cs="Times New Roman"/>
          <w:spacing w:val="-8"/>
        </w:rPr>
        <w:t xml:space="preserve"> </w:t>
      </w:r>
      <w:r w:rsidRPr="007C3DDF">
        <w:rPr>
          <w:rFonts w:ascii="Times New Roman" w:hAnsi="Times New Roman" w:cs="Times New Roman"/>
        </w:rPr>
        <w:t>static</w:t>
      </w:r>
      <w:r w:rsidRPr="007C3DDF">
        <w:rPr>
          <w:rFonts w:ascii="Times New Roman" w:hAnsi="Times New Roman" w:cs="Times New Roman"/>
          <w:spacing w:val="-9"/>
        </w:rPr>
        <w:t xml:space="preserve"> </w:t>
      </w:r>
      <w:r w:rsidRPr="007C3DDF">
        <w:rPr>
          <w:rFonts w:ascii="Times New Roman" w:hAnsi="Times New Roman" w:cs="Times New Roman"/>
        </w:rPr>
        <w:t>void</w:t>
      </w:r>
      <w:r w:rsidRPr="007C3DDF">
        <w:rPr>
          <w:rFonts w:ascii="Times New Roman" w:hAnsi="Times New Roman" w:cs="Times New Roman"/>
          <w:spacing w:val="-9"/>
        </w:rPr>
        <w:t xml:space="preserve"> </w:t>
      </w:r>
      <w:r w:rsidRPr="007C3DDF">
        <w:rPr>
          <w:rFonts w:ascii="Times New Roman" w:hAnsi="Times New Roman" w:cs="Times New Roman"/>
        </w:rPr>
        <w:t>main(String</w:t>
      </w:r>
      <w:r w:rsidRPr="007C3DDF">
        <w:rPr>
          <w:rFonts w:ascii="Times New Roman" w:hAnsi="Times New Roman" w:cs="Times New Roman"/>
          <w:spacing w:val="-9"/>
        </w:rPr>
        <w:t xml:space="preserve"> </w:t>
      </w:r>
      <w:proofErr w:type="spellStart"/>
      <w:r w:rsidRPr="007C3DDF">
        <w:rPr>
          <w:rFonts w:ascii="Times New Roman" w:hAnsi="Times New Roman" w:cs="Times New Roman"/>
        </w:rPr>
        <w:t>args</w:t>
      </w:r>
      <w:proofErr w:type="spellEnd"/>
      <w:r w:rsidRPr="007C3DDF">
        <w:rPr>
          <w:rFonts w:ascii="Times New Roman" w:hAnsi="Times New Roman" w:cs="Times New Roman"/>
        </w:rPr>
        <w:t>[]) throws Exception {</w:t>
      </w:r>
    </w:p>
    <w:p w:rsidR="00005100" w:rsidRPr="007C3DDF" w:rsidRDefault="00000000">
      <w:pPr>
        <w:pStyle w:val="BodyText"/>
        <w:spacing w:line="294" w:lineRule="exact"/>
        <w:ind w:left="644"/>
        <w:rPr>
          <w:rFonts w:ascii="Times New Roman" w:hAnsi="Times New Roman" w:cs="Times New Roman"/>
        </w:rPr>
      </w:pPr>
      <w:r w:rsidRPr="007C3DDF">
        <w:rPr>
          <w:rFonts w:ascii="Times New Roman" w:hAnsi="Times New Roman" w:cs="Times New Roman"/>
        </w:rPr>
        <w:t>Socket</w:t>
      </w:r>
      <w:r w:rsidRPr="007C3DDF">
        <w:rPr>
          <w:rFonts w:ascii="Times New Roman" w:hAnsi="Times New Roman" w:cs="Times New Roman"/>
          <w:spacing w:val="-5"/>
        </w:rPr>
        <w:t xml:space="preserve"> </w:t>
      </w:r>
      <w:r w:rsidRPr="007C3DDF">
        <w:rPr>
          <w:rFonts w:ascii="Times New Roman" w:hAnsi="Times New Roman" w:cs="Times New Roman"/>
        </w:rPr>
        <w:t>s</w:t>
      </w:r>
      <w:r w:rsidRPr="007C3DDF">
        <w:rPr>
          <w:rFonts w:ascii="Times New Roman" w:hAnsi="Times New Roman" w:cs="Times New Roman"/>
          <w:spacing w:val="-2"/>
        </w:rPr>
        <w:t xml:space="preserve"> </w:t>
      </w:r>
      <w:r w:rsidRPr="007C3DDF">
        <w:rPr>
          <w:rFonts w:ascii="Times New Roman" w:hAnsi="Times New Roman" w:cs="Times New Roman"/>
        </w:rPr>
        <w:t>=</w:t>
      </w:r>
      <w:r w:rsidRPr="007C3DDF">
        <w:rPr>
          <w:rFonts w:ascii="Times New Roman" w:hAnsi="Times New Roman" w:cs="Times New Roman"/>
          <w:spacing w:val="-3"/>
        </w:rPr>
        <w:t xml:space="preserve"> </w:t>
      </w:r>
      <w:r w:rsidRPr="007C3DDF">
        <w:rPr>
          <w:rFonts w:ascii="Times New Roman" w:hAnsi="Times New Roman" w:cs="Times New Roman"/>
        </w:rPr>
        <w:t>new</w:t>
      </w:r>
      <w:r w:rsidRPr="007C3DDF">
        <w:rPr>
          <w:rFonts w:ascii="Times New Roman" w:hAnsi="Times New Roman" w:cs="Times New Roman"/>
          <w:spacing w:val="-2"/>
        </w:rPr>
        <w:t xml:space="preserve"> </w:t>
      </w:r>
      <w:r w:rsidRPr="007C3DDF">
        <w:rPr>
          <w:rFonts w:ascii="Times New Roman" w:hAnsi="Times New Roman" w:cs="Times New Roman"/>
        </w:rPr>
        <w:t>Socket("localhost",</w:t>
      </w:r>
      <w:r w:rsidRPr="007C3DDF">
        <w:rPr>
          <w:rFonts w:ascii="Times New Roman" w:hAnsi="Times New Roman" w:cs="Times New Roman"/>
          <w:spacing w:val="-2"/>
        </w:rPr>
        <w:t xml:space="preserve"> 888);</w:t>
      </w:r>
    </w:p>
    <w:p w:rsidR="00005100" w:rsidRPr="007C3DDF" w:rsidRDefault="00000000">
      <w:pPr>
        <w:pStyle w:val="BodyText"/>
        <w:spacing w:before="1"/>
        <w:ind w:left="644" w:right="446"/>
        <w:rPr>
          <w:rFonts w:ascii="Times New Roman" w:hAnsi="Times New Roman" w:cs="Times New Roman"/>
        </w:rPr>
      </w:pPr>
      <w:proofErr w:type="spellStart"/>
      <w:r w:rsidRPr="007C3DDF">
        <w:rPr>
          <w:rFonts w:ascii="Times New Roman" w:hAnsi="Times New Roman" w:cs="Times New Roman"/>
        </w:rPr>
        <w:t>DataOutputStream</w:t>
      </w:r>
      <w:proofErr w:type="spellEnd"/>
      <w:r w:rsidRPr="007C3DDF">
        <w:rPr>
          <w:rFonts w:ascii="Times New Roman" w:hAnsi="Times New Roman" w:cs="Times New Roman"/>
          <w:spacing w:val="-9"/>
        </w:rPr>
        <w:t xml:space="preserve"> </w:t>
      </w:r>
      <w:r w:rsidRPr="007C3DDF">
        <w:rPr>
          <w:rFonts w:ascii="Times New Roman" w:hAnsi="Times New Roman" w:cs="Times New Roman"/>
        </w:rPr>
        <w:t>dos</w:t>
      </w:r>
      <w:r w:rsidRPr="007C3DDF">
        <w:rPr>
          <w:rFonts w:ascii="Times New Roman" w:hAnsi="Times New Roman" w:cs="Times New Roman"/>
          <w:spacing w:val="-9"/>
        </w:rPr>
        <w:t xml:space="preserve"> </w:t>
      </w:r>
      <w:r w:rsidRPr="007C3DDF">
        <w:rPr>
          <w:rFonts w:ascii="Times New Roman" w:hAnsi="Times New Roman" w:cs="Times New Roman"/>
        </w:rPr>
        <w:t>=</w:t>
      </w:r>
      <w:r w:rsidRPr="007C3DDF">
        <w:rPr>
          <w:rFonts w:ascii="Times New Roman" w:hAnsi="Times New Roman" w:cs="Times New Roman"/>
          <w:spacing w:val="-9"/>
        </w:rPr>
        <w:t xml:space="preserve"> </w:t>
      </w:r>
      <w:r w:rsidRPr="007C3DDF">
        <w:rPr>
          <w:rFonts w:ascii="Times New Roman" w:hAnsi="Times New Roman" w:cs="Times New Roman"/>
        </w:rPr>
        <w:t>new</w:t>
      </w:r>
      <w:r w:rsidRPr="007C3DDF">
        <w:rPr>
          <w:rFonts w:ascii="Times New Roman" w:hAnsi="Times New Roman" w:cs="Times New Roman"/>
          <w:spacing w:val="-9"/>
        </w:rPr>
        <w:t xml:space="preserve"> </w:t>
      </w:r>
      <w:proofErr w:type="spellStart"/>
      <w:r w:rsidRPr="007C3DDF">
        <w:rPr>
          <w:rFonts w:ascii="Times New Roman" w:hAnsi="Times New Roman" w:cs="Times New Roman"/>
        </w:rPr>
        <w:t>DataOutputStream</w:t>
      </w:r>
      <w:proofErr w:type="spellEnd"/>
      <w:r w:rsidRPr="007C3DDF">
        <w:rPr>
          <w:rFonts w:ascii="Times New Roman" w:hAnsi="Times New Roman" w:cs="Times New Roman"/>
        </w:rPr>
        <w:t>(</w:t>
      </w:r>
      <w:proofErr w:type="spellStart"/>
      <w:r w:rsidRPr="007C3DDF">
        <w:rPr>
          <w:rFonts w:ascii="Times New Roman" w:hAnsi="Times New Roman" w:cs="Times New Roman"/>
        </w:rPr>
        <w:t>s.getOutputStream</w:t>
      </w:r>
      <w:proofErr w:type="spellEnd"/>
      <w:r w:rsidRPr="007C3DDF">
        <w:rPr>
          <w:rFonts w:ascii="Times New Roman" w:hAnsi="Times New Roman" w:cs="Times New Roman"/>
        </w:rPr>
        <w:t xml:space="preserve">()); </w:t>
      </w:r>
      <w:proofErr w:type="spellStart"/>
      <w:r w:rsidRPr="007C3DDF">
        <w:rPr>
          <w:rFonts w:ascii="Times New Roman" w:hAnsi="Times New Roman" w:cs="Times New Roman"/>
        </w:rPr>
        <w:t>BufferedReader</w:t>
      </w:r>
      <w:proofErr w:type="spellEnd"/>
      <w:r w:rsidRPr="007C3DDF">
        <w:rPr>
          <w:rFonts w:ascii="Times New Roman" w:hAnsi="Times New Roman" w:cs="Times New Roman"/>
        </w:rPr>
        <w:t xml:space="preserve"> </w:t>
      </w:r>
      <w:proofErr w:type="spellStart"/>
      <w:r w:rsidRPr="007C3DDF">
        <w:rPr>
          <w:rFonts w:ascii="Times New Roman" w:hAnsi="Times New Roman" w:cs="Times New Roman"/>
        </w:rPr>
        <w:t>br</w:t>
      </w:r>
      <w:proofErr w:type="spellEnd"/>
      <w:r w:rsidRPr="007C3DDF">
        <w:rPr>
          <w:rFonts w:ascii="Times New Roman" w:hAnsi="Times New Roman" w:cs="Times New Roman"/>
        </w:rPr>
        <w:t xml:space="preserve"> = new </w:t>
      </w:r>
      <w:proofErr w:type="spellStart"/>
      <w:r w:rsidRPr="007C3DDF">
        <w:rPr>
          <w:rFonts w:ascii="Times New Roman" w:hAnsi="Times New Roman" w:cs="Times New Roman"/>
        </w:rPr>
        <w:t>BufferedReader</w:t>
      </w:r>
      <w:proofErr w:type="spellEnd"/>
      <w:r w:rsidRPr="007C3DDF">
        <w:rPr>
          <w:rFonts w:ascii="Times New Roman" w:hAnsi="Times New Roman" w:cs="Times New Roman"/>
        </w:rPr>
        <w:t>(new</w:t>
      </w:r>
    </w:p>
    <w:p w:rsidR="00005100" w:rsidRPr="007C3DDF" w:rsidRDefault="00000000">
      <w:pPr>
        <w:pStyle w:val="BodyText"/>
        <w:ind w:left="644" w:right="3515" w:hanging="531"/>
        <w:rPr>
          <w:rFonts w:ascii="Times New Roman" w:hAnsi="Times New Roman" w:cs="Times New Roman"/>
        </w:rPr>
      </w:pPr>
      <w:proofErr w:type="spellStart"/>
      <w:r w:rsidRPr="007C3DDF">
        <w:rPr>
          <w:rFonts w:ascii="Times New Roman" w:hAnsi="Times New Roman" w:cs="Times New Roman"/>
          <w:spacing w:val="-2"/>
        </w:rPr>
        <w:t>InputStreamReader</w:t>
      </w:r>
      <w:proofErr w:type="spellEnd"/>
      <w:r w:rsidRPr="007C3DDF">
        <w:rPr>
          <w:rFonts w:ascii="Times New Roman" w:hAnsi="Times New Roman" w:cs="Times New Roman"/>
          <w:spacing w:val="-2"/>
        </w:rPr>
        <w:t>(</w:t>
      </w:r>
      <w:proofErr w:type="spellStart"/>
      <w:r w:rsidRPr="007C3DDF">
        <w:rPr>
          <w:rFonts w:ascii="Times New Roman" w:hAnsi="Times New Roman" w:cs="Times New Roman"/>
          <w:spacing w:val="-2"/>
        </w:rPr>
        <w:t>s.getInputStream</w:t>
      </w:r>
      <w:proofErr w:type="spellEnd"/>
      <w:r w:rsidRPr="007C3DDF">
        <w:rPr>
          <w:rFonts w:ascii="Times New Roman" w:hAnsi="Times New Roman" w:cs="Times New Roman"/>
          <w:spacing w:val="-2"/>
        </w:rPr>
        <w:t xml:space="preserve">())); </w:t>
      </w:r>
      <w:proofErr w:type="spellStart"/>
      <w:r w:rsidRPr="007C3DDF">
        <w:rPr>
          <w:rFonts w:ascii="Times New Roman" w:hAnsi="Times New Roman" w:cs="Times New Roman"/>
        </w:rPr>
        <w:t>BufferedReader</w:t>
      </w:r>
      <w:proofErr w:type="spellEnd"/>
      <w:r w:rsidRPr="007C3DDF">
        <w:rPr>
          <w:rFonts w:ascii="Times New Roman" w:hAnsi="Times New Roman" w:cs="Times New Roman"/>
          <w:spacing w:val="-10"/>
        </w:rPr>
        <w:t xml:space="preserve"> </w:t>
      </w:r>
      <w:r w:rsidRPr="007C3DDF">
        <w:rPr>
          <w:rFonts w:ascii="Times New Roman" w:hAnsi="Times New Roman" w:cs="Times New Roman"/>
        </w:rPr>
        <w:t>kb</w:t>
      </w:r>
      <w:r w:rsidRPr="007C3DDF">
        <w:rPr>
          <w:rFonts w:ascii="Times New Roman" w:hAnsi="Times New Roman" w:cs="Times New Roman"/>
          <w:spacing w:val="-9"/>
        </w:rPr>
        <w:t xml:space="preserve"> </w:t>
      </w:r>
      <w:r w:rsidRPr="007C3DDF">
        <w:rPr>
          <w:rFonts w:ascii="Times New Roman" w:hAnsi="Times New Roman" w:cs="Times New Roman"/>
        </w:rPr>
        <w:t>=</w:t>
      </w:r>
      <w:r w:rsidRPr="007C3DDF">
        <w:rPr>
          <w:rFonts w:ascii="Times New Roman" w:hAnsi="Times New Roman" w:cs="Times New Roman"/>
          <w:spacing w:val="-10"/>
        </w:rPr>
        <w:t xml:space="preserve"> </w:t>
      </w:r>
      <w:r w:rsidRPr="007C3DDF">
        <w:rPr>
          <w:rFonts w:ascii="Times New Roman" w:hAnsi="Times New Roman" w:cs="Times New Roman"/>
        </w:rPr>
        <w:t>new</w:t>
      </w:r>
      <w:r w:rsidRPr="007C3DDF">
        <w:rPr>
          <w:rFonts w:ascii="Times New Roman" w:hAnsi="Times New Roman" w:cs="Times New Roman"/>
          <w:spacing w:val="-8"/>
        </w:rPr>
        <w:t xml:space="preserve"> </w:t>
      </w:r>
      <w:proofErr w:type="spellStart"/>
      <w:r w:rsidRPr="007C3DDF">
        <w:rPr>
          <w:rFonts w:ascii="Times New Roman" w:hAnsi="Times New Roman" w:cs="Times New Roman"/>
        </w:rPr>
        <w:t>BufferedReader</w:t>
      </w:r>
      <w:proofErr w:type="spellEnd"/>
      <w:r w:rsidRPr="007C3DDF">
        <w:rPr>
          <w:rFonts w:ascii="Times New Roman" w:hAnsi="Times New Roman" w:cs="Times New Roman"/>
        </w:rPr>
        <w:t>(new</w:t>
      </w:r>
    </w:p>
    <w:p w:rsidR="00005100" w:rsidRPr="007C3DDF" w:rsidRDefault="00000000">
      <w:pPr>
        <w:pStyle w:val="BodyText"/>
        <w:ind w:left="644" w:right="5594" w:hanging="531"/>
        <w:rPr>
          <w:rFonts w:ascii="Times New Roman" w:hAnsi="Times New Roman" w:cs="Times New Roman"/>
        </w:rPr>
      </w:pPr>
      <w:proofErr w:type="spellStart"/>
      <w:r w:rsidRPr="007C3DDF">
        <w:rPr>
          <w:rFonts w:ascii="Times New Roman" w:hAnsi="Times New Roman" w:cs="Times New Roman"/>
          <w:spacing w:val="-2"/>
        </w:rPr>
        <w:t>InputStreamReader</w:t>
      </w:r>
      <w:proofErr w:type="spellEnd"/>
      <w:r w:rsidRPr="007C3DDF">
        <w:rPr>
          <w:rFonts w:ascii="Times New Roman" w:hAnsi="Times New Roman" w:cs="Times New Roman"/>
          <w:spacing w:val="-2"/>
        </w:rPr>
        <w:t xml:space="preserve">(System.in)); </w:t>
      </w:r>
      <w:r w:rsidRPr="007C3DDF">
        <w:rPr>
          <w:rFonts w:ascii="Times New Roman" w:hAnsi="Times New Roman" w:cs="Times New Roman"/>
        </w:rPr>
        <w:t>String str, str1;</w:t>
      </w:r>
    </w:p>
    <w:p w:rsidR="00005100" w:rsidRPr="007C3DDF" w:rsidRDefault="00000000">
      <w:pPr>
        <w:pStyle w:val="BodyText"/>
        <w:ind w:left="909" w:right="2627" w:hanging="266"/>
        <w:rPr>
          <w:rFonts w:ascii="Times New Roman" w:hAnsi="Times New Roman" w:cs="Times New Roman"/>
        </w:rPr>
      </w:pPr>
      <w:r w:rsidRPr="007C3DDF">
        <w:rPr>
          <w:rFonts w:ascii="Times New Roman" w:hAnsi="Times New Roman" w:cs="Times New Roman"/>
        </w:rPr>
        <w:t>while</w:t>
      </w:r>
      <w:r w:rsidRPr="007C3DDF">
        <w:rPr>
          <w:rFonts w:ascii="Times New Roman" w:hAnsi="Times New Roman" w:cs="Times New Roman"/>
          <w:spacing w:val="-7"/>
        </w:rPr>
        <w:t xml:space="preserve"> </w:t>
      </w:r>
      <w:r w:rsidRPr="007C3DDF">
        <w:rPr>
          <w:rFonts w:ascii="Times New Roman" w:hAnsi="Times New Roman" w:cs="Times New Roman"/>
        </w:rPr>
        <w:t>(!(str</w:t>
      </w:r>
      <w:r w:rsidRPr="007C3DDF">
        <w:rPr>
          <w:rFonts w:ascii="Times New Roman" w:hAnsi="Times New Roman" w:cs="Times New Roman"/>
          <w:spacing w:val="-9"/>
        </w:rPr>
        <w:t xml:space="preserve"> </w:t>
      </w:r>
      <w:r w:rsidRPr="007C3DDF">
        <w:rPr>
          <w:rFonts w:ascii="Times New Roman" w:hAnsi="Times New Roman" w:cs="Times New Roman"/>
        </w:rPr>
        <w:t>=</w:t>
      </w:r>
      <w:r w:rsidRPr="007C3DDF">
        <w:rPr>
          <w:rFonts w:ascii="Times New Roman" w:hAnsi="Times New Roman" w:cs="Times New Roman"/>
          <w:spacing w:val="-9"/>
        </w:rPr>
        <w:t xml:space="preserve"> </w:t>
      </w:r>
      <w:proofErr w:type="spellStart"/>
      <w:r w:rsidRPr="007C3DDF">
        <w:rPr>
          <w:rFonts w:ascii="Times New Roman" w:hAnsi="Times New Roman" w:cs="Times New Roman"/>
        </w:rPr>
        <w:t>kb.readLine</w:t>
      </w:r>
      <w:proofErr w:type="spellEnd"/>
      <w:r w:rsidRPr="007C3DDF">
        <w:rPr>
          <w:rFonts w:ascii="Times New Roman" w:hAnsi="Times New Roman" w:cs="Times New Roman"/>
        </w:rPr>
        <w:t>()).equals("exit"))</w:t>
      </w:r>
      <w:r w:rsidRPr="007C3DDF">
        <w:rPr>
          <w:rFonts w:ascii="Times New Roman" w:hAnsi="Times New Roman" w:cs="Times New Roman"/>
          <w:spacing w:val="-9"/>
        </w:rPr>
        <w:t xml:space="preserve"> </w:t>
      </w:r>
      <w:r w:rsidRPr="007C3DDF">
        <w:rPr>
          <w:rFonts w:ascii="Times New Roman" w:hAnsi="Times New Roman" w:cs="Times New Roman"/>
        </w:rPr>
        <w:t xml:space="preserve">{ </w:t>
      </w:r>
      <w:proofErr w:type="spellStart"/>
      <w:r w:rsidRPr="007C3DDF">
        <w:rPr>
          <w:rFonts w:ascii="Times New Roman" w:hAnsi="Times New Roman" w:cs="Times New Roman"/>
        </w:rPr>
        <w:t>dos.writeBytes</w:t>
      </w:r>
      <w:proofErr w:type="spellEnd"/>
      <w:r w:rsidRPr="007C3DDF">
        <w:rPr>
          <w:rFonts w:ascii="Times New Roman" w:hAnsi="Times New Roman" w:cs="Times New Roman"/>
        </w:rPr>
        <w:t>(str + "\n");</w:t>
      </w:r>
    </w:p>
    <w:p w:rsidR="00005100" w:rsidRPr="007C3DDF" w:rsidRDefault="00000000">
      <w:pPr>
        <w:pStyle w:val="BodyText"/>
        <w:ind w:left="909" w:right="4197"/>
        <w:rPr>
          <w:rFonts w:ascii="Times New Roman" w:hAnsi="Times New Roman" w:cs="Times New Roman"/>
        </w:rPr>
      </w:pPr>
      <w:r w:rsidRPr="007C3DDF">
        <w:rPr>
          <w:rFonts w:ascii="Times New Roman" w:hAnsi="Times New Roman" w:cs="Times New Roman"/>
        </w:rPr>
        <w:t xml:space="preserve">str1 = </w:t>
      </w:r>
      <w:proofErr w:type="spellStart"/>
      <w:r w:rsidRPr="007C3DDF">
        <w:rPr>
          <w:rFonts w:ascii="Times New Roman" w:hAnsi="Times New Roman" w:cs="Times New Roman"/>
        </w:rPr>
        <w:t>br.readLine</w:t>
      </w:r>
      <w:proofErr w:type="spellEnd"/>
      <w:r w:rsidRPr="007C3DDF">
        <w:rPr>
          <w:rFonts w:ascii="Times New Roman" w:hAnsi="Times New Roman" w:cs="Times New Roman"/>
        </w:rPr>
        <w:t xml:space="preserve">(); </w:t>
      </w:r>
      <w:proofErr w:type="spellStart"/>
      <w:r w:rsidRPr="007C3DDF">
        <w:rPr>
          <w:rFonts w:ascii="Times New Roman" w:hAnsi="Times New Roman" w:cs="Times New Roman"/>
        </w:rPr>
        <w:t>System.out.println</w:t>
      </w:r>
      <w:proofErr w:type="spellEnd"/>
      <w:r w:rsidRPr="007C3DDF">
        <w:rPr>
          <w:rFonts w:ascii="Times New Roman" w:hAnsi="Times New Roman" w:cs="Times New Roman"/>
        </w:rPr>
        <w:t>("From</w:t>
      </w:r>
      <w:r w:rsidRPr="007C3DDF">
        <w:rPr>
          <w:rFonts w:ascii="Times New Roman" w:hAnsi="Times New Roman" w:cs="Times New Roman"/>
          <w:spacing w:val="-12"/>
        </w:rPr>
        <w:t xml:space="preserve"> </w:t>
      </w:r>
      <w:r w:rsidRPr="007C3DDF">
        <w:rPr>
          <w:rFonts w:ascii="Times New Roman" w:hAnsi="Times New Roman" w:cs="Times New Roman"/>
        </w:rPr>
        <w:t>Server:</w:t>
      </w:r>
      <w:r w:rsidRPr="007C3DDF">
        <w:rPr>
          <w:rFonts w:ascii="Times New Roman" w:hAnsi="Times New Roman" w:cs="Times New Roman"/>
          <w:spacing w:val="-12"/>
        </w:rPr>
        <w:t xml:space="preserve"> </w:t>
      </w:r>
      <w:r w:rsidRPr="007C3DDF">
        <w:rPr>
          <w:rFonts w:ascii="Times New Roman" w:hAnsi="Times New Roman" w:cs="Times New Roman"/>
        </w:rPr>
        <w:t>"+str1);</w:t>
      </w:r>
      <w:r w:rsidRPr="007C3DDF">
        <w:rPr>
          <w:rFonts w:ascii="Times New Roman" w:hAnsi="Times New Roman" w:cs="Times New Roman"/>
          <w:spacing w:val="-12"/>
        </w:rPr>
        <w:t xml:space="preserve"> </w:t>
      </w:r>
      <w:r w:rsidRPr="007C3DDF">
        <w:rPr>
          <w:rFonts w:ascii="Times New Roman" w:hAnsi="Times New Roman" w:cs="Times New Roman"/>
        </w:rPr>
        <w:t>}</w:t>
      </w:r>
    </w:p>
    <w:p w:rsidR="00005100" w:rsidRPr="007C3DDF" w:rsidRDefault="00000000">
      <w:pPr>
        <w:pStyle w:val="BodyText"/>
        <w:ind w:left="644"/>
        <w:rPr>
          <w:rFonts w:ascii="Times New Roman" w:hAnsi="Times New Roman" w:cs="Times New Roman"/>
        </w:rPr>
      </w:pPr>
      <w:proofErr w:type="spellStart"/>
      <w:r w:rsidRPr="007C3DDF">
        <w:rPr>
          <w:rFonts w:ascii="Times New Roman" w:hAnsi="Times New Roman" w:cs="Times New Roman"/>
        </w:rPr>
        <w:t>dos.close</w:t>
      </w:r>
      <w:proofErr w:type="spellEnd"/>
      <w:r w:rsidRPr="007C3DDF">
        <w:rPr>
          <w:rFonts w:ascii="Times New Roman" w:hAnsi="Times New Roman" w:cs="Times New Roman"/>
        </w:rPr>
        <w:t>();</w:t>
      </w:r>
      <w:r w:rsidRPr="007C3DDF">
        <w:rPr>
          <w:rFonts w:ascii="Times New Roman" w:hAnsi="Times New Roman" w:cs="Times New Roman"/>
          <w:spacing w:val="-3"/>
        </w:rPr>
        <w:t xml:space="preserve"> </w:t>
      </w:r>
      <w:proofErr w:type="spellStart"/>
      <w:r w:rsidRPr="007C3DDF">
        <w:rPr>
          <w:rFonts w:ascii="Times New Roman" w:hAnsi="Times New Roman" w:cs="Times New Roman"/>
        </w:rPr>
        <w:t>br.close</w:t>
      </w:r>
      <w:proofErr w:type="spellEnd"/>
      <w:r w:rsidRPr="007C3DDF">
        <w:rPr>
          <w:rFonts w:ascii="Times New Roman" w:hAnsi="Times New Roman" w:cs="Times New Roman"/>
        </w:rPr>
        <w:t>();</w:t>
      </w:r>
      <w:r w:rsidRPr="007C3DDF">
        <w:rPr>
          <w:rFonts w:ascii="Times New Roman" w:hAnsi="Times New Roman" w:cs="Times New Roman"/>
          <w:spacing w:val="-4"/>
        </w:rPr>
        <w:t xml:space="preserve"> </w:t>
      </w:r>
      <w:proofErr w:type="spellStart"/>
      <w:r w:rsidRPr="007C3DDF">
        <w:rPr>
          <w:rFonts w:ascii="Times New Roman" w:hAnsi="Times New Roman" w:cs="Times New Roman"/>
        </w:rPr>
        <w:t>kb.close</w:t>
      </w:r>
      <w:proofErr w:type="spellEnd"/>
      <w:r w:rsidRPr="007C3DDF">
        <w:rPr>
          <w:rFonts w:ascii="Times New Roman" w:hAnsi="Times New Roman" w:cs="Times New Roman"/>
        </w:rPr>
        <w:t>();</w:t>
      </w:r>
      <w:r w:rsidRPr="007C3DDF">
        <w:rPr>
          <w:rFonts w:ascii="Times New Roman" w:hAnsi="Times New Roman" w:cs="Times New Roman"/>
          <w:spacing w:val="-3"/>
        </w:rPr>
        <w:t xml:space="preserve"> </w:t>
      </w:r>
      <w:proofErr w:type="spellStart"/>
      <w:r w:rsidRPr="007C3DDF">
        <w:rPr>
          <w:rFonts w:ascii="Times New Roman" w:hAnsi="Times New Roman" w:cs="Times New Roman"/>
        </w:rPr>
        <w:t>s.close</w:t>
      </w:r>
      <w:proofErr w:type="spellEnd"/>
      <w:r w:rsidRPr="007C3DDF">
        <w:rPr>
          <w:rFonts w:ascii="Times New Roman" w:hAnsi="Times New Roman" w:cs="Times New Roman"/>
        </w:rPr>
        <w:t>();</w:t>
      </w:r>
      <w:r w:rsidRPr="007C3DDF">
        <w:rPr>
          <w:rFonts w:ascii="Times New Roman" w:hAnsi="Times New Roman" w:cs="Times New Roman"/>
          <w:spacing w:val="-3"/>
        </w:rPr>
        <w:t xml:space="preserve"> </w:t>
      </w:r>
      <w:r w:rsidRPr="007C3DDF">
        <w:rPr>
          <w:rFonts w:ascii="Times New Roman" w:hAnsi="Times New Roman" w:cs="Times New Roman"/>
        </w:rPr>
        <w:t>}</w:t>
      </w:r>
      <w:r w:rsidRPr="007C3DDF">
        <w:rPr>
          <w:rFonts w:ascii="Times New Roman" w:hAnsi="Times New Roman" w:cs="Times New Roman"/>
          <w:spacing w:val="-3"/>
        </w:rPr>
        <w:t xml:space="preserve"> </w:t>
      </w:r>
      <w:r w:rsidRPr="007C3DDF">
        <w:rPr>
          <w:rFonts w:ascii="Times New Roman" w:hAnsi="Times New Roman" w:cs="Times New Roman"/>
          <w:spacing w:val="-10"/>
        </w:rPr>
        <w:t>}</w:t>
      </w:r>
    </w:p>
    <w:p w:rsidR="00697247" w:rsidRPr="007C3DDF" w:rsidRDefault="00697247">
      <w:pPr>
        <w:rPr>
          <w:rFonts w:ascii="Times New Roman" w:hAnsi="Times New Roman" w:cs="Times New Roman"/>
          <w:sz w:val="24"/>
          <w:szCs w:val="24"/>
        </w:rPr>
      </w:pPr>
    </w:p>
    <w:p w:rsidR="00697247" w:rsidRPr="007C3DDF" w:rsidRDefault="00697247">
      <w:pPr>
        <w:rPr>
          <w:rFonts w:ascii="Times New Roman" w:hAnsi="Times New Roman" w:cs="Times New Roman"/>
          <w:sz w:val="24"/>
          <w:szCs w:val="24"/>
        </w:rPr>
      </w:pPr>
      <w:r w:rsidRPr="007C3DDF">
        <w:rPr>
          <w:rFonts w:ascii="Times New Roman" w:hAnsi="Times New Roman" w:cs="Times New Roman"/>
          <w:sz w:val="24"/>
          <w:szCs w:val="24"/>
        </w:rPr>
        <w:br w:type="page"/>
      </w:r>
    </w:p>
    <w:p w:rsidR="00697247" w:rsidRPr="007C3DDF" w:rsidRDefault="00697247">
      <w:pPr>
        <w:rPr>
          <w:rFonts w:ascii="Times New Roman" w:hAnsi="Times New Roman" w:cs="Times New Roman"/>
          <w:sz w:val="24"/>
          <w:szCs w:val="24"/>
        </w:rPr>
      </w:pPr>
    </w:p>
    <w:p w:rsidR="00F5376C" w:rsidRPr="007C3DDF" w:rsidRDefault="00F5376C" w:rsidP="00D3354B">
      <w:pPr>
        <w:spacing w:before="100" w:beforeAutospacing="1" w:after="100" w:afterAutospacing="1" w:line="360" w:lineRule="auto"/>
        <w:contextualSpacing/>
        <w:rPr>
          <w:rFonts w:ascii="Times New Roman" w:eastAsia="Times New Roman" w:hAnsi="Times New Roman" w:cs="Times New Roman"/>
          <w:b/>
          <w:bCs/>
          <w:color w:val="000000"/>
          <w:sz w:val="24"/>
          <w:szCs w:val="24"/>
        </w:rPr>
      </w:pPr>
    </w:p>
    <w:p w:rsidR="00D3354B" w:rsidRPr="007C3DDF" w:rsidRDefault="00D3354B" w:rsidP="00D3354B">
      <w:pPr>
        <w:spacing w:before="100" w:beforeAutospacing="1" w:after="100" w:afterAutospacing="1" w:line="360" w:lineRule="auto"/>
        <w:contextualSpacing/>
        <w:rPr>
          <w:rFonts w:ascii="Times New Roman" w:eastAsia="Times New Roman" w:hAnsi="Times New Roman" w:cs="Times New Roman"/>
          <w:sz w:val="24"/>
          <w:szCs w:val="24"/>
        </w:rPr>
      </w:pPr>
      <w:r w:rsidRPr="007C3DDF">
        <w:rPr>
          <w:rFonts w:ascii="Times New Roman" w:eastAsia="Times New Roman" w:hAnsi="Times New Roman" w:cs="Times New Roman"/>
          <w:b/>
          <w:bCs/>
          <w:color w:val="000000"/>
          <w:sz w:val="24"/>
          <w:szCs w:val="24"/>
        </w:rPr>
        <w:t>Output</w:t>
      </w:r>
    </w:p>
    <w:p w:rsidR="00D3354B" w:rsidRPr="007C3DDF" w:rsidRDefault="00D3354B" w:rsidP="00D3354B">
      <w:pPr>
        <w:spacing w:before="100" w:beforeAutospacing="1" w:after="100" w:afterAutospacing="1" w:line="360" w:lineRule="auto"/>
        <w:contextualSpacing/>
        <w:jc w:val="center"/>
        <w:rPr>
          <w:rFonts w:ascii="Times New Roman" w:eastAsia="Times New Roman" w:hAnsi="Times New Roman" w:cs="Times New Roman"/>
          <w:noProof/>
          <w:color w:val="000000"/>
          <w:sz w:val="24"/>
          <w:szCs w:val="24"/>
          <w:bdr w:val="none" w:sz="0" w:space="0" w:color="auto" w:frame="1"/>
        </w:rPr>
      </w:pPr>
    </w:p>
    <w:p w:rsidR="00F5376C" w:rsidRPr="007C3DDF" w:rsidRDefault="00F5376C" w:rsidP="00D3354B">
      <w:pPr>
        <w:spacing w:before="100" w:beforeAutospacing="1" w:after="100" w:afterAutospacing="1" w:line="360" w:lineRule="auto"/>
        <w:contextualSpacing/>
        <w:jc w:val="center"/>
        <w:rPr>
          <w:rFonts w:ascii="Times New Roman" w:eastAsia="Times New Roman" w:hAnsi="Times New Roman" w:cs="Times New Roman"/>
          <w:noProof/>
          <w:color w:val="000000"/>
          <w:sz w:val="24"/>
          <w:szCs w:val="24"/>
          <w:bdr w:val="none" w:sz="0" w:space="0" w:color="auto" w:frame="1"/>
        </w:rPr>
      </w:pPr>
    </w:p>
    <w:p w:rsidR="00D3354B" w:rsidRPr="007C3DDF" w:rsidRDefault="00D3354B" w:rsidP="00D3354B">
      <w:pPr>
        <w:spacing w:before="100" w:beforeAutospacing="1" w:after="100" w:afterAutospacing="1" w:line="360" w:lineRule="auto"/>
        <w:contextualSpacing/>
        <w:jc w:val="center"/>
        <w:rPr>
          <w:rFonts w:ascii="Times New Roman" w:eastAsia="Times New Roman" w:hAnsi="Times New Roman" w:cs="Times New Roman"/>
          <w:noProof/>
          <w:color w:val="000000"/>
          <w:sz w:val="24"/>
          <w:szCs w:val="24"/>
          <w:bdr w:val="none" w:sz="0" w:space="0" w:color="auto" w:frame="1"/>
        </w:rPr>
      </w:pPr>
      <w:r w:rsidRPr="007C3DDF">
        <w:rPr>
          <w:rFonts w:ascii="Times New Roman" w:eastAsia="Times New Roman" w:hAnsi="Times New Roman" w:cs="Times New Roman"/>
          <w:noProof/>
          <w:color w:val="000000"/>
          <w:sz w:val="24"/>
          <w:szCs w:val="24"/>
          <w:bdr w:val="none" w:sz="0" w:space="0" w:color="auto" w:frame="1"/>
        </w:rPr>
        <w:drawing>
          <wp:inline distT="0" distB="0" distL="0" distR="0" wp14:anchorId="3540080D" wp14:editId="7481A712">
            <wp:extent cx="3528203" cy="1861402"/>
            <wp:effectExtent l="0" t="0" r="0" b="5715"/>
            <wp:docPr id="10" name="Picture 10" descr="https://lh4.googleusercontent.com/bTzDO2F_Sl-FnP5EGT7ZTMzNUBE3N1j_hY2dVye42bGR-IrX3ElW2y1MaKVTsOeq2Zif0jFvdEXJ6ZkY33pwNCiFuxNL1CyXTSXnF1APhM2mnpaG4YLZg-J73GlyedqgQTho67XByvsPGs9IjhiHBhymi860tazGM3qff4koBtP6Lyy8VxnTL9hwP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bTzDO2F_Sl-FnP5EGT7ZTMzNUBE3N1j_hY2dVye42bGR-IrX3ElW2y1MaKVTsOeq2Zif0jFvdEXJ6ZkY33pwNCiFuxNL1CyXTSXnF1APhM2mnpaG4YLZg-J73GlyedqgQTho67XByvsPGs9IjhiHBhymi860tazGM3qff4koBtP6Lyy8VxnTL9hwPT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528203" cy="1861402"/>
                    </a:xfrm>
                    <a:prstGeom prst="rect">
                      <a:avLst/>
                    </a:prstGeom>
                    <a:noFill/>
                    <a:ln>
                      <a:noFill/>
                    </a:ln>
                  </pic:spPr>
                </pic:pic>
              </a:graphicData>
            </a:graphic>
          </wp:inline>
        </w:drawing>
      </w:r>
    </w:p>
    <w:p w:rsidR="00D3354B" w:rsidRPr="007C3DDF" w:rsidRDefault="00D3354B" w:rsidP="00D3354B">
      <w:pPr>
        <w:spacing w:before="100" w:beforeAutospacing="1" w:after="100" w:afterAutospacing="1" w:line="360" w:lineRule="auto"/>
        <w:contextualSpacing/>
        <w:jc w:val="center"/>
        <w:rPr>
          <w:rFonts w:ascii="Times New Roman" w:eastAsia="Times New Roman" w:hAnsi="Times New Roman" w:cs="Times New Roman"/>
          <w:noProof/>
          <w:color w:val="000000"/>
          <w:sz w:val="24"/>
          <w:szCs w:val="24"/>
          <w:bdr w:val="none" w:sz="0" w:space="0" w:color="auto" w:frame="1"/>
        </w:rPr>
      </w:pPr>
    </w:p>
    <w:p w:rsidR="00F5376C" w:rsidRPr="007C3DDF" w:rsidRDefault="00F5376C" w:rsidP="00D3354B">
      <w:pPr>
        <w:spacing w:before="100" w:beforeAutospacing="1" w:after="100" w:afterAutospacing="1" w:line="360" w:lineRule="auto"/>
        <w:contextualSpacing/>
        <w:jc w:val="center"/>
        <w:rPr>
          <w:rFonts w:ascii="Times New Roman" w:eastAsia="Times New Roman" w:hAnsi="Times New Roman" w:cs="Times New Roman"/>
          <w:noProof/>
          <w:color w:val="000000"/>
          <w:sz w:val="24"/>
          <w:szCs w:val="24"/>
          <w:bdr w:val="none" w:sz="0" w:space="0" w:color="auto" w:frame="1"/>
        </w:rPr>
      </w:pPr>
    </w:p>
    <w:p w:rsidR="00F5376C" w:rsidRPr="007C3DDF" w:rsidRDefault="00F5376C" w:rsidP="00D3354B">
      <w:pPr>
        <w:spacing w:before="100" w:beforeAutospacing="1" w:after="100" w:afterAutospacing="1" w:line="360" w:lineRule="auto"/>
        <w:contextualSpacing/>
        <w:jc w:val="center"/>
        <w:rPr>
          <w:rFonts w:ascii="Times New Roman" w:eastAsia="Times New Roman" w:hAnsi="Times New Roman" w:cs="Times New Roman"/>
          <w:noProof/>
          <w:color w:val="000000"/>
          <w:sz w:val="24"/>
          <w:szCs w:val="24"/>
          <w:bdr w:val="none" w:sz="0" w:space="0" w:color="auto" w:frame="1"/>
        </w:rPr>
      </w:pPr>
    </w:p>
    <w:p w:rsidR="00D3354B" w:rsidRPr="007C3DDF" w:rsidRDefault="00D3354B" w:rsidP="00D3354B">
      <w:pPr>
        <w:spacing w:before="100" w:beforeAutospacing="1" w:after="100" w:afterAutospacing="1" w:line="360" w:lineRule="auto"/>
        <w:contextualSpacing/>
        <w:jc w:val="center"/>
        <w:rPr>
          <w:rFonts w:ascii="Times New Roman" w:eastAsia="Times New Roman" w:hAnsi="Times New Roman" w:cs="Times New Roman"/>
          <w:sz w:val="24"/>
          <w:szCs w:val="24"/>
        </w:rPr>
      </w:pPr>
      <w:r w:rsidRPr="007C3DDF">
        <w:rPr>
          <w:rFonts w:ascii="Times New Roman" w:eastAsia="Times New Roman" w:hAnsi="Times New Roman" w:cs="Times New Roman"/>
          <w:noProof/>
          <w:color w:val="000000"/>
          <w:sz w:val="24"/>
          <w:szCs w:val="24"/>
          <w:bdr w:val="none" w:sz="0" w:space="0" w:color="auto" w:frame="1"/>
        </w:rPr>
        <w:drawing>
          <wp:inline distT="0" distB="0" distL="0" distR="0" wp14:anchorId="2CF36144" wp14:editId="0FE72DC5">
            <wp:extent cx="3547119" cy="1863306"/>
            <wp:effectExtent l="0" t="0" r="0" b="3810"/>
            <wp:docPr id="9" name="Picture 9" descr="https://lh4.googleusercontent.com/4MLxhhFINWYPIRkRhmbTkzMXJyrpfHxZkhxkhBBCV43uZ0-C_KO4vufEN4zv2GKFJCP0Z25FXRoAHIXxxq_ONRdNooRPJo5OikpWoitzeWmhxL6_Q3Asq3n3VXPeiEsj0QAZqyxi57ov1IoIKMiDPhwlKmjGSi0kkjby9o8CWrM_RmlECsvErnv8d0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4MLxhhFINWYPIRkRhmbTkzMXJyrpfHxZkhxkhBBCV43uZ0-C_KO4vufEN4zv2GKFJCP0Z25FXRoAHIXxxq_ONRdNooRPJo5OikpWoitzeWmhxL6_Q3Asq3n3VXPeiEsj0QAZqyxi57ov1IoIKMiDPhwlKmjGSi0kkjby9o8CWrM_RmlECsvErnv8d0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557172" cy="1868587"/>
                    </a:xfrm>
                    <a:prstGeom prst="rect">
                      <a:avLst/>
                    </a:prstGeom>
                    <a:noFill/>
                    <a:ln>
                      <a:noFill/>
                    </a:ln>
                  </pic:spPr>
                </pic:pic>
              </a:graphicData>
            </a:graphic>
          </wp:inline>
        </w:drawing>
      </w:r>
    </w:p>
    <w:p w:rsidR="00D3354B" w:rsidRPr="007C3DDF" w:rsidRDefault="00D3354B" w:rsidP="00D3354B">
      <w:pPr>
        <w:spacing w:before="100" w:beforeAutospacing="1" w:after="100" w:afterAutospacing="1" w:line="360" w:lineRule="auto"/>
        <w:contextualSpacing/>
        <w:jc w:val="center"/>
        <w:rPr>
          <w:rFonts w:ascii="Times New Roman" w:eastAsia="Times New Roman" w:hAnsi="Times New Roman" w:cs="Times New Roman"/>
          <w:sz w:val="24"/>
          <w:szCs w:val="24"/>
        </w:rPr>
      </w:pPr>
    </w:p>
    <w:p w:rsidR="00697247" w:rsidRPr="007C3DDF" w:rsidRDefault="00697247">
      <w:pPr>
        <w:rPr>
          <w:rFonts w:ascii="Times New Roman" w:hAnsi="Times New Roman" w:cs="Times New Roman"/>
          <w:sz w:val="24"/>
          <w:szCs w:val="24"/>
        </w:rPr>
      </w:pPr>
    </w:p>
    <w:p w:rsidR="00005100" w:rsidRPr="007C3DDF" w:rsidRDefault="00005100">
      <w:pPr>
        <w:rPr>
          <w:rFonts w:ascii="Times New Roman" w:hAnsi="Times New Roman" w:cs="Times New Roman"/>
          <w:sz w:val="24"/>
          <w:szCs w:val="24"/>
        </w:rPr>
        <w:sectPr w:rsidR="00005100" w:rsidRPr="007C3DDF">
          <w:pgSz w:w="11910" w:h="16330"/>
          <w:pgMar w:top="1860" w:right="1000" w:bottom="280" w:left="1020" w:header="720" w:footer="720" w:gutter="0"/>
          <w:cols w:space="720"/>
        </w:sectPr>
      </w:pPr>
    </w:p>
    <w:p w:rsidR="00005100" w:rsidRPr="007C3DDF" w:rsidRDefault="00000000">
      <w:pPr>
        <w:pStyle w:val="Heading2"/>
        <w:spacing w:before="115"/>
        <w:rPr>
          <w:rFonts w:ascii="Times New Roman" w:hAnsi="Times New Roman" w:cs="Times New Roman"/>
        </w:rPr>
      </w:pPr>
      <w:bookmarkStart w:id="10" w:name="7"/>
      <w:bookmarkEnd w:id="10"/>
      <w:r w:rsidRPr="007C3DDF">
        <w:rPr>
          <w:rFonts w:ascii="Times New Roman" w:hAnsi="Times New Roman" w:cs="Times New Roman"/>
          <w:spacing w:val="-2"/>
        </w:rPr>
        <w:lastRenderedPageBreak/>
        <w:t>Server</w:t>
      </w:r>
    </w:p>
    <w:p w:rsidR="00005100" w:rsidRPr="007C3DDF" w:rsidRDefault="00005100">
      <w:pPr>
        <w:pStyle w:val="BodyText"/>
        <w:ind w:left="0"/>
        <w:rPr>
          <w:rFonts w:ascii="Times New Roman" w:hAnsi="Times New Roman" w:cs="Times New Roman"/>
          <w:b/>
        </w:rPr>
      </w:pPr>
    </w:p>
    <w:p w:rsidR="00005100" w:rsidRPr="007C3DDF" w:rsidRDefault="00000000">
      <w:pPr>
        <w:pStyle w:val="BodyText"/>
        <w:spacing w:line="294" w:lineRule="exact"/>
        <w:rPr>
          <w:rFonts w:ascii="Times New Roman" w:hAnsi="Times New Roman" w:cs="Times New Roman"/>
        </w:rPr>
      </w:pPr>
      <w:r w:rsidRPr="007C3DDF">
        <w:rPr>
          <w:rFonts w:ascii="Times New Roman" w:hAnsi="Times New Roman" w:cs="Times New Roman"/>
        </w:rPr>
        <w:t>package</w:t>
      </w:r>
      <w:r w:rsidRPr="007C3DDF">
        <w:rPr>
          <w:rFonts w:ascii="Times New Roman" w:hAnsi="Times New Roman" w:cs="Times New Roman"/>
          <w:spacing w:val="-4"/>
        </w:rPr>
        <w:t xml:space="preserve"> com;</w:t>
      </w:r>
    </w:p>
    <w:p w:rsidR="00005100" w:rsidRPr="007C3DDF" w:rsidRDefault="00000000">
      <w:pPr>
        <w:pStyle w:val="BodyText"/>
        <w:ind w:left="113" w:right="6242"/>
        <w:rPr>
          <w:rFonts w:ascii="Times New Roman" w:hAnsi="Times New Roman" w:cs="Times New Roman"/>
        </w:rPr>
      </w:pPr>
      <w:r w:rsidRPr="007C3DDF">
        <w:rPr>
          <w:rFonts w:ascii="Times New Roman" w:hAnsi="Times New Roman" w:cs="Times New Roman"/>
        </w:rPr>
        <w:t>import</w:t>
      </w:r>
      <w:r w:rsidRPr="007C3DDF">
        <w:rPr>
          <w:rFonts w:ascii="Times New Roman" w:hAnsi="Times New Roman" w:cs="Times New Roman"/>
          <w:spacing w:val="-17"/>
        </w:rPr>
        <w:t xml:space="preserve"> </w:t>
      </w:r>
      <w:proofErr w:type="spellStart"/>
      <w:r w:rsidRPr="007C3DDF">
        <w:rPr>
          <w:rFonts w:ascii="Times New Roman" w:hAnsi="Times New Roman" w:cs="Times New Roman"/>
        </w:rPr>
        <w:t>java.io.IOException</w:t>
      </w:r>
      <w:proofErr w:type="spellEnd"/>
      <w:r w:rsidRPr="007C3DDF">
        <w:rPr>
          <w:rFonts w:ascii="Times New Roman" w:hAnsi="Times New Roman" w:cs="Times New Roman"/>
        </w:rPr>
        <w:t>; import java.io.*;</w:t>
      </w:r>
    </w:p>
    <w:p w:rsidR="00005100" w:rsidRPr="007C3DDF" w:rsidRDefault="00000000">
      <w:pPr>
        <w:pStyle w:val="BodyText"/>
        <w:ind w:left="113" w:right="6966"/>
        <w:rPr>
          <w:rFonts w:ascii="Times New Roman" w:hAnsi="Times New Roman" w:cs="Times New Roman"/>
        </w:rPr>
      </w:pPr>
      <w:r w:rsidRPr="007C3DDF">
        <w:rPr>
          <w:rFonts w:ascii="Times New Roman" w:hAnsi="Times New Roman" w:cs="Times New Roman"/>
        </w:rPr>
        <w:t>import java.net.*;</w:t>
      </w:r>
      <w:r w:rsidRPr="007C3DDF">
        <w:rPr>
          <w:rFonts w:ascii="Times New Roman" w:hAnsi="Times New Roman" w:cs="Times New Roman"/>
          <w:spacing w:val="40"/>
        </w:rPr>
        <w:t xml:space="preserve"> </w:t>
      </w:r>
      <w:r w:rsidRPr="007C3DDF">
        <w:rPr>
          <w:rFonts w:ascii="Times New Roman" w:hAnsi="Times New Roman" w:cs="Times New Roman"/>
        </w:rPr>
        <w:t>import</w:t>
      </w:r>
      <w:r w:rsidRPr="007C3DDF">
        <w:rPr>
          <w:rFonts w:ascii="Times New Roman" w:hAnsi="Times New Roman" w:cs="Times New Roman"/>
          <w:spacing w:val="-17"/>
        </w:rPr>
        <w:t xml:space="preserve"> </w:t>
      </w:r>
      <w:proofErr w:type="spellStart"/>
      <w:r w:rsidRPr="007C3DDF">
        <w:rPr>
          <w:rFonts w:ascii="Times New Roman" w:hAnsi="Times New Roman" w:cs="Times New Roman"/>
        </w:rPr>
        <w:t>java.util.Scanner</w:t>
      </w:r>
      <w:proofErr w:type="spellEnd"/>
      <w:r w:rsidRPr="007C3DDF">
        <w:rPr>
          <w:rFonts w:ascii="Times New Roman" w:hAnsi="Times New Roman" w:cs="Times New Roman"/>
        </w:rPr>
        <w:t>; public class Server {</w:t>
      </w:r>
    </w:p>
    <w:p w:rsidR="00005100" w:rsidRPr="007C3DDF" w:rsidRDefault="00000000">
      <w:pPr>
        <w:pStyle w:val="BodyText"/>
        <w:spacing w:line="294" w:lineRule="exact"/>
        <w:ind w:left="378"/>
        <w:rPr>
          <w:rFonts w:ascii="Times New Roman" w:hAnsi="Times New Roman" w:cs="Times New Roman"/>
        </w:rPr>
      </w:pPr>
      <w:r w:rsidRPr="007C3DDF">
        <w:rPr>
          <w:rFonts w:ascii="Times New Roman" w:hAnsi="Times New Roman" w:cs="Times New Roman"/>
        </w:rPr>
        <w:t>static</w:t>
      </w:r>
      <w:r w:rsidRPr="007C3DDF">
        <w:rPr>
          <w:rFonts w:ascii="Times New Roman" w:hAnsi="Times New Roman" w:cs="Times New Roman"/>
          <w:spacing w:val="-3"/>
        </w:rPr>
        <w:t xml:space="preserve"> </w:t>
      </w:r>
      <w:proofErr w:type="spellStart"/>
      <w:r w:rsidRPr="007C3DDF">
        <w:rPr>
          <w:rFonts w:ascii="Times New Roman" w:hAnsi="Times New Roman" w:cs="Times New Roman"/>
        </w:rPr>
        <w:t>ServerSocket</w:t>
      </w:r>
      <w:proofErr w:type="spellEnd"/>
      <w:r w:rsidRPr="007C3DDF">
        <w:rPr>
          <w:rFonts w:ascii="Times New Roman" w:hAnsi="Times New Roman" w:cs="Times New Roman"/>
          <w:spacing w:val="-3"/>
        </w:rPr>
        <w:t xml:space="preserve"> </w:t>
      </w:r>
      <w:proofErr w:type="spellStart"/>
      <w:r w:rsidRPr="007C3DDF">
        <w:rPr>
          <w:rFonts w:ascii="Times New Roman" w:hAnsi="Times New Roman" w:cs="Times New Roman"/>
          <w:spacing w:val="-2"/>
        </w:rPr>
        <w:t>serverSocket</w:t>
      </w:r>
      <w:proofErr w:type="spellEnd"/>
      <w:r w:rsidRPr="007C3DDF">
        <w:rPr>
          <w:rFonts w:ascii="Times New Roman" w:hAnsi="Times New Roman" w:cs="Times New Roman"/>
          <w:spacing w:val="-2"/>
        </w:rPr>
        <w:t>;</w:t>
      </w:r>
    </w:p>
    <w:p w:rsidR="00005100" w:rsidRPr="007C3DDF" w:rsidRDefault="00000000">
      <w:pPr>
        <w:pStyle w:val="BodyText"/>
        <w:ind w:left="909" w:right="3515" w:hanging="531"/>
        <w:rPr>
          <w:rFonts w:ascii="Times New Roman" w:hAnsi="Times New Roman" w:cs="Times New Roman"/>
        </w:rPr>
      </w:pPr>
      <w:r w:rsidRPr="007C3DDF">
        <w:rPr>
          <w:rFonts w:ascii="Times New Roman" w:hAnsi="Times New Roman" w:cs="Times New Roman"/>
        </w:rPr>
        <w:t xml:space="preserve">public static void main(String[] </w:t>
      </w:r>
      <w:proofErr w:type="spellStart"/>
      <w:r w:rsidRPr="007C3DDF">
        <w:rPr>
          <w:rFonts w:ascii="Times New Roman" w:hAnsi="Times New Roman" w:cs="Times New Roman"/>
        </w:rPr>
        <w:t>args</w:t>
      </w:r>
      <w:proofErr w:type="spellEnd"/>
      <w:r w:rsidRPr="007C3DDF">
        <w:rPr>
          <w:rFonts w:ascii="Times New Roman" w:hAnsi="Times New Roman" w:cs="Times New Roman"/>
        </w:rPr>
        <w:t xml:space="preserve">) { try { </w:t>
      </w:r>
      <w:proofErr w:type="spellStart"/>
      <w:r w:rsidRPr="007C3DDF">
        <w:rPr>
          <w:rFonts w:ascii="Times New Roman" w:hAnsi="Times New Roman" w:cs="Times New Roman"/>
        </w:rPr>
        <w:t>serverSocket</w:t>
      </w:r>
      <w:proofErr w:type="spellEnd"/>
      <w:r w:rsidRPr="007C3DDF">
        <w:rPr>
          <w:rFonts w:ascii="Times New Roman" w:hAnsi="Times New Roman" w:cs="Times New Roman"/>
          <w:spacing w:val="-11"/>
        </w:rPr>
        <w:t xml:space="preserve"> </w:t>
      </w:r>
      <w:r w:rsidRPr="007C3DDF">
        <w:rPr>
          <w:rFonts w:ascii="Times New Roman" w:hAnsi="Times New Roman" w:cs="Times New Roman"/>
        </w:rPr>
        <w:t>=</w:t>
      </w:r>
      <w:r w:rsidRPr="007C3DDF">
        <w:rPr>
          <w:rFonts w:ascii="Times New Roman" w:hAnsi="Times New Roman" w:cs="Times New Roman"/>
          <w:spacing w:val="-11"/>
        </w:rPr>
        <w:t xml:space="preserve"> </w:t>
      </w:r>
      <w:r w:rsidRPr="007C3DDF">
        <w:rPr>
          <w:rFonts w:ascii="Times New Roman" w:hAnsi="Times New Roman" w:cs="Times New Roman"/>
        </w:rPr>
        <w:t>new</w:t>
      </w:r>
      <w:r w:rsidRPr="007C3DDF">
        <w:rPr>
          <w:rFonts w:ascii="Times New Roman" w:hAnsi="Times New Roman" w:cs="Times New Roman"/>
          <w:spacing w:val="-11"/>
        </w:rPr>
        <w:t xml:space="preserve"> </w:t>
      </w:r>
      <w:proofErr w:type="spellStart"/>
      <w:r w:rsidRPr="007C3DDF">
        <w:rPr>
          <w:rFonts w:ascii="Times New Roman" w:hAnsi="Times New Roman" w:cs="Times New Roman"/>
        </w:rPr>
        <w:t>ServerSocket</w:t>
      </w:r>
      <w:proofErr w:type="spellEnd"/>
      <w:r w:rsidRPr="007C3DDF">
        <w:rPr>
          <w:rFonts w:ascii="Times New Roman" w:hAnsi="Times New Roman" w:cs="Times New Roman"/>
        </w:rPr>
        <w:t>(1515);</w:t>
      </w:r>
    </w:p>
    <w:p w:rsidR="00005100" w:rsidRPr="007C3DDF" w:rsidRDefault="00000000">
      <w:pPr>
        <w:pStyle w:val="BodyText"/>
        <w:spacing w:before="1"/>
        <w:ind w:left="1176" w:right="1697" w:hanging="266"/>
        <w:rPr>
          <w:rFonts w:ascii="Times New Roman" w:hAnsi="Times New Roman" w:cs="Times New Roman"/>
        </w:rPr>
      </w:pPr>
      <w:r w:rsidRPr="007C3DDF">
        <w:rPr>
          <w:rFonts w:ascii="Times New Roman" w:hAnsi="Times New Roman" w:cs="Times New Roman"/>
        </w:rPr>
        <w:t>while</w:t>
      </w:r>
      <w:r w:rsidRPr="007C3DDF">
        <w:rPr>
          <w:rFonts w:ascii="Times New Roman" w:hAnsi="Times New Roman" w:cs="Times New Roman"/>
          <w:spacing w:val="-7"/>
        </w:rPr>
        <w:t xml:space="preserve"> </w:t>
      </w:r>
      <w:r w:rsidRPr="007C3DDF">
        <w:rPr>
          <w:rFonts w:ascii="Times New Roman" w:hAnsi="Times New Roman" w:cs="Times New Roman"/>
        </w:rPr>
        <w:t>(true)</w:t>
      </w:r>
      <w:r w:rsidRPr="007C3DDF">
        <w:rPr>
          <w:rFonts w:ascii="Times New Roman" w:hAnsi="Times New Roman" w:cs="Times New Roman"/>
          <w:spacing w:val="-7"/>
        </w:rPr>
        <w:t xml:space="preserve"> </w:t>
      </w:r>
      <w:r w:rsidRPr="007C3DDF">
        <w:rPr>
          <w:rFonts w:ascii="Times New Roman" w:hAnsi="Times New Roman" w:cs="Times New Roman"/>
        </w:rPr>
        <w:t>{</w:t>
      </w:r>
      <w:r w:rsidRPr="007C3DDF">
        <w:rPr>
          <w:rFonts w:ascii="Times New Roman" w:hAnsi="Times New Roman" w:cs="Times New Roman"/>
          <w:spacing w:val="-7"/>
        </w:rPr>
        <w:t xml:space="preserve"> </w:t>
      </w:r>
      <w:r w:rsidRPr="007C3DDF">
        <w:rPr>
          <w:rFonts w:ascii="Times New Roman" w:hAnsi="Times New Roman" w:cs="Times New Roman"/>
        </w:rPr>
        <w:t>Socket</w:t>
      </w:r>
      <w:r w:rsidRPr="007C3DDF">
        <w:rPr>
          <w:rFonts w:ascii="Times New Roman" w:hAnsi="Times New Roman" w:cs="Times New Roman"/>
          <w:spacing w:val="-7"/>
        </w:rPr>
        <w:t xml:space="preserve"> </w:t>
      </w:r>
      <w:proofErr w:type="spellStart"/>
      <w:r w:rsidRPr="007C3DDF">
        <w:rPr>
          <w:rFonts w:ascii="Times New Roman" w:hAnsi="Times New Roman" w:cs="Times New Roman"/>
        </w:rPr>
        <w:t>accept_client</w:t>
      </w:r>
      <w:proofErr w:type="spellEnd"/>
      <w:r w:rsidRPr="007C3DDF">
        <w:rPr>
          <w:rFonts w:ascii="Times New Roman" w:hAnsi="Times New Roman" w:cs="Times New Roman"/>
          <w:spacing w:val="-7"/>
        </w:rPr>
        <w:t xml:space="preserve"> </w:t>
      </w:r>
      <w:r w:rsidRPr="007C3DDF">
        <w:rPr>
          <w:rFonts w:ascii="Times New Roman" w:hAnsi="Times New Roman" w:cs="Times New Roman"/>
        </w:rPr>
        <w:t>=</w:t>
      </w:r>
      <w:r w:rsidRPr="007C3DDF">
        <w:rPr>
          <w:rFonts w:ascii="Times New Roman" w:hAnsi="Times New Roman" w:cs="Times New Roman"/>
          <w:spacing w:val="-7"/>
        </w:rPr>
        <w:t xml:space="preserve"> </w:t>
      </w:r>
      <w:proofErr w:type="spellStart"/>
      <w:r w:rsidRPr="007C3DDF">
        <w:rPr>
          <w:rFonts w:ascii="Times New Roman" w:hAnsi="Times New Roman" w:cs="Times New Roman"/>
        </w:rPr>
        <w:t>serverSocket.accept</w:t>
      </w:r>
      <w:proofErr w:type="spellEnd"/>
      <w:r w:rsidRPr="007C3DDF">
        <w:rPr>
          <w:rFonts w:ascii="Times New Roman" w:hAnsi="Times New Roman" w:cs="Times New Roman"/>
        </w:rPr>
        <w:t xml:space="preserve">(); new Thread(new </w:t>
      </w:r>
      <w:proofErr w:type="spellStart"/>
      <w:r w:rsidRPr="007C3DDF">
        <w:rPr>
          <w:rFonts w:ascii="Times New Roman" w:hAnsi="Times New Roman" w:cs="Times New Roman"/>
        </w:rPr>
        <w:t>ServerIn</w:t>
      </w:r>
      <w:proofErr w:type="spellEnd"/>
      <w:r w:rsidRPr="007C3DDF">
        <w:rPr>
          <w:rFonts w:ascii="Times New Roman" w:hAnsi="Times New Roman" w:cs="Times New Roman"/>
        </w:rPr>
        <w:t>(</w:t>
      </w:r>
      <w:proofErr w:type="spellStart"/>
      <w:r w:rsidRPr="007C3DDF">
        <w:rPr>
          <w:rFonts w:ascii="Times New Roman" w:hAnsi="Times New Roman" w:cs="Times New Roman"/>
        </w:rPr>
        <w:t>accept_client</w:t>
      </w:r>
      <w:proofErr w:type="spellEnd"/>
      <w:r w:rsidRPr="007C3DDF">
        <w:rPr>
          <w:rFonts w:ascii="Times New Roman" w:hAnsi="Times New Roman" w:cs="Times New Roman"/>
        </w:rPr>
        <w:t>)).start();</w:t>
      </w:r>
    </w:p>
    <w:p w:rsidR="00005100" w:rsidRPr="007C3DDF" w:rsidRDefault="00000000">
      <w:pPr>
        <w:pStyle w:val="BodyText"/>
        <w:spacing w:line="294" w:lineRule="exact"/>
        <w:ind w:left="1176"/>
        <w:rPr>
          <w:rFonts w:ascii="Times New Roman" w:hAnsi="Times New Roman" w:cs="Times New Roman"/>
        </w:rPr>
      </w:pPr>
      <w:r w:rsidRPr="007C3DDF">
        <w:rPr>
          <w:rFonts w:ascii="Times New Roman" w:hAnsi="Times New Roman" w:cs="Times New Roman"/>
        </w:rPr>
        <w:t>new</w:t>
      </w:r>
      <w:r w:rsidRPr="007C3DDF">
        <w:rPr>
          <w:rFonts w:ascii="Times New Roman" w:hAnsi="Times New Roman" w:cs="Times New Roman"/>
          <w:spacing w:val="-6"/>
        </w:rPr>
        <w:t xml:space="preserve"> </w:t>
      </w:r>
      <w:r w:rsidRPr="007C3DDF">
        <w:rPr>
          <w:rFonts w:ascii="Times New Roman" w:hAnsi="Times New Roman" w:cs="Times New Roman"/>
        </w:rPr>
        <w:t>Thread(new</w:t>
      </w:r>
      <w:r w:rsidRPr="007C3DDF">
        <w:rPr>
          <w:rFonts w:ascii="Times New Roman" w:hAnsi="Times New Roman" w:cs="Times New Roman"/>
          <w:spacing w:val="-6"/>
        </w:rPr>
        <w:t xml:space="preserve"> </w:t>
      </w:r>
      <w:proofErr w:type="spellStart"/>
      <w:r w:rsidRPr="007C3DDF">
        <w:rPr>
          <w:rFonts w:ascii="Times New Roman" w:hAnsi="Times New Roman" w:cs="Times New Roman"/>
        </w:rPr>
        <w:t>ServerOut</w:t>
      </w:r>
      <w:proofErr w:type="spellEnd"/>
      <w:r w:rsidRPr="007C3DDF">
        <w:rPr>
          <w:rFonts w:ascii="Times New Roman" w:hAnsi="Times New Roman" w:cs="Times New Roman"/>
        </w:rPr>
        <w:t>(</w:t>
      </w:r>
      <w:proofErr w:type="spellStart"/>
      <w:r w:rsidRPr="007C3DDF">
        <w:rPr>
          <w:rFonts w:ascii="Times New Roman" w:hAnsi="Times New Roman" w:cs="Times New Roman"/>
        </w:rPr>
        <w:t>accept_client</w:t>
      </w:r>
      <w:proofErr w:type="spellEnd"/>
      <w:r w:rsidRPr="007C3DDF">
        <w:rPr>
          <w:rFonts w:ascii="Times New Roman" w:hAnsi="Times New Roman" w:cs="Times New Roman"/>
        </w:rPr>
        <w:t>)).start();</w:t>
      </w:r>
      <w:r w:rsidRPr="007C3DDF">
        <w:rPr>
          <w:rFonts w:ascii="Times New Roman" w:hAnsi="Times New Roman" w:cs="Times New Roman"/>
          <w:spacing w:val="-5"/>
        </w:rPr>
        <w:t xml:space="preserve"> </w:t>
      </w:r>
      <w:r w:rsidRPr="007C3DDF">
        <w:rPr>
          <w:rFonts w:ascii="Times New Roman" w:hAnsi="Times New Roman" w:cs="Times New Roman"/>
          <w:spacing w:val="-10"/>
        </w:rPr>
        <w:t>}</w:t>
      </w:r>
    </w:p>
    <w:p w:rsidR="00005100" w:rsidRPr="007C3DDF" w:rsidRDefault="00000000">
      <w:pPr>
        <w:pStyle w:val="BodyText"/>
        <w:ind w:left="644" w:right="446"/>
        <w:rPr>
          <w:rFonts w:ascii="Times New Roman" w:hAnsi="Times New Roman" w:cs="Times New Roman"/>
        </w:rPr>
      </w:pPr>
      <w:r w:rsidRPr="007C3DDF">
        <w:rPr>
          <w:rFonts w:ascii="Times New Roman" w:hAnsi="Times New Roman" w:cs="Times New Roman"/>
        </w:rPr>
        <w:t>}</w:t>
      </w:r>
      <w:r w:rsidRPr="007C3DDF">
        <w:rPr>
          <w:rFonts w:ascii="Times New Roman" w:hAnsi="Times New Roman" w:cs="Times New Roman"/>
          <w:spacing w:val="-4"/>
        </w:rPr>
        <w:t xml:space="preserve"> </w:t>
      </w:r>
      <w:r w:rsidRPr="007C3DDF">
        <w:rPr>
          <w:rFonts w:ascii="Times New Roman" w:hAnsi="Times New Roman" w:cs="Times New Roman"/>
        </w:rPr>
        <w:t>catch</w:t>
      </w:r>
      <w:r w:rsidRPr="007C3DDF">
        <w:rPr>
          <w:rFonts w:ascii="Times New Roman" w:hAnsi="Times New Roman" w:cs="Times New Roman"/>
          <w:spacing w:val="-5"/>
        </w:rPr>
        <w:t xml:space="preserve"> </w:t>
      </w:r>
      <w:r w:rsidRPr="007C3DDF">
        <w:rPr>
          <w:rFonts w:ascii="Times New Roman" w:hAnsi="Times New Roman" w:cs="Times New Roman"/>
        </w:rPr>
        <w:t>(</w:t>
      </w:r>
      <w:proofErr w:type="spellStart"/>
      <w:r w:rsidRPr="007C3DDF">
        <w:rPr>
          <w:rFonts w:ascii="Times New Roman" w:hAnsi="Times New Roman" w:cs="Times New Roman"/>
        </w:rPr>
        <w:t>IOException</w:t>
      </w:r>
      <w:proofErr w:type="spellEnd"/>
      <w:r w:rsidRPr="007C3DDF">
        <w:rPr>
          <w:rFonts w:ascii="Times New Roman" w:hAnsi="Times New Roman" w:cs="Times New Roman"/>
          <w:spacing w:val="-5"/>
        </w:rPr>
        <w:t xml:space="preserve"> </w:t>
      </w:r>
      <w:r w:rsidRPr="007C3DDF">
        <w:rPr>
          <w:rFonts w:ascii="Times New Roman" w:hAnsi="Times New Roman" w:cs="Times New Roman"/>
        </w:rPr>
        <w:t>e)</w:t>
      </w:r>
      <w:r w:rsidRPr="007C3DDF">
        <w:rPr>
          <w:rFonts w:ascii="Times New Roman" w:hAnsi="Times New Roman" w:cs="Times New Roman"/>
          <w:spacing w:val="-5"/>
        </w:rPr>
        <w:t xml:space="preserve"> </w:t>
      </w:r>
      <w:r w:rsidRPr="007C3DDF">
        <w:rPr>
          <w:rFonts w:ascii="Times New Roman" w:hAnsi="Times New Roman" w:cs="Times New Roman"/>
        </w:rPr>
        <w:t>{</w:t>
      </w:r>
      <w:r w:rsidRPr="007C3DDF">
        <w:rPr>
          <w:rFonts w:ascii="Times New Roman" w:hAnsi="Times New Roman" w:cs="Times New Roman"/>
          <w:spacing w:val="-4"/>
        </w:rPr>
        <w:t xml:space="preserve"> </w:t>
      </w:r>
      <w:proofErr w:type="spellStart"/>
      <w:r w:rsidRPr="007C3DDF">
        <w:rPr>
          <w:rFonts w:ascii="Times New Roman" w:hAnsi="Times New Roman" w:cs="Times New Roman"/>
        </w:rPr>
        <w:t>e.printStackTrace</w:t>
      </w:r>
      <w:proofErr w:type="spellEnd"/>
      <w:r w:rsidRPr="007C3DDF">
        <w:rPr>
          <w:rFonts w:ascii="Times New Roman" w:hAnsi="Times New Roman" w:cs="Times New Roman"/>
        </w:rPr>
        <w:t>();</w:t>
      </w:r>
      <w:r w:rsidRPr="007C3DDF">
        <w:rPr>
          <w:rFonts w:ascii="Times New Roman" w:hAnsi="Times New Roman" w:cs="Times New Roman"/>
          <w:spacing w:val="-4"/>
        </w:rPr>
        <w:t xml:space="preserve"> </w:t>
      </w:r>
      <w:r w:rsidRPr="007C3DDF">
        <w:rPr>
          <w:rFonts w:ascii="Times New Roman" w:hAnsi="Times New Roman" w:cs="Times New Roman"/>
        </w:rPr>
        <w:t>try</w:t>
      </w:r>
      <w:r w:rsidRPr="007C3DDF">
        <w:rPr>
          <w:rFonts w:ascii="Times New Roman" w:hAnsi="Times New Roman" w:cs="Times New Roman"/>
          <w:spacing w:val="-5"/>
        </w:rPr>
        <w:t xml:space="preserve"> </w:t>
      </w:r>
      <w:r w:rsidRPr="007C3DDF">
        <w:rPr>
          <w:rFonts w:ascii="Times New Roman" w:hAnsi="Times New Roman" w:cs="Times New Roman"/>
        </w:rPr>
        <w:t>{</w:t>
      </w:r>
      <w:r w:rsidRPr="007C3DDF">
        <w:rPr>
          <w:rFonts w:ascii="Times New Roman" w:hAnsi="Times New Roman" w:cs="Times New Roman"/>
          <w:spacing w:val="-5"/>
        </w:rPr>
        <w:t xml:space="preserve"> </w:t>
      </w:r>
      <w:proofErr w:type="spellStart"/>
      <w:r w:rsidRPr="007C3DDF">
        <w:rPr>
          <w:rFonts w:ascii="Times New Roman" w:hAnsi="Times New Roman" w:cs="Times New Roman"/>
        </w:rPr>
        <w:t>serverSocket.close</w:t>
      </w:r>
      <w:proofErr w:type="spellEnd"/>
      <w:r w:rsidRPr="007C3DDF">
        <w:rPr>
          <w:rFonts w:ascii="Times New Roman" w:hAnsi="Times New Roman" w:cs="Times New Roman"/>
        </w:rPr>
        <w:t>();</w:t>
      </w:r>
      <w:r w:rsidRPr="007C3DDF">
        <w:rPr>
          <w:rFonts w:ascii="Times New Roman" w:hAnsi="Times New Roman" w:cs="Times New Roman"/>
          <w:spacing w:val="-5"/>
        </w:rPr>
        <w:t xml:space="preserve"> </w:t>
      </w:r>
      <w:r w:rsidRPr="007C3DDF">
        <w:rPr>
          <w:rFonts w:ascii="Times New Roman" w:hAnsi="Times New Roman" w:cs="Times New Roman"/>
        </w:rPr>
        <w:t>} catch (</w:t>
      </w:r>
      <w:proofErr w:type="spellStart"/>
      <w:r w:rsidRPr="007C3DDF">
        <w:rPr>
          <w:rFonts w:ascii="Times New Roman" w:hAnsi="Times New Roman" w:cs="Times New Roman"/>
        </w:rPr>
        <w:t>IOException</w:t>
      </w:r>
      <w:proofErr w:type="spellEnd"/>
      <w:r w:rsidRPr="007C3DDF">
        <w:rPr>
          <w:rFonts w:ascii="Times New Roman" w:hAnsi="Times New Roman" w:cs="Times New Roman"/>
        </w:rPr>
        <w:t xml:space="preserve"> e1) { e1.printStackTrace(); } } } }</w:t>
      </w:r>
    </w:p>
    <w:p w:rsidR="00005100" w:rsidRPr="007C3DDF" w:rsidRDefault="00000000">
      <w:pPr>
        <w:pStyle w:val="BodyText"/>
        <w:spacing w:line="294" w:lineRule="exact"/>
        <w:rPr>
          <w:rFonts w:ascii="Times New Roman" w:hAnsi="Times New Roman" w:cs="Times New Roman"/>
        </w:rPr>
      </w:pPr>
      <w:r w:rsidRPr="007C3DDF">
        <w:rPr>
          <w:rFonts w:ascii="Times New Roman" w:hAnsi="Times New Roman" w:cs="Times New Roman"/>
        </w:rPr>
        <w:t>class</w:t>
      </w:r>
      <w:r w:rsidRPr="007C3DDF">
        <w:rPr>
          <w:rFonts w:ascii="Times New Roman" w:hAnsi="Times New Roman" w:cs="Times New Roman"/>
          <w:spacing w:val="-4"/>
        </w:rPr>
        <w:t xml:space="preserve"> </w:t>
      </w:r>
      <w:proofErr w:type="spellStart"/>
      <w:r w:rsidRPr="007C3DDF">
        <w:rPr>
          <w:rFonts w:ascii="Times New Roman" w:hAnsi="Times New Roman" w:cs="Times New Roman"/>
        </w:rPr>
        <w:t>ServerIn</w:t>
      </w:r>
      <w:proofErr w:type="spellEnd"/>
      <w:r w:rsidRPr="007C3DDF">
        <w:rPr>
          <w:rFonts w:ascii="Times New Roman" w:hAnsi="Times New Roman" w:cs="Times New Roman"/>
          <w:spacing w:val="-4"/>
        </w:rPr>
        <w:t xml:space="preserve"> </w:t>
      </w:r>
      <w:r w:rsidRPr="007C3DDF">
        <w:rPr>
          <w:rFonts w:ascii="Times New Roman" w:hAnsi="Times New Roman" w:cs="Times New Roman"/>
        </w:rPr>
        <w:t>implements</w:t>
      </w:r>
      <w:r w:rsidRPr="007C3DDF">
        <w:rPr>
          <w:rFonts w:ascii="Times New Roman" w:hAnsi="Times New Roman" w:cs="Times New Roman"/>
          <w:spacing w:val="-3"/>
        </w:rPr>
        <w:t xml:space="preserve"> </w:t>
      </w:r>
      <w:r w:rsidRPr="007C3DDF">
        <w:rPr>
          <w:rFonts w:ascii="Times New Roman" w:hAnsi="Times New Roman" w:cs="Times New Roman"/>
        </w:rPr>
        <w:t>Runnable</w:t>
      </w:r>
      <w:r w:rsidRPr="007C3DDF">
        <w:rPr>
          <w:rFonts w:ascii="Times New Roman" w:hAnsi="Times New Roman" w:cs="Times New Roman"/>
          <w:spacing w:val="-4"/>
        </w:rPr>
        <w:t xml:space="preserve"> </w:t>
      </w:r>
      <w:r w:rsidRPr="007C3DDF">
        <w:rPr>
          <w:rFonts w:ascii="Times New Roman" w:hAnsi="Times New Roman" w:cs="Times New Roman"/>
          <w:spacing w:val="-10"/>
        </w:rPr>
        <w:t>{</w:t>
      </w:r>
    </w:p>
    <w:p w:rsidR="00005100" w:rsidRPr="007C3DDF" w:rsidRDefault="00000000">
      <w:pPr>
        <w:pStyle w:val="BodyText"/>
        <w:ind w:left="379" w:right="1697" w:hanging="2"/>
        <w:rPr>
          <w:rFonts w:ascii="Times New Roman" w:hAnsi="Times New Roman" w:cs="Times New Roman"/>
        </w:rPr>
      </w:pPr>
      <w:r w:rsidRPr="007C3DDF">
        <w:rPr>
          <w:rFonts w:ascii="Times New Roman" w:hAnsi="Times New Roman" w:cs="Times New Roman"/>
        </w:rPr>
        <w:t>Socket</w:t>
      </w:r>
      <w:r w:rsidRPr="007C3DDF">
        <w:rPr>
          <w:rFonts w:ascii="Times New Roman" w:hAnsi="Times New Roman" w:cs="Times New Roman"/>
          <w:spacing w:val="-5"/>
        </w:rPr>
        <w:t xml:space="preserve"> </w:t>
      </w:r>
      <w:proofErr w:type="spellStart"/>
      <w:r w:rsidRPr="007C3DDF">
        <w:rPr>
          <w:rFonts w:ascii="Times New Roman" w:hAnsi="Times New Roman" w:cs="Times New Roman"/>
        </w:rPr>
        <w:t>socket</w:t>
      </w:r>
      <w:proofErr w:type="spellEnd"/>
      <w:r w:rsidRPr="007C3DDF">
        <w:rPr>
          <w:rFonts w:ascii="Times New Roman" w:hAnsi="Times New Roman" w:cs="Times New Roman"/>
        </w:rPr>
        <w:t>;</w:t>
      </w:r>
      <w:r w:rsidRPr="007C3DDF">
        <w:rPr>
          <w:rFonts w:ascii="Times New Roman" w:hAnsi="Times New Roman" w:cs="Times New Roman"/>
          <w:spacing w:val="-5"/>
        </w:rPr>
        <w:t xml:space="preserve"> </w:t>
      </w:r>
      <w:proofErr w:type="spellStart"/>
      <w:r w:rsidRPr="007C3DDF">
        <w:rPr>
          <w:rFonts w:ascii="Times New Roman" w:hAnsi="Times New Roman" w:cs="Times New Roman"/>
        </w:rPr>
        <w:t>ServerIn</w:t>
      </w:r>
      <w:proofErr w:type="spellEnd"/>
      <w:r w:rsidRPr="007C3DDF">
        <w:rPr>
          <w:rFonts w:ascii="Times New Roman" w:hAnsi="Times New Roman" w:cs="Times New Roman"/>
        </w:rPr>
        <w:t>(Socket</w:t>
      </w:r>
      <w:r w:rsidRPr="007C3DDF">
        <w:rPr>
          <w:rFonts w:ascii="Times New Roman" w:hAnsi="Times New Roman" w:cs="Times New Roman"/>
          <w:spacing w:val="-5"/>
        </w:rPr>
        <w:t xml:space="preserve"> </w:t>
      </w:r>
      <w:r w:rsidRPr="007C3DDF">
        <w:rPr>
          <w:rFonts w:ascii="Times New Roman" w:hAnsi="Times New Roman" w:cs="Times New Roman"/>
        </w:rPr>
        <w:t>socket)</w:t>
      </w:r>
      <w:r w:rsidRPr="007C3DDF">
        <w:rPr>
          <w:rFonts w:ascii="Times New Roman" w:hAnsi="Times New Roman" w:cs="Times New Roman"/>
          <w:spacing w:val="-5"/>
        </w:rPr>
        <w:t xml:space="preserve"> </w:t>
      </w:r>
      <w:r w:rsidRPr="007C3DDF">
        <w:rPr>
          <w:rFonts w:ascii="Times New Roman" w:hAnsi="Times New Roman" w:cs="Times New Roman"/>
        </w:rPr>
        <w:t>{</w:t>
      </w:r>
      <w:r w:rsidRPr="007C3DDF">
        <w:rPr>
          <w:rFonts w:ascii="Times New Roman" w:hAnsi="Times New Roman" w:cs="Times New Roman"/>
          <w:spacing w:val="-5"/>
        </w:rPr>
        <w:t xml:space="preserve"> </w:t>
      </w:r>
      <w:proofErr w:type="spellStart"/>
      <w:r w:rsidRPr="007C3DDF">
        <w:rPr>
          <w:rFonts w:ascii="Times New Roman" w:hAnsi="Times New Roman" w:cs="Times New Roman"/>
        </w:rPr>
        <w:t>this.socket</w:t>
      </w:r>
      <w:proofErr w:type="spellEnd"/>
      <w:r w:rsidRPr="007C3DDF">
        <w:rPr>
          <w:rFonts w:ascii="Times New Roman" w:hAnsi="Times New Roman" w:cs="Times New Roman"/>
          <w:spacing w:val="-5"/>
        </w:rPr>
        <w:t xml:space="preserve"> </w:t>
      </w:r>
      <w:r w:rsidRPr="007C3DDF">
        <w:rPr>
          <w:rFonts w:ascii="Times New Roman" w:hAnsi="Times New Roman" w:cs="Times New Roman"/>
        </w:rPr>
        <w:t>=</w:t>
      </w:r>
      <w:r w:rsidRPr="007C3DDF">
        <w:rPr>
          <w:rFonts w:ascii="Times New Roman" w:hAnsi="Times New Roman" w:cs="Times New Roman"/>
          <w:spacing w:val="-5"/>
        </w:rPr>
        <w:t xml:space="preserve"> </w:t>
      </w:r>
      <w:r w:rsidRPr="007C3DDF">
        <w:rPr>
          <w:rFonts w:ascii="Times New Roman" w:hAnsi="Times New Roman" w:cs="Times New Roman"/>
        </w:rPr>
        <w:t>socket;</w:t>
      </w:r>
      <w:r w:rsidRPr="007C3DDF">
        <w:rPr>
          <w:rFonts w:ascii="Times New Roman" w:hAnsi="Times New Roman" w:cs="Times New Roman"/>
          <w:spacing w:val="-5"/>
        </w:rPr>
        <w:t xml:space="preserve"> </w:t>
      </w:r>
      <w:r w:rsidRPr="007C3DDF">
        <w:rPr>
          <w:rFonts w:ascii="Times New Roman" w:hAnsi="Times New Roman" w:cs="Times New Roman"/>
        </w:rPr>
        <w:t xml:space="preserve">} </w:t>
      </w:r>
      <w:r w:rsidRPr="007C3DDF">
        <w:rPr>
          <w:rFonts w:ascii="Times New Roman" w:hAnsi="Times New Roman" w:cs="Times New Roman"/>
          <w:spacing w:val="-2"/>
        </w:rPr>
        <w:t>@Override</w:t>
      </w:r>
    </w:p>
    <w:p w:rsidR="00005100" w:rsidRPr="007C3DDF" w:rsidRDefault="00000000">
      <w:pPr>
        <w:pStyle w:val="BodyText"/>
        <w:spacing w:line="294" w:lineRule="exact"/>
        <w:ind w:left="379"/>
        <w:rPr>
          <w:rFonts w:ascii="Times New Roman" w:hAnsi="Times New Roman" w:cs="Times New Roman"/>
        </w:rPr>
      </w:pPr>
      <w:r w:rsidRPr="007C3DDF">
        <w:rPr>
          <w:rFonts w:ascii="Times New Roman" w:hAnsi="Times New Roman" w:cs="Times New Roman"/>
        </w:rPr>
        <w:t>public</w:t>
      </w:r>
      <w:r w:rsidRPr="007C3DDF">
        <w:rPr>
          <w:rFonts w:ascii="Times New Roman" w:hAnsi="Times New Roman" w:cs="Times New Roman"/>
          <w:spacing w:val="-3"/>
        </w:rPr>
        <w:t xml:space="preserve"> </w:t>
      </w:r>
      <w:r w:rsidRPr="007C3DDF">
        <w:rPr>
          <w:rFonts w:ascii="Times New Roman" w:hAnsi="Times New Roman" w:cs="Times New Roman"/>
        </w:rPr>
        <w:t>void</w:t>
      </w:r>
      <w:r w:rsidRPr="007C3DDF">
        <w:rPr>
          <w:rFonts w:ascii="Times New Roman" w:hAnsi="Times New Roman" w:cs="Times New Roman"/>
          <w:spacing w:val="-2"/>
        </w:rPr>
        <w:t xml:space="preserve"> </w:t>
      </w:r>
      <w:r w:rsidRPr="007C3DDF">
        <w:rPr>
          <w:rFonts w:ascii="Times New Roman" w:hAnsi="Times New Roman" w:cs="Times New Roman"/>
        </w:rPr>
        <w:t>run()</w:t>
      </w:r>
      <w:r w:rsidRPr="007C3DDF">
        <w:rPr>
          <w:rFonts w:ascii="Times New Roman" w:hAnsi="Times New Roman" w:cs="Times New Roman"/>
          <w:spacing w:val="-2"/>
        </w:rPr>
        <w:t xml:space="preserve"> </w:t>
      </w:r>
      <w:r w:rsidRPr="007C3DDF">
        <w:rPr>
          <w:rFonts w:ascii="Times New Roman" w:hAnsi="Times New Roman" w:cs="Times New Roman"/>
        </w:rPr>
        <w:t>{</w:t>
      </w:r>
      <w:r w:rsidRPr="007C3DDF">
        <w:rPr>
          <w:rFonts w:ascii="Times New Roman" w:hAnsi="Times New Roman" w:cs="Times New Roman"/>
          <w:spacing w:val="-1"/>
        </w:rPr>
        <w:t xml:space="preserve"> </w:t>
      </w:r>
      <w:r w:rsidRPr="007C3DDF">
        <w:rPr>
          <w:rFonts w:ascii="Times New Roman" w:hAnsi="Times New Roman" w:cs="Times New Roman"/>
        </w:rPr>
        <w:t>try</w:t>
      </w:r>
      <w:r w:rsidRPr="007C3DDF">
        <w:rPr>
          <w:rFonts w:ascii="Times New Roman" w:hAnsi="Times New Roman" w:cs="Times New Roman"/>
          <w:spacing w:val="-2"/>
        </w:rPr>
        <w:t xml:space="preserve"> </w:t>
      </w:r>
      <w:r w:rsidRPr="007C3DDF">
        <w:rPr>
          <w:rFonts w:ascii="Times New Roman" w:hAnsi="Times New Roman" w:cs="Times New Roman"/>
          <w:spacing w:val="-10"/>
        </w:rPr>
        <w:t>{</w:t>
      </w:r>
    </w:p>
    <w:p w:rsidR="00005100" w:rsidRPr="007C3DDF" w:rsidRDefault="00000000">
      <w:pPr>
        <w:pStyle w:val="BodyText"/>
        <w:ind w:left="910" w:right="4197" w:hanging="267"/>
        <w:rPr>
          <w:rFonts w:ascii="Times New Roman" w:hAnsi="Times New Roman" w:cs="Times New Roman"/>
        </w:rPr>
      </w:pPr>
      <w:proofErr w:type="spellStart"/>
      <w:r w:rsidRPr="007C3DDF">
        <w:rPr>
          <w:rFonts w:ascii="Times New Roman" w:hAnsi="Times New Roman" w:cs="Times New Roman"/>
        </w:rPr>
        <w:t>InputStream</w:t>
      </w:r>
      <w:proofErr w:type="spellEnd"/>
      <w:r w:rsidRPr="007C3DDF">
        <w:rPr>
          <w:rFonts w:ascii="Times New Roman" w:hAnsi="Times New Roman" w:cs="Times New Roman"/>
          <w:spacing w:val="-11"/>
        </w:rPr>
        <w:t xml:space="preserve"> </w:t>
      </w:r>
      <w:r w:rsidRPr="007C3DDF">
        <w:rPr>
          <w:rFonts w:ascii="Times New Roman" w:hAnsi="Times New Roman" w:cs="Times New Roman"/>
        </w:rPr>
        <w:t>in</w:t>
      </w:r>
      <w:r w:rsidRPr="007C3DDF">
        <w:rPr>
          <w:rFonts w:ascii="Times New Roman" w:hAnsi="Times New Roman" w:cs="Times New Roman"/>
          <w:spacing w:val="-12"/>
        </w:rPr>
        <w:t xml:space="preserve"> </w:t>
      </w:r>
      <w:r w:rsidRPr="007C3DDF">
        <w:rPr>
          <w:rFonts w:ascii="Times New Roman" w:hAnsi="Times New Roman" w:cs="Times New Roman"/>
        </w:rPr>
        <w:t>=</w:t>
      </w:r>
      <w:r w:rsidRPr="007C3DDF">
        <w:rPr>
          <w:rFonts w:ascii="Times New Roman" w:hAnsi="Times New Roman" w:cs="Times New Roman"/>
          <w:spacing w:val="-11"/>
        </w:rPr>
        <w:t xml:space="preserve"> </w:t>
      </w:r>
      <w:proofErr w:type="spellStart"/>
      <w:r w:rsidRPr="007C3DDF">
        <w:rPr>
          <w:rFonts w:ascii="Times New Roman" w:hAnsi="Times New Roman" w:cs="Times New Roman"/>
        </w:rPr>
        <w:t>socket.getInputStream</w:t>
      </w:r>
      <w:proofErr w:type="spellEnd"/>
      <w:r w:rsidRPr="007C3DDF">
        <w:rPr>
          <w:rFonts w:ascii="Times New Roman" w:hAnsi="Times New Roman" w:cs="Times New Roman"/>
        </w:rPr>
        <w:t>(); while (true) {</w:t>
      </w:r>
    </w:p>
    <w:p w:rsidR="00005100" w:rsidRPr="007C3DDF" w:rsidRDefault="00000000">
      <w:pPr>
        <w:pStyle w:val="BodyText"/>
        <w:spacing w:before="1"/>
        <w:ind w:left="1176" w:right="5172"/>
        <w:rPr>
          <w:rFonts w:ascii="Times New Roman" w:hAnsi="Times New Roman" w:cs="Times New Roman"/>
        </w:rPr>
      </w:pPr>
      <w:r w:rsidRPr="007C3DDF">
        <w:rPr>
          <w:rFonts w:ascii="Times New Roman" w:hAnsi="Times New Roman" w:cs="Times New Roman"/>
        </w:rPr>
        <w:t>byte</w:t>
      </w:r>
      <w:r w:rsidRPr="007C3DDF">
        <w:rPr>
          <w:rFonts w:ascii="Times New Roman" w:hAnsi="Times New Roman" w:cs="Times New Roman"/>
          <w:spacing w:val="-9"/>
        </w:rPr>
        <w:t xml:space="preserve"> </w:t>
      </w:r>
      <w:proofErr w:type="spellStart"/>
      <w:r w:rsidRPr="007C3DDF">
        <w:rPr>
          <w:rFonts w:ascii="Times New Roman" w:hAnsi="Times New Roman" w:cs="Times New Roman"/>
        </w:rPr>
        <w:t>infile</w:t>
      </w:r>
      <w:proofErr w:type="spellEnd"/>
      <w:r w:rsidRPr="007C3DDF">
        <w:rPr>
          <w:rFonts w:ascii="Times New Roman" w:hAnsi="Times New Roman" w:cs="Times New Roman"/>
        </w:rPr>
        <w:t>[]</w:t>
      </w:r>
      <w:r w:rsidRPr="007C3DDF">
        <w:rPr>
          <w:rFonts w:ascii="Times New Roman" w:hAnsi="Times New Roman" w:cs="Times New Roman"/>
          <w:spacing w:val="-9"/>
        </w:rPr>
        <w:t xml:space="preserve"> </w:t>
      </w:r>
      <w:r w:rsidRPr="007C3DDF">
        <w:rPr>
          <w:rFonts w:ascii="Times New Roman" w:hAnsi="Times New Roman" w:cs="Times New Roman"/>
        </w:rPr>
        <w:t>=</w:t>
      </w:r>
      <w:r w:rsidRPr="007C3DDF">
        <w:rPr>
          <w:rFonts w:ascii="Times New Roman" w:hAnsi="Times New Roman" w:cs="Times New Roman"/>
          <w:spacing w:val="-9"/>
        </w:rPr>
        <w:t xml:space="preserve"> </w:t>
      </w:r>
      <w:r w:rsidRPr="007C3DDF">
        <w:rPr>
          <w:rFonts w:ascii="Times New Roman" w:hAnsi="Times New Roman" w:cs="Times New Roman"/>
        </w:rPr>
        <w:t>new</w:t>
      </w:r>
      <w:r w:rsidRPr="007C3DDF">
        <w:rPr>
          <w:rFonts w:ascii="Times New Roman" w:hAnsi="Times New Roman" w:cs="Times New Roman"/>
          <w:spacing w:val="-9"/>
        </w:rPr>
        <w:t xml:space="preserve"> </w:t>
      </w:r>
      <w:r w:rsidRPr="007C3DDF">
        <w:rPr>
          <w:rFonts w:ascii="Times New Roman" w:hAnsi="Times New Roman" w:cs="Times New Roman"/>
        </w:rPr>
        <w:t xml:space="preserve">byte[1024]; int size = </w:t>
      </w:r>
      <w:proofErr w:type="spellStart"/>
      <w:r w:rsidRPr="007C3DDF">
        <w:rPr>
          <w:rFonts w:ascii="Times New Roman" w:hAnsi="Times New Roman" w:cs="Times New Roman"/>
        </w:rPr>
        <w:t>in.read</w:t>
      </w:r>
      <w:proofErr w:type="spellEnd"/>
      <w:r w:rsidRPr="007C3DDF">
        <w:rPr>
          <w:rFonts w:ascii="Times New Roman" w:hAnsi="Times New Roman" w:cs="Times New Roman"/>
        </w:rPr>
        <w:t>(</w:t>
      </w:r>
      <w:proofErr w:type="spellStart"/>
      <w:r w:rsidRPr="007C3DDF">
        <w:rPr>
          <w:rFonts w:ascii="Times New Roman" w:hAnsi="Times New Roman" w:cs="Times New Roman"/>
        </w:rPr>
        <w:t>infile</w:t>
      </w:r>
      <w:proofErr w:type="spellEnd"/>
      <w:r w:rsidRPr="007C3DDF">
        <w:rPr>
          <w:rFonts w:ascii="Times New Roman" w:hAnsi="Times New Roman" w:cs="Times New Roman"/>
        </w:rPr>
        <w:t>);</w:t>
      </w:r>
    </w:p>
    <w:p w:rsidR="00005100" w:rsidRPr="007C3DDF" w:rsidRDefault="00000000">
      <w:pPr>
        <w:pStyle w:val="BodyText"/>
        <w:spacing w:line="294" w:lineRule="exact"/>
        <w:ind w:left="1176"/>
        <w:rPr>
          <w:rFonts w:ascii="Times New Roman" w:hAnsi="Times New Roman" w:cs="Times New Roman"/>
        </w:rPr>
      </w:pPr>
      <w:r w:rsidRPr="007C3DDF">
        <w:rPr>
          <w:rFonts w:ascii="Times New Roman" w:hAnsi="Times New Roman" w:cs="Times New Roman"/>
        </w:rPr>
        <w:t>String</w:t>
      </w:r>
      <w:r w:rsidRPr="007C3DDF">
        <w:rPr>
          <w:rFonts w:ascii="Times New Roman" w:hAnsi="Times New Roman" w:cs="Times New Roman"/>
          <w:spacing w:val="-3"/>
        </w:rPr>
        <w:t xml:space="preserve"> </w:t>
      </w:r>
      <w:proofErr w:type="spellStart"/>
      <w:r w:rsidRPr="007C3DDF">
        <w:rPr>
          <w:rFonts w:ascii="Times New Roman" w:hAnsi="Times New Roman" w:cs="Times New Roman"/>
        </w:rPr>
        <w:t>string</w:t>
      </w:r>
      <w:proofErr w:type="spellEnd"/>
      <w:r w:rsidRPr="007C3DDF">
        <w:rPr>
          <w:rFonts w:ascii="Times New Roman" w:hAnsi="Times New Roman" w:cs="Times New Roman"/>
          <w:spacing w:val="-4"/>
        </w:rPr>
        <w:t xml:space="preserve"> </w:t>
      </w:r>
      <w:r w:rsidRPr="007C3DDF">
        <w:rPr>
          <w:rFonts w:ascii="Times New Roman" w:hAnsi="Times New Roman" w:cs="Times New Roman"/>
        </w:rPr>
        <w:t>=</w:t>
      </w:r>
      <w:r w:rsidRPr="007C3DDF">
        <w:rPr>
          <w:rFonts w:ascii="Times New Roman" w:hAnsi="Times New Roman" w:cs="Times New Roman"/>
          <w:spacing w:val="-2"/>
        </w:rPr>
        <w:t xml:space="preserve"> </w:t>
      </w:r>
      <w:r w:rsidRPr="007C3DDF">
        <w:rPr>
          <w:rFonts w:ascii="Times New Roman" w:hAnsi="Times New Roman" w:cs="Times New Roman"/>
        </w:rPr>
        <w:t>new</w:t>
      </w:r>
      <w:r w:rsidRPr="007C3DDF">
        <w:rPr>
          <w:rFonts w:ascii="Times New Roman" w:hAnsi="Times New Roman" w:cs="Times New Roman"/>
          <w:spacing w:val="-3"/>
        </w:rPr>
        <w:t xml:space="preserve"> </w:t>
      </w:r>
      <w:r w:rsidRPr="007C3DDF">
        <w:rPr>
          <w:rFonts w:ascii="Times New Roman" w:hAnsi="Times New Roman" w:cs="Times New Roman"/>
        </w:rPr>
        <w:t>String(</w:t>
      </w:r>
      <w:proofErr w:type="spellStart"/>
      <w:r w:rsidRPr="007C3DDF">
        <w:rPr>
          <w:rFonts w:ascii="Times New Roman" w:hAnsi="Times New Roman" w:cs="Times New Roman"/>
        </w:rPr>
        <w:t>infile</w:t>
      </w:r>
      <w:proofErr w:type="spellEnd"/>
      <w:r w:rsidRPr="007C3DDF">
        <w:rPr>
          <w:rFonts w:ascii="Times New Roman" w:hAnsi="Times New Roman" w:cs="Times New Roman"/>
        </w:rPr>
        <w:t>,</w:t>
      </w:r>
      <w:r w:rsidRPr="007C3DDF">
        <w:rPr>
          <w:rFonts w:ascii="Times New Roman" w:hAnsi="Times New Roman" w:cs="Times New Roman"/>
          <w:spacing w:val="-3"/>
        </w:rPr>
        <w:t xml:space="preserve"> </w:t>
      </w:r>
      <w:r w:rsidRPr="007C3DDF">
        <w:rPr>
          <w:rFonts w:ascii="Times New Roman" w:hAnsi="Times New Roman" w:cs="Times New Roman"/>
        </w:rPr>
        <w:t>0,</w:t>
      </w:r>
      <w:r w:rsidRPr="007C3DDF">
        <w:rPr>
          <w:rFonts w:ascii="Times New Roman" w:hAnsi="Times New Roman" w:cs="Times New Roman"/>
          <w:spacing w:val="-2"/>
        </w:rPr>
        <w:t xml:space="preserve"> size);</w:t>
      </w:r>
    </w:p>
    <w:p w:rsidR="00005100" w:rsidRPr="007C3DDF" w:rsidRDefault="00000000">
      <w:pPr>
        <w:pStyle w:val="BodyText"/>
        <w:spacing w:before="1"/>
        <w:ind w:left="1442" w:right="2064" w:hanging="267"/>
        <w:rPr>
          <w:rFonts w:ascii="Times New Roman" w:hAnsi="Times New Roman" w:cs="Times New Roman"/>
        </w:rPr>
      </w:pPr>
      <w:r w:rsidRPr="007C3DDF">
        <w:rPr>
          <w:rFonts w:ascii="Times New Roman" w:hAnsi="Times New Roman" w:cs="Times New Roman"/>
        </w:rPr>
        <w:t>if (!</w:t>
      </w:r>
      <w:proofErr w:type="spellStart"/>
      <w:r w:rsidRPr="007C3DDF">
        <w:rPr>
          <w:rFonts w:ascii="Times New Roman" w:hAnsi="Times New Roman" w:cs="Times New Roman"/>
        </w:rPr>
        <w:t>string.equals</w:t>
      </w:r>
      <w:proofErr w:type="spellEnd"/>
      <w:r w:rsidRPr="007C3DDF">
        <w:rPr>
          <w:rFonts w:ascii="Times New Roman" w:hAnsi="Times New Roman" w:cs="Times New Roman"/>
        </w:rPr>
        <w:t>("") &amp;&amp; !</w:t>
      </w:r>
      <w:proofErr w:type="spellStart"/>
      <w:r w:rsidRPr="007C3DDF">
        <w:rPr>
          <w:rFonts w:ascii="Times New Roman" w:hAnsi="Times New Roman" w:cs="Times New Roman"/>
        </w:rPr>
        <w:t>string.equals</w:t>
      </w:r>
      <w:proofErr w:type="spellEnd"/>
      <w:r w:rsidRPr="007C3DDF">
        <w:rPr>
          <w:rFonts w:ascii="Times New Roman" w:hAnsi="Times New Roman" w:cs="Times New Roman"/>
        </w:rPr>
        <w:t xml:space="preserve">("\n")) </w:t>
      </w:r>
      <w:proofErr w:type="spellStart"/>
      <w:r w:rsidRPr="007C3DDF">
        <w:rPr>
          <w:rFonts w:ascii="Times New Roman" w:hAnsi="Times New Roman" w:cs="Times New Roman"/>
        </w:rPr>
        <w:t>System.out.println</w:t>
      </w:r>
      <w:proofErr w:type="spellEnd"/>
      <w:r w:rsidRPr="007C3DDF">
        <w:rPr>
          <w:rFonts w:ascii="Times New Roman" w:hAnsi="Times New Roman" w:cs="Times New Roman"/>
        </w:rPr>
        <w:t>("message</w:t>
      </w:r>
      <w:r w:rsidRPr="007C3DDF">
        <w:rPr>
          <w:rFonts w:ascii="Times New Roman" w:hAnsi="Times New Roman" w:cs="Times New Roman"/>
          <w:spacing w:val="-7"/>
        </w:rPr>
        <w:t xml:space="preserve"> </w:t>
      </w:r>
      <w:r w:rsidRPr="007C3DDF">
        <w:rPr>
          <w:rFonts w:ascii="Times New Roman" w:hAnsi="Times New Roman" w:cs="Times New Roman"/>
        </w:rPr>
        <w:t>from</w:t>
      </w:r>
      <w:r w:rsidRPr="007C3DDF">
        <w:rPr>
          <w:rFonts w:ascii="Times New Roman" w:hAnsi="Times New Roman" w:cs="Times New Roman"/>
          <w:spacing w:val="-6"/>
        </w:rPr>
        <w:t xml:space="preserve"> </w:t>
      </w:r>
      <w:r w:rsidRPr="007C3DDF">
        <w:rPr>
          <w:rFonts w:ascii="Times New Roman" w:hAnsi="Times New Roman" w:cs="Times New Roman"/>
        </w:rPr>
        <w:t>client:</w:t>
      </w:r>
      <w:r w:rsidRPr="007C3DDF">
        <w:rPr>
          <w:rFonts w:ascii="Times New Roman" w:hAnsi="Times New Roman" w:cs="Times New Roman"/>
          <w:spacing w:val="-6"/>
        </w:rPr>
        <w:t xml:space="preserve"> </w:t>
      </w:r>
      <w:r w:rsidRPr="007C3DDF">
        <w:rPr>
          <w:rFonts w:ascii="Times New Roman" w:hAnsi="Times New Roman" w:cs="Times New Roman"/>
        </w:rPr>
        <w:t>"</w:t>
      </w:r>
      <w:r w:rsidRPr="007C3DDF">
        <w:rPr>
          <w:rFonts w:ascii="Times New Roman" w:hAnsi="Times New Roman" w:cs="Times New Roman"/>
          <w:spacing w:val="-7"/>
        </w:rPr>
        <w:t xml:space="preserve"> </w:t>
      </w:r>
      <w:r w:rsidRPr="007C3DDF">
        <w:rPr>
          <w:rFonts w:ascii="Times New Roman" w:hAnsi="Times New Roman" w:cs="Times New Roman"/>
        </w:rPr>
        <w:t>+</w:t>
      </w:r>
      <w:r w:rsidRPr="007C3DDF">
        <w:rPr>
          <w:rFonts w:ascii="Times New Roman" w:hAnsi="Times New Roman" w:cs="Times New Roman"/>
          <w:spacing w:val="-7"/>
        </w:rPr>
        <w:t xml:space="preserve"> </w:t>
      </w:r>
      <w:r w:rsidRPr="007C3DDF">
        <w:rPr>
          <w:rFonts w:ascii="Times New Roman" w:hAnsi="Times New Roman" w:cs="Times New Roman"/>
        </w:rPr>
        <w:t>string);</w:t>
      </w:r>
      <w:r w:rsidRPr="007C3DDF">
        <w:rPr>
          <w:rFonts w:ascii="Times New Roman" w:hAnsi="Times New Roman" w:cs="Times New Roman"/>
          <w:spacing w:val="-7"/>
        </w:rPr>
        <w:t xml:space="preserve"> </w:t>
      </w:r>
      <w:r w:rsidRPr="007C3DDF">
        <w:rPr>
          <w:rFonts w:ascii="Times New Roman" w:hAnsi="Times New Roman" w:cs="Times New Roman"/>
        </w:rPr>
        <w:t>}</w:t>
      </w:r>
    </w:p>
    <w:p w:rsidR="00005100" w:rsidRPr="007C3DDF" w:rsidRDefault="00000000">
      <w:pPr>
        <w:pStyle w:val="BodyText"/>
        <w:spacing w:line="294" w:lineRule="exact"/>
        <w:ind w:left="644"/>
        <w:rPr>
          <w:rFonts w:ascii="Times New Roman" w:hAnsi="Times New Roman" w:cs="Times New Roman"/>
        </w:rPr>
      </w:pPr>
      <w:r w:rsidRPr="007C3DDF">
        <w:rPr>
          <w:rFonts w:ascii="Times New Roman" w:hAnsi="Times New Roman" w:cs="Times New Roman"/>
        </w:rPr>
        <w:t>}</w:t>
      </w:r>
      <w:r w:rsidRPr="007C3DDF">
        <w:rPr>
          <w:rFonts w:ascii="Times New Roman" w:hAnsi="Times New Roman" w:cs="Times New Roman"/>
          <w:spacing w:val="-2"/>
        </w:rPr>
        <w:t xml:space="preserve"> </w:t>
      </w:r>
      <w:r w:rsidRPr="007C3DDF">
        <w:rPr>
          <w:rFonts w:ascii="Times New Roman" w:hAnsi="Times New Roman" w:cs="Times New Roman"/>
        </w:rPr>
        <w:t>catch</w:t>
      </w:r>
      <w:r w:rsidRPr="007C3DDF">
        <w:rPr>
          <w:rFonts w:ascii="Times New Roman" w:hAnsi="Times New Roman" w:cs="Times New Roman"/>
          <w:spacing w:val="-2"/>
        </w:rPr>
        <w:t xml:space="preserve"> </w:t>
      </w:r>
      <w:r w:rsidRPr="007C3DDF">
        <w:rPr>
          <w:rFonts w:ascii="Times New Roman" w:hAnsi="Times New Roman" w:cs="Times New Roman"/>
        </w:rPr>
        <w:t>(</w:t>
      </w:r>
      <w:proofErr w:type="spellStart"/>
      <w:r w:rsidRPr="007C3DDF">
        <w:rPr>
          <w:rFonts w:ascii="Times New Roman" w:hAnsi="Times New Roman" w:cs="Times New Roman"/>
        </w:rPr>
        <w:t>IOException</w:t>
      </w:r>
      <w:proofErr w:type="spellEnd"/>
      <w:r w:rsidRPr="007C3DDF">
        <w:rPr>
          <w:rFonts w:ascii="Times New Roman" w:hAnsi="Times New Roman" w:cs="Times New Roman"/>
          <w:spacing w:val="-3"/>
        </w:rPr>
        <w:t xml:space="preserve"> </w:t>
      </w:r>
      <w:r w:rsidRPr="007C3DDF">
        <w:rPr>
          <w:rFonts w:ascii="Times New Roman" w:hAnsi="Times New Roman" w:cs="Times New Roman"/>
        </w:rPr>
        <w:t>e)</w:t>
      </w:r>
      <w:r w:rsidRPr="007C3DDF">
        <w:rPr>
          <w:rFonts w:ascii="Times New Roman" w:hAnsi="Times New Roman" w:cs="Times New Roman"/>
          <w:spacing w:val="-2"/>
        </w:rPr>
        <w:t xml:space="preserve"> </w:t>
      </w:r>
      <w:r w:rsidRPr="007C3DDF">
        <w:rPr>
          <w:rFonts w:ascii="Times New Roman" w:hAnsi="Times New Roman" w:cs="Times New Roman"/>
        </w:rPr>
        <w:t>{</w:t>
      </w:r>
      <w:r w:rsidRPr="007C3DDF">
        <w:rPr>
          <w:rFonts w:ascii="Times New Roman" w:hAnsi="Times New Roman" w:cs="Times New Roman"/>
          <w:spacing w:val="-1"/>
        </w:rPr>
        <w:t xml:space="preserve"> </w:t>
      </w:r>
      <w:proofErr w:type="spellStart"/>
      <w:r w:rsidRPr="007C3DDF">
        <w:rPr>
          <w:rFonts w:ascii="Times New Roman" w:hAnsi="Times New Roman" w:cs="Times New Roman"/>
          <w:spacing w:val="-2"/>
        </w:rPr>
        <w:t>e.printStackTrace</w:t>
      </w:r>
      <w:proofErr w:type="spellEnd"/>
      <w:r w:rsidRPr="007C3DDF">
        <w:rPr>
          <w:rFonts w:ascii="Times New Roman" w:hAnsi="Times New Roman" w:cs="Times New Roman"/>
          <w:spacing w:val="-2"/>
        </w:rPr>
        <w:t>();</w:t>
      </w:r>
    </w:p>
    <w:p w:rsidR="00005100" w:rsidRPr="007C3DDF" w:rsidRDefault="00000000">
      <w:pPr>
        <w:pStyle w:val="BodyText"/>
        <w:ind w:right="446" w:firstLine="795"/>
        <w:rPr>
          <w:rFonts w:ascii="Times New Roman" w:hAnsi="Times New Roman" w:cs="Times New Roman"/>
        </w:rPr>
      </w:pPr>
      <w:r w:rsidRPr="007C3DDF">
        <w:rPr>
          <w:rFonts w:ascii="Times New Roman" w:hAnsi="Times New Roman" w:cs="Times New Roman"/>
        </w:rPr>
        <w:t>try</w:t>
      </w:r>
      <w:r w:rsidRPr="007C3DDF">
        <w:rPr>
          <w:rFonts w:ascii="Times New Roman" w:hAnsi="Times New Roman" w:cs="Times New Roman"/>
          <w:spacing w:val="-3"/>
        </w:rPr>
        <w:t xml:space="preserve"> </w:t>
      </w:r>
      <w:r w:rsidRPr="007C3DDF">
        <w:rPr>
          <w:rFonts w:ascii="Times New Roman" w:hAnsi="Times New Roman" w:cs="Times New Roman"/>
        </w:rPr>
        <w:t>{</w:t>
      </w:r>
      <w:r w:rsidRPr="007C3DDF">
        <w:rPr>
          <w:rFonts w:ascii="Times New Roman" w:hAnsi="Times New Roman" w:cs="Times New Roman"/>
          <w:spacing w:val="-4"/>
        </w:rPr>
        <w:t xml:space="preserve"> </w:t>
      </w:r>
      <w:proofErr w:type="spellStart"/>
      <w:r w:rsidRPr="007C3DDF">
        <w:rPr>
          <w:rFonts w:ascii="Times New Roman" w:hAnsi="Times New Roman" w:cs="Times New Roman"/>
        </w:rPr>
        <w:t>socket.close</w:t>
      </w:r>
      <w:proofErr w:type="spellEnd"/>
      <w:r w:rsidRPr="007C3DDF">
        <w:rPr>
          <w:rFonts w:ascii="Times New Roman" w:hAnsi="Times New Roman" w:cs="Times New Roman"/>
        </w:rPr>
        <w:t>();</w:t>
      </w:r>
      <w:r w:rsidRPr="007C3DDF">
        <w:rPr>
          <w:rFonts w:ascii="Times New Roman" w:hAnsi="Times New Roman" w:cs="Times New Roman"/>
          <w:spacing w:val="-4"/>
        </w:rPr>
        <w:t xml:space="preserve"> </w:t>
      </w:r>
      <w:r w:rsidRPr="007C3DDF">
        <w:rPr>
          <w:rFonts w:ascii="Times New Roman" w:hAnsi="Times New Roman" w:cs="Times New Roman"/>
        </w:rPr>
        <w:t>}</w:t>
      </w:r>
      <w:r w:rsidRPr="007C3DDF">
        <w:rPr>
          <w:rFonts w:ascii="Times New Roman" w:hAnsi="Times New Roman" w:cs="Times New Roman"/>
          <w:spacing w:val="-4"/>
        </w:rPr>
        <w:t xml:space="preserve"> </w:t>
      </w:r>
      <w:r w:rsidRPr="007C3DDF">
        <w:rPr>
          <w:rFonts w:ascii="Times New Roman" w:hAnsi="Times New Roman" w:cs="Times New Roman"/>
        </w:rPr>
        <w:t>catch</w:t>
      </w:r>
      <w:r w:rsidRPr="007C3DDF">
        <w:rPr>
          <w:rFonts w:ascii="Times New Roman" w:hAnsi="Times New Roman" w:cs="Times New Roman"/>
          <w:spacing w:val="-4"/>
        </w:rPr>
        <w:t xml:space="preserve"> </w:t>
      </w:r>
      <w:r w:rsidRPr="007C3DDF">
        <w:rPr>
          <w:rFonts w:ascii="Times New Roman" w:hAnsi="Times New Roman" w:cs="Times New Roman"/>
        </w:rPr>
        <w:t>(</w:t>
      </w:r>
      <w:proofErr w:type="spellStart"/>
      <w:r w:rsidRPr="007C3DDF">
        <w:rPr>
          <w:rFonts w:ascii="Times New Roman" w:hAnsi="Times New Roman" w:cs="Times New Roman"/>
        </w:rPr>
        <w:t>IOException</w:t>
      </w:r>
      <w:proofErr w:type="spellEnd"/>
      <w:r w:rsidRPr="007C3DDF">
        <w:rPr>
          <w:rFonts w:ascii="Times New Roman" w:hAnsi="Times New Roman" w:cs="Times New Roman"/>
          <w:spacing w:val="-4"/>
        </w:rPr>
        <w:t xml:space="preserve"> </w:t>
      </w:r>
      <w:r w:rsidRPr="007C3DDF">
        <w:rPr>
          <w:rFonts w:ascii="Times New Roman" w:hAnsi="Times New Roman" w:cs="Times New Roman"/>
        </w:rPr>
        <w:t>e1)</w:t>
      </w:r>
      <w:r w:rsidRPr="007C3DDF">
        <w:rPr>
          <w:rFonts w:ascii="Times New Roman" w:hAnsi="Times New Roman" w:cs="Times New Roman"/>
          <w:spacing w:val="-4"/>
        </w:rPr>
        <w:t xml:space="preserve"> </w:t>
      </w:r>
      <w:r w:rsidRPr="007C3DDF">
        <w:rPr>
          <w:rFonts w:ascii="Times New Roman" w:hAnsi="Times New Roman" w:cs="Times New Roman"/>
        </w:rPr>
        <w:t>{</w:t>
      </w:r>
      <w:r w:rsidRPr="007C3DDF">
        <w:rPr>
          <w:rFonts w:ascii="Times New Roman" w:hAnsi="Times New Roman" w:cs="Times New Roman"/>
          <w:spacing w:val="-4"/>
        </w:rPr>
        <w:t xml:space="preserve"> </w:t>
      </w:r>
      <w:r w:rsidRPr="007C3DDF">
        <w:rPr>
          <w:rFonts w:ascii="Times New Roman" w:hAnsi="Times New Roman" w:cs="Times New Roman"/>
        </w:rPr>
        <w:t>e1.printStackTrace();</w:t>
      </w:r>
      <w:r w:rsidRPr="007C3DDF">
        <w:rPr>
          <w:rFonts w:ascii="Times New Roman" w:hAnsi="Times New Roman" w:cs="Times New Roman"/>
          <w:spacing w:val="-4"/>
        </w:rPr>
        <w:t xml:space="preserve"> </w:t>
      </w:r>
      <w:r w:rsidRPr="007C3DDF">
        <w:rPr>
          <w:rFonts w:ascii="Times New Roman" w:hAnsi="Times New Roman" w:cs="Times New Roman"/>
        </w:rPr>
        <w:t>}</w:t>
      </w:r>
      <w:r w:rsidRPr="007C3DDF">
        <w:rPr>
          <w:rFonts w:ascii="Times New Roman" w:hAnsi="Times New Roman" w:cs="Times New Roman"/>
          <w:spacing w:val="-4"/>
        </w:rPr>
        <w:t xml:space="preserve"> </w:t>
      </w:r>
      <w:r w:rsidRPr="007C3DDF">
        <w:rPr>
          <w:rFonts w:ascii="Times New Roman" w:hAnsi="Times New Roman" w:cs="Times New Roman"/>
        </w:rPr>
        <w:t>}</w:t>
      </w:r>
      <w:r w:rsidRPr="007C3DDF">
        <w:rPr>
          <w:rFonts w:ascii="Times New Roman" w:hAnsi="Times New Roman" w:cs="Times New Roman"/>
          <w:spacing w:val="-3"/>
        </w:rPr>
        <w:t xml:space="preserve"> </w:t>
      </w:r>
      <w:r w:rsidRPr="007C3DDF">
        <w:rPr>
          <w:rFonts w:ascii="Times New Roman" w:hAnsi="Times New Roman" w:cs="Times New Roman"/>
        </w:rPr>
        <w:t>}</w:t>
      </w:r>
      <w:r w:rsidRPr="007C3DDF">
        <w:rPr>
          <w:rFonts w:ascii="Times New Roman" w:hAnsi="Times New Roman" w:cs="Times New Roman"/>
          <w:spacing w:val="-4"/>
        </w:rPr>
        <w:t xml:space="preserve"> </w:t>
      </w:r>
      <w:r w:rsidRPr="007C3DDF">
        <w:rPr>
          <w:rFonts w:ascii="Times New Roman" w:hAnsi="Times New Roman" w:cs="Times New Roman"/>
        </w:rPr>
        <w:t xml:space="preserve">} class </w:t>
      </w:r>
      <w:proofErr w:type="spellStart"/>
      <w:r w:rsidRPr="007C3DDF">
        <w:rPr>
          <w:rFonts w:ascii="Times New Roman" w:hAnsi="Times New Roman" w:cs="Times New Roman"/>
        </w:rPr>
        <w:t>ServerOut</w:t>
      </w:r>
      <w:proofErr w:type="spellEnd"/>
      <w:r w:rsidRPr="007C3DDF">
        <w:rPr>
          <w:rFonts w:ascii="Times New Roman" w:hAnsi="Times New Roman" w:cs="Times New Roman"/>
        </w:rPr>
        <w:t xml:space="preserve"> implements Runnable {</w:t>
      </w:r>
    </w:p>
    <w:p w:rsidR="00005100" w:rsidRPr="007C3DDF" w:rsidRDefault="00000000">
      <w:pPr>
        <w:pStyle w:val="BodyText"/>
        <w:spacing w:line="294" w:lineRule="exact"/>
        <w:ind w:left="378"/>
        <w:rPr>
          <w:rFonts w:ascii="Times New Roman" w:hAnsi="Times New Roman" w:cs="Times New Roman"/>
        </w:rPr>
      </w:pPr>
      <w:r w:rsidRPr="007C3DDF">
        <w:rPr>
          <w:rFonts w:ascii="Times New Roman" w:hAnsi="Times New Roman" w:cs="Times New Roman"/>
        </w:rPr>
        <w:t>Socket</w:t>
      </w:r>
      <w:r w:rsidRPr="007C3DDF">
        <w:rPr>
          <w:rFonts w:ascii="Times New Roman" w:hAnsi="Times New Roman" w:cs="Times New Roman"/>
          <w:spacing w:val="-2"/>
        </w:rPr>
        <w:t xml:space="preserve"> </w:t>
      </w:r>
      <w:proofErr w:type="spellStart"/>
      <w:r w:rsidRPr="007C3DDF">
        <w:rPr>
          <w:rFonts w:ascii="Times New Roman" w:hAnsi="Times New Roman" w:cs="Times New Roman"/>
          <w:spacing w:val="-2"/>
        </w:rPr>
        <w:t>socket</w:t>
      </w:r>
      <w:proofErr w:type="spellEnd"/>
      <w:r w:rsidRPr="007C3DDF">
        <w:rPr>
          <w:rFonts w:ascii="Times New Roman" w:hAnsi="Times New Roman" w:cs="Times New Roman"/>
          <w:spacing w:val="-2"/>
        </w:rPr>
        <w:t>;</w:t>
      </w:r>
    </w:p>
    <w:p w:rsidR="00005100" w:rsidRPr="007C3DDF" w:rsidRDefault="00000000">
      <w:pPr>
        <w:pStyle w:val="BodyText"/>
        <w:ind w:left="378" w:right="3515"/>
        <w:rPr>
          <w:rFonts w:ascii="Times New Roman" w:hAnsi="Times New Roman" w:cs="Times New Roman"/>
        </w:rPr>
      </w:pPr>
      <w:r w:rsidRPr="007C3DDF">
        <w:rPr>
          <w:rFonts w:ascii="Times New Roman" w:hAnsi="Times New Roman" w:cs="Times New Roman"/>
        </w:rPr>
        <w:t xml:space="preserve">Scanner reader = new Scanner(System.in); </w:t>
      </w:r>
      <w:proofErr w:type="spellStart"/>
      <w:r w:rsidRPr="007C3DDF">
        <w:rPr>
          <w:rFonts w:ascii="Times New Roman" w:hAnsi="Times New Roman" w:cs="Times New Roman"/>
        </w:rPr>
        <w:t>ServerOut</w:t>
      </w:r>
      <w:proofErr w:type="spellEnd"/>
      <w:r w:rsidRPr="007C3DDF">
        <w:rPr>
          <w:rFonts w:ascii="Times New Roman" w:hAnsi="Times New Roman" w:cs="Times New Roman"/>
        </w:rPr>
        <w:t>(Socket</w:t>
      </w:r>
      <w:r w:rsidRPr="007C3DDF">
        <w:rPr>
          <w:rFonts w:ascii="Times New Roman" w:hAnsi="Times New Roman" w:cs="Times New Roman"/>
          <w:spacing w:val="-6"/>
        </w:rPr>
        <w:t xml:space="preserve"> </w:t>
      </w:r>
      <w:r w:rsidRPr="007C3DDF">
        <w:rPr>
          <w:rFonts w:ascii="Times New Roman" w:hAnsi="Times New Roman" w:cs="Times New Roman"/>
        </w:rPr>
        <w:t>socket)</w:t>
      </w:r>
      <w:r w:rsidRPr="007C3DDF">
        <w:rPr>
          <w:rFonts w:ascii="Times New Roman" w:hAnsi="Times New Roman" w:cs="Times New Roman"/>
          <w:spacing w:val="-6"/>
        </w:rPr>
        <w:t xml:space="preserve"> </w:t>
      </w:r>
      <w:r w:rsidRPr="007C3DDF">
        <w:rPr>
          <w:rFonts w:ascii="Times New Roman" w:hAnsi="Times New Roman" w:cs="Times New Roman"/>
        </w:rPr>
        <w:t>{</w:t>
      </w:r>
      <w:r w:rsidRPr="007C3DDF">
        <w:rPr>
          <w:rFonts w:ascii="Times New Roman" w:hAnsi="Times New Roman" w:cs="Times New Roman"/>
          <w:spacing w:val="-6"/>
        </w:rPr>
        <w:t xml:space="preserve"> </w:t>
      </w:r>
      <w:proofErr w:type="spellStart"/>
      <w:r w:rsidRPr="007C3DDF">
        <w:rPr>
          <w:rFonts w:ascii="Times New Roman" w:hAnsi="Times New Roman" w:cs="Times New Roman"/>
        </w:rPr>
        <w:t>this.socket</w:t>
      </w:r>
      <w:proofErr w:type="spellEnd"/>
      <w:r w:rsidRPr="007C3DDF">
        <w:rPr>
          <w:rFonts w:ascii="Times New Roman" w:hAnsi="Times New Roman" w:cs="Times New Roman"/>
          <w:spacing w:val="-6"/>
        </w:rPr>
        <w:t xml:space="preserve"> </w:t>
      </w:r>
      <w:r w:rsidRPr="007C3DDF">
        <w:rPr>
          <w:rFonts w:ascii="Times New Roman" w:hAnsi="Times New Roman" w:cs="Times New Roman"/>
        </w:rPr>
        <w:t>=</w:t>
      </w:r>
      <w:r w:rsidRPr="007C3DDF">
        <w:rPr>
          <w:rFonts w:ascii="Times New Roman" w:hAnsi="Times New Roman" w:cs="Times New Roman"/>
          <w:spacing w:val="-6"/>
        </w:rPr>
        <w:t xml:space="preserve"> </w:t>
      </w:r>
      <w:r w:rsidRPr="007C3DDF">
        <w:rPr>
          <w:rFonts w:ascii="Times New Roman" w:hAnsi="Times New Roman" w:cs="Times New Roman"/>
        </w:rPr>
        <w:t>socket;</w:t>
      </w:r>
      <w:r w:rsidRPr="007C3DDF">
        <w:rPr>
          <w:rFonts w:ascii="Times New Roman" w:hAnsi="Times New Roman" w:cs="Times New Roman"/>
          <w:spacing w:val="-5"/>
        </w:rPr>
        <w:t xml:space="preserve"> </w:t>
      </w:r>
      <w:r w:rsidRPr="007C3DDF">
        <w:rPr>
          <w:rFonts w:ascii="Times New Roman" w:hAnsi="Times New Roman" w:cs="Times New Roman"/>
        </w:rPr>
        <w:t>} public void run() { try {</w:t>
      </w:r>
    </w:p>
    <w:p w:rsidR="00005100" w:rsidRPr="007C3DDF" w:rsidRDefault="00000000">
      <w:pPr>
        <w:pStyle w:val="BodyText"/>
        <w:ind w:left="910" w:hanging="400"/>
        <w:rPr>
          <w:rFonts w:ascii="Times New Roman" w:hAnsi="Times New Roman" w:cs="Times New Roman"/>
        </w:rPr>
      </w:pPr>
      <w:proofErr w:type="spellStart"/>
      <w:r w:rsidRPr="007C3DDF">
        <w:rPr>
          <w:rFonts w:ascii="Times New Roman" w:hAnsi="Times New Roman" w:cs="Times New Roman"/>
        </w:rPr>
        <w:t>OutputStreamWriter</w:t>
      </w:r>
      <w:proofErr w:type="spellEnd"/>
      <w:r w:rsidRPr="007C3DDF">
        <w:rPr>
          <w:rFonts w:ascii="Times New Roman" w:hAnsi="Times New Roman" w:cs="Times New Roman"/>
          <w:spacing w:val="-8"/>
        </w:rPr>
        <w:t xml:space="preserve"> </w:t>
      </w:r>
      <w:r w:rsidRPr="007C3DDF">
        <w:rPr>
          <w:rFonts w:ascii="Times New Roman" w:hAnsi="Times New Roman" w:cs="Times New Roman"/>
        </w:rPr>
        <w:t>out</w:t>
      </w:r>
      <w:r w:rsidRPr="007C3DDF">
        <w:rPr>
          <w:rFonts w:ascii="Times New Roman" w:hAnsi="Times New Roman" w:cs="Times New Roman"/>
          <w:spacing w:val="-8"/>
        </w:rPr>
        <w:t xml:space="preserve"> </w:t>
      </w:r>
      <w:r w:rsidRPr="007C3DDF">
        <w:rPr>
          <w:rFonts w:ascii="Times New Roman" w:hAnsi="Times New Roman" w:cs="Times New Roman"/>
        </w:rPr>
        <w:t>=</w:t>
      </w:r>
      <w:r w:rsidRPr="007C3DDF">
        <w:rPr>
          <w:rFonts w:ascii="Times New Roman" w:hAnsi="Times New Roman" w:cs="Times New Roman"/>
          <w:spacing w:val="-8"/>
        </w:rPr>
        <w:t xml:space="preserve"> </w:t>
      </w:r>
      <w:r w:rsidRPr="007C3DDF">
        <w:rPr>
          <w:rFonts w:ascii="Times New Roman" w:hAnsi="Times New Roman" w:cs="Times New Roman"/>
        </w:rPr>
        <w:t>new</w:t>
      </w:r>
      <w:r w:rsidRPr="007C3DDF">
        <w:rPr>
          <w:rFonts w:ascii="Times New Roman" w:hAnsi="Times New Roman" w:cs="Times New Roman"/>
          <w:spacing w:val="-8"/>
        </w:rPr>
        <w:t xml:space="preserve"> </w:t>
      </w:r>
      <w:proofErr w:type="spellStart"/>
      <w:r w:rsidRPr="007C3DDF">
        <w:rPr>
          <w:rFonts w:ascii="Times New Roman" w:hAnsi="Times New Roman" w:cs="Times New Roman"/>
        </w:rPr>
        <w:t>OutputStreamWriter</w:t>
      </w:r>
      <w:proofErr w:type="spellEnd"/>
      <w:r w:rsidRPr="007C3DDF">
        <w:rPr>
          <w:rFonts w:ascii="Times New Roman" w:hAnsi="Times New Roman" w:cs="Times New Roman"/>
        </w:rPr>
        <w:t>(</w:t>
      </w:r>
      <w:proofErr w:type="spellStart"/>
      <w:r w:rsidRPr="007C3DDF">
        <w:rPr>
          <w:rFonts w:ascii="Times New Roman" w:hAnsi="Times New Roman" w:cs="Times New Roman"/>
        </w:rPr>
        <w:t>socket.getOutputStream</w:t>
      </w:r>
      <w:proofErr w:type="spellEnd"/>
      <w:r w:rsidRPr="007C3DDF">
        <w:rPr>
          <w:rFonts w:ascii="Times New Roman" w:hAnsi="Times New Roman" w:cs="Times New Roman"/>
        </w:rPr>
        <w:t>()); while (true) {</w:t>
      </w:r>
    </w:p>
    <w:p w:rsidR="00005100" w:rsidRPr="007C3DDF" w:rsidRDefault="00000000">
      <w:pPr>
        <w:pStyle w:val="BodyText"/>
        <w:ind w:left="1176" w:right="3547"/>
        <w:rPr>
          <w:rFonts w:ascii="Times New Roman" w:hAnsi="Times New Roman" w:cs="Times New Roman"/>
        </w:rPr>
      </w:pPr>
      <w:r w:rsidRPr="007C3DDF">
        <w:rPr>
          <w:rFonts w:ascii="Times New Roman" w:hAnsi="Times New Roman" w:cs="Times New Roman"/>
        </w:rPr>
        <w:t>String</w:t>
      </w:r>
      <w:r w:rsidRPr="007C3DDF">
        <w:rPr>
          <w:rFonts w:ascii="Times New Roman" w:hAnsi="Times New Roman" w:cs="Times New Roman"/>
          <w:spacing w:val="-12"/>
        </w:rPr>
        <w:t xml:space="preserve"> </w:t>
      </w:r>
      <w:proofErr w:type="spellStart"/>
      <w:r w:rsidRPr="007C3DDF">
        <w:rPr>
          <w:rFonts w:ascii="Times New Roman" w:hAnsi="Times New Roman" w:cs="Times New Roman"/>
        </w:rPr>
        <w:t>string</w:t>
      </w:r>
      <w:proofErr w:type="spellEnd"/>
      <w:r w:rsidRPr="007C3DDF">
        <w:rPr>
          <w:rFonts w:ascii="Times New Roman" w:hAnsi="Times New Roman" w:cs="Times New Roman"/>
          <w:spacing w:val="-13"/>
        </w:rPr>
        <w:t xml:space="preserve"> </w:t>
      </w:r>
      <w:r w:rsidRPr="007C3DDF">
        <w:rPr>
          <w:rFonts w:ascii="Times New Roman" w:hAnsi="Times New Roman" w:cs="Times New Roman"/>
        </w:rPr>
        <w:t>=</w:t>
      </w:r>
      <w:r w:rsidRPr="007C3DDF">
        <w:rPr>
          <w:rFonts w:ascii="Times New Roman" w:hAnsi="Times New Roman" w:cs="Times New Roman"/>
          <w:spacing w:val="-12"/>
        </w:rPr>
        <w:t xml:space="preserve"> </w:t>
      </w:r>
      <w:proofErr w:type="spellStart"/>
      <w:r w:rsidRPr="007C3DDF">
        <w:rPr>
          <w:rFonts w:ascii="Times New Roman" w:hAnsi="Times New Roman" w:cs="Times New Roman"/>
        </w:rPr>
        <w:t>reader.nextLine</w:t>
      </w:r>
      <w:proofErr w:type="spellEnd"/>
      <w:r w:rsidRPr="007C3DDF">
        <w:rPr>
          <w:rFonts w:ascii="Times New Roman" w:hAnsi="Times New Roman" w:cs="Times New Roman"/>
        </w:rPr>
        <w:t xml:space="preserve">(); </w:t>
      </w:r>
      <w:proofErr w:type="spellStart"/>
      <w:r w:rsidRPr="007C3DDF">
        <w:rPr>
          <w:rFonts w:ascii="Times New Roman" w:hAnsi="Times New Roman" w:cs="Times New Roman"/>
          <w:spacing w:val="-2"/>
        </w:rPr>
        <w:t>out.write</w:t>
      </w:r>
      <w:proofErr w:type="spellEnd"/>
      <w:r w:rsidRPr="007C3DDF">
        <w:rPr>
          <w:rFonts w:ascii="Times New Roman" w:hAnsi="Times New Roman" w:cs="Times New Roman"/>
          <w:spacing w:val="-2"/>
        </w:rPr>
        <w:t>(string);</w:t>
      </w:r>
    </w:p>
    <w:p w:rsidR="00005100" w:rsidRPr="007C3DDF" w:rsidRDefault="00000000">
      <w:pPr>
        <w:pStyle w:val="BodyText"/>
        <w:spacing w:line="294" w:lineRule="exact"/>
        <w:ind w:left="1176"/>
        <w:rPr>
          <w:rFonts w:ascii="Times New Roman" w:hAnsi="Times New Roman" w:cs="Times New Roman"/>
        </w:rPr>
      </w:pPr>
      <w:proofErr w:type="spellStart"/>
      <w:r w:rsidRPr="007C3DDF">
        <w:rPr>
          <w:rFonts w:ascii="Times New Roman" w:hAnsi="Times New Roman" w:cs="Times New Roman"/>
        </w:rPr>
        <w:t>out.flush</w:t>
      </w:r>
      <w:proofErr w:type="spellEnd"/>
      <w:r w:rsidRPr="007C3DDF">
        <w:rPr>
          <w:rFonts w:ascii="Times New Roman" w:hAnsi="Times New Roman" w:cs="Times New Roman"/>
        </w:rPr>
        <w:t>();</w:t>
      </w:r>
      <w:r w:rsidRPr="007C3DDF">
        <w:rPr>
          <w:rFonts w:ascii="Times New Roman" w:hAnsi="Times New Roman" w:cs="Times New Roman"/>
          <w:spacing w:val="-3"/>
        </w:rPr>
        <w:t xml:space="preserve"> </w:t>
      </w:r>
      <w:r w:rsidRPr="007C3DDF">
        <w:rPr>
          <w:rFonts w:ascii="Times New Roman" w:hAnsi="Times New Roman" w:cs="Times New Roman"/>
          <w:spacing w:val="-10"/>
        </w:rPr>
        <w:t>}</w:t>
      </w:r>
    </w:p>
    <w:p w:rsidR="00005100" w:rsidRPr="007C3DDF" w:rsidRDefault="00000000">
      <w:pPr>
        <w:pStyle w:val="BodyText"/>
        <w:spacing w:before="1"/>
        <w:ind w:left="909" w:right="5172" w:hanging="266"/>
        <w:rPr>
          <w:rFonts w:ascii="Times New Roman" w:hAnsi="Times New Roman" w:cs="Times New Roman"/>
        </w:rPr>
      </w:pPr>
      <w:r w:rsidRPr="007C3DDF">
        <w:rPr>
          <w:rFonts w:ascii="Times New Roman" w:hAnsi="Times New Roman" w:cs="Times New Roman"/>
        </w:rPr>
        <w:t>}</w:t>
      </w:r>
      <w:r w:rsidRPr="007C3DDF">
        <w:rPr>
          <w:rFonts w:ascii="Times New Roman" w:hAnsi="Times New Roman" w:cs="Times New Roman"/>
          <w:spacing w:val="-8"/>
        </w:rPr>
        <w:t xml:space="preserve"> </w:t>
      </w:r>
      <w:r w:rsidRPr="007C3DDF">
        <w:rPr>
          <w:rFonts w:ascii="Times New Roman" w:hAnsi="Times New Roman" w:cs="Times New Roman"/>
        </w:rPr>
        <w:t>catch</w:t>
      </w:r>
      <w:r w:rsidRPr="007C3DDF">
        <w:rPr>
          <w:rFonts w:ascii="Times New Roman" w:hAnsi="Times New Roman" w:cs="Times New Roman"/>
          <w:spacing w:val="-9"/>
        </w:rPr>
        <w:t xml:space="preserve"> </w:t>
      </w:r>
      <w:r w:rsidRPr="007C3DDF">
        <w:rPr>
          <w:rFonts w:ascii="Times New Roman" w:hAnsi="Times New Roman" w:cs="Times New Roman"/>
        </w:rPr>
        <w:t>(</w:t>
      </w:r>
      <w:proofErr w:type="spellStart"/>
      <w:r w:rsidRPr="007C3DDF">
        <w:rPr>
          <w:rFonts w:ascii="Times New Roman" w:hAnsi="Times New Roman" w:cs="Times New Roman"/>
        </w:rPr>
        <w:t>IOException</w:t>
      </w:r>
      <w:proofErr w:type="spellEnd"/>
      <w:r w:rsidRPr="007C3DDF">
        <w:rPr>
          <w:rFonts w:ascii="Times New Roman" w:hAnsi="Times New Roman" w:cs="Times New Roman"/>
          <w:spacing w:val="-9"/>
        </w:rPr>
        <w:t xml:space="preserve"> </w:t>
      </w:r>
      <w:r w:rsidRPr="007C3DDF">
        <w:rPr>
          <w:rFonts w:ascii="Times New Roman" w:hAnsi="Times New Roman" w:cs="Times New Roman"/>
        </w:rPr>
        <w:t>e)</w:t>
      </w:r>
      <w:r w:rsidRPr="007C3DDF">
        <w:rPr>
          <w:rFonts w:ascii="Times New Roman" w:hAnsi="Times New Roman" w:cs="Times New Roman"/>
          <w:spacing w:val="-9"/>
        </w:rPr>
        <w:t xml:space="preserve"> </w:t>
      </w:r>
      <w:r w:rsidRPr="007C3DDF">
        <w:rPr>
          <w:rFonts w:ascii="Times New Roman" w:hAnsi="Times New Roman" w:cs="Times New Roman"/>
        </w:rPr>
        <w:t xml:space="preserve">{ </w:t>
      </w:r>
      <w:proofErr w:type="spellStart"/>
      <w:r w:rsidRPr="007C3DDF">
        <w:rPr>
          <w:rFonts w:ascii="Times New Roman" w:hAnsi="Times New Roman" w:cs="Times New Roman"/>
          <w:spacing w:val="-2"/>
        </w:rPr>
        <w:t>e.printStackTrace</w:t>
      </w:r>
      <w:proofErr w:type="spellEnd"/>
      <w:r w:rsidRPr="007C3DDF">
        <w:rPr>
          <w:rFonts w:ascii="Times New Roman" w:hAnsi="Times New Roman" w:cs="Times New Roman"/>
          <w:spacing w:val="-2"/>
        </w:rPr>
        <w:t>();</w:t>
      </w:r>
    </w:p>
    <w:p w:rsidR="00005100" w:rsidRPr="007C3DDF" w:rsidRDefault="00000000">
      <w:pPr>
        <w:pStyle w:val="BodyText"/>
        <w:spacing w:line="294" w:lineRule="exact"/>
        <w:ind w:left="909"/>
        <w:rPr>
          <w:rFonts w:ascii="Times New Roman" w:hAnsi="Times New Roman" w:cs="Times New Roman"/>
        </w:rPr>
      </w:pPr>
      <w:r w:rsidRPr="007C3DDF">
        <w:rPr>
          <w:rFonts w:ascii="Times New Roman" w:hAnsi="Times New Roman" w:cs="Times New Roman"/>
        </w:rPr>
        <w:t>try</w:t>
      </w:r>
      <w:r w:rsidRPr="007C3DDF">
        <w:rPr>
          <w:rFonts w:ascii="Times New Roman" w:hAnsi="Times New Roman" w:cs="Times New Roman"/>
          <w:spacing w:val="-1"/>
        </w:rPr>
        <w:t xml:space="preserve"> </w:t>
      </w:r>
      <w:r w:rsidRPr="007C3DDF">
        <w:rPr>
          <w:rFonts w:ascii="Times New Roman" w:hAnsi="Times New Roman" w:cs="Times New Roman"/>
        </w:rPr>
        <w:t>{</w:t>
      </w:r>
      <w:r w:rsidRPr="007C3DDF">
        <w:rPr>
          <w:rFonts w:ascii="Times New Roman" w:hAnsi="Times New Roman" w:cs="Times New Roman"/>
          <w:spacing w:val="-2"/>
        </w:rPr>
        <w:t xml:space="preserve"> </w:t>
      </w:r>
      <w:proofErr w:type="spellStart"/>
      <w:r w:rsidRPr="007C3DDF">
        <w:rPr>
          <w:rFonts w:ascii="Times New Roman" w:hAnsi="Times New Roman" w:cs="Times New Roman"/>
        </w:rPr>
        <w:t>socket.close</w:t>
      </w:r>
      <w:proofErr w:type="spellEnd"/>
      <w:r w:rsidRPr="007C3DDF">
        <w:rPr>
          <w:rFonts w:ascii="Times New Roman" w:hAnsi="Times New Roman" w:cs="Times New Roman"/>
        </w:rPr>
        <w:t>();</w:t>
      </w:r>
      <w:r w:rsidRPr="007C3DDF">
        <w:rPr>
          <w:rFonts w:ascii="Times New Roman" w:hAnsi="Times New Roman" w:cs="Times New Roman"/>
          <w:spacing w:val="-1"/>
        </w:rPr>
        <w:t xml:space="preserve"> </w:t>
      </w:r>
      <w:proofErr w:type="spellStart"/>
      <w:r w:rsidRPr="007C3DDF">
        <w:rPr>
          <w:rFonts w:ascii="Times New Roman" w:hAnsi="Times New Roman" w:cs="Times New Roman"/>
          <w:spacing w:val="-2"/>
        </w:rPr>
        <w:t>reader.close</w:t>
      </w:r>
      <w:proofErr w:type="spellEnd"/>
      <w:r w:rsidRPr="007C3DDF">
        <w:rPr>
          <w:rFonts w:ascii="Times New Roman" w:hAnsi="Times New Roman" w:cs="Times New Roman"/>
          <w:spacing w:val="-2"/>
        </w:rPr>
        <w:t>();}</w:t>
      </w:r>
    </w:p>
    <w:p w:rsidR="00005100" w:rsidRPr="007C3DDF" w:rsidRDefault="00000000">
      <w:pPr>
        <w:pStyle w:val="BodyText"/>
        <w:ind w:left="910"/>
        <w:rPr>
          <w:rFonts w:ascii="Times New Roman" w:hAnsi="Times New Roman" w:cs="Times New Roman"/>
        </w:rPr>
      </w:pPr>
      <w:r w:rsidRPr="007C3DDF">
        <w:rPr>
          <w:rFonts w:ascii="Times New Roman" w:hAnsi="Times New Roman" w:cs="Times New Roman"/>
        </w:rPr>
        <w:t>catch</w:t>
      </w:r>
      <w:r w:rsidRPr="007C3DDF">
        <w:rPr>
          <w:rFonts w:ascii="Times New Roman" w:hAnsi="Times New Roman" w:cs="Times New Roman"/>
          <w:spacing w:val="-4"/>
        </w:rPr>
        <w:t xml:space="preserve"> </w:t>
      </w:r>
      <w:r w:rsidRPr="007C3DDF">
        <w:rPr>
          <w:rFonts w:ascii="Times New Roman" w:hAnsi="Times New Roman" w:cs="Times New Roman"/>
        </w:rPr>
        <w:t>(</w:t>
      </w:r>
      <w:proofErr w:type="spellStart"/>
      <w:r w:rsidRPr="007C3DDF">
        <w:rPr>
          <w:rFonts w:ascii="Times New Roman" w:hAnsi="Times New Roman" w:cs="Times New Roman"/>
        </w:rPr>
        <w:t>IOException</w:t>
      </w:r>
      <w:proofErr w:type="spellEnd"/>
      <w:r w:rsidRPr="007C3DDF">
        <w:rPr>
          <w:rFonts w:ascii="Times New Roman" w:hAnsi="Times New Roman" w:cs="Times New Roman"/>
          <w:spacing w:val="-3"/>
        </w:rPr>
        <w:t xml:space="preserve"> </w:t>
      </w:r>
      <w:r w:rsidRPr="007C3DDF">
        <w:rPr>
          <w:rFonts w:ascii="Times New Roman" w:hAnsi="Times New Roman" w:cs="Times New Roman"/>
        </w:rPr>
        <w:t>e1)</w:t>
      </w:r>
      <w:r w:rsidRPr="007C3DDF">
        <w:rPr>
          <w:rFonts w:ascii="Times New Roman" w:hAnsi="Times New Roman" w:cs="Times New Roman"/>
          <w:spacing w:val="-4"/>
        </w:rPr>
        <w:t xml:space="preserve"> </w:t>
      </w:r>
      <w:r w:rsidRPr="007C3DDF">
        <w:rPr>
          <w:rFonts w:ascii="Times New Roman" w:hAnsi="Times New Roman" w:cs="Times New Roman"/>
        </w:rPr>
        <w:t>{</w:t>
      </w:r>
      <w:r w:rsidRPr="007C3DDF">
        <w:rPr>
          <w:rFonts w:ascii="Times New Roman" w:hAnsi="Times New Roman" w:cs="Times New Roman"/>
          <w:spacing w:val="-3"/>
        </w:rPr>
        <w:t xml:space="preserve"> </w:t>
      </w:r>
      <w:r w:rsidRPr="007C3DDF">
        <w:rPr>
          <w:rFonts w:ascii="Times New Roman" w:hAnsi="Times New Roman" w:cs="Times New Roman"/>
        </w:rPr>
        <w:t>e1.printStackTrace();}</w:t>
      </w:r>
      <w:r w:rsidRPr="007C3DDF">
        <w:rPr>
          <w:rFonts w:ascii="Times New Roman" w:hAnsi="Times New Roman" w:cs="Times New Roman"/>
          <w:spacing w:val="-4"/>
        </w:rPr>
        <w:t xml:space="preserve"> </w:t>
      </w:r>
      <w:r w:rsidRPr="007C3DDF">
        <w:rPr>
          <w:rFonts w:ascii="Times New Roman" w:hAnsi="Times New Roman" w:cs="Times New Roman"/>
        </w:rPr>
        <w:t>}</w:t>
      </w:r>
      <w:r w:rsidRPr="007C3DDF">
        <w:rPr>
          <w:rFonts w:ascii="Times New Roman" w:hAnsi="Times New Roman" w:cs="Times New Roman"/>
          <w:spacing w:val="-3"/>
        </w:rPr>
        <w:t xml:space="preserve"> </w:t>
      </w:r>
      <w:r w:rsidRPr="007C3DDF">
        <w:rPr>
          <w:rFonts w:ascii="Times New Roman" w:hAnsi="Times New Roman" w:cs="Times New Roman"/>
        </w:rPr>
        <w:t>}</w:t>
      </w:r>
      <w:r w:rsidRPr="007C3DDF">
        <w:rPr>
          <w:rFonts w:ascii="Times New Roman" w:hAnsi="Times New Roman" w:cs="Times New Roman"/>
          <w:spacing w:val="-2"/>
        </w:rPr>
        <w:t xml:space="preserve"> </w:t>
      </w:r>
      <w:r w:rsidRPr="007C3DDF">
        <w:rPr>
          <w:rFonts w:ascii="Times New Roman" w:hAnsi="Times New Roman" w:cs="Times New Roman"/>
          <w:spacing w:val="-10"/>
        </w:rPr>
        <w:t>}</w:t>
      </w:r>
    </w:p>
    <w:p w:rsidR="00005100" w:rsidRPr="007C3DDF" w:rsidRDefault="00005100">
      <w:pPr>
        <w:rPr>
          <w:rFonts w:ascii="Times New Roman" w:hAnsi="Times New Roman" w:cs="Times New Roman"/>
          <w:sz w:val="24"/>
          <w:szCs w:val="24"/>
        </w:rPr>
        <w:sectPr w:rsidR="00005100" w:rsidRPr="007C3DDF">
          <w:pgSz w:w="11910" w:h="16330"/>
          <w:pgMar w:top="1860" w:right="1000" w:bottom="280" w:left="1020" w:header="720" w:footer="720" w:gutter="0"/>
          <w:cols w:space="720"/>
        </w:sectPr>
      </w:pPr>
    </w:p>
    <w:p w:rsidR="00005100" w:rsidRPr="007C3DDF" w:rsidRDefault="00000000">
      <w:pPr>
        <w:pStyle w:val="Heading2"/>
        <w:spacing w:before="115"/>
        <w:rPr>
          <w:rFonts w:ascii="Times New Roman" w:hAnsi="Times New Roman" w:cs="Times New Roman"/>
        </w:rPr>
      </w:pPr>
      <w:r w:rsidRPr="007C3DDF">
        <w:rPr>
          <w:rFonts w:ascii="Times New Roman" w:hAnsi="Times New Roman" w:cs="Times New Roman"/>
          <w:spacing w:val="-2"/>
        </w:rPr>
        <w:lastRenderedPageBreak/>
        <w:t>Client</w:t>
      </w:r>
    </w:p>
    <w:p w:rsidR="00005100" w:rsidRPr="007C3DDF" w:rsidRDefault="00005100">
      <w:pPr>
        <w:pStyle w:val="BodyText"/>
        <w:ind w:left="0"/>
        <w:rPr>
          <w:rFonts w:ascii="Times New Roman" w:hAnsi="Times New Roman" w:cs="Times New Roman"/>
          <w:b/>
        </w:rPr>
      </w:pPr>
    </w:p>
    <w:p w:rsidR="00005100" w:rsidRPr="007C3DDF" w:rsidRDefault="00000000">
      <w:pPr>
        <w:pStyle w:val="BodyText"/>
        <w:ind w:left="113" w:right="7535"/>
        <w:rPr>
          <w:rFonts w:ascii="Times New Roman" w:hAnsi="Times New Roman" w:cs="Times New Roman"/>
        </w:rPr>
      </w:pPr>
      <w:r w:rsidRPr="007C3DDF">
        <w:rPr>
          <w:rFonts w:ascii="Times New Roman" w:hAnsi="Times New Roman" w:cs="Times New Roman"/>
        </w:rPr>
        <w:t xml:space="preserve">package com; import java.io.*; import </w:t>
      </w:r>
      <w:proofErr w:type="spellStart"/>
      <w:r w:rsidRPr="007C3DDF">
        <w:rPr>
          <w:rFonts w:ascii="Times New Roman" w:hAnsi="Times New Roman" w:cs="Times New Roman"/>
        </w:rPr>
        <w:t>java.util</w:t>
      </w:r>
      <w:proofErr w:type="spellEnd"/>
      <w:r w:rsidRPr="007C3DDF">
        <w:rPr>
          <w:rFonts w:ascii="Times New Roman" w:hAnsi="Times New Roman" w:cs="Times New Roman"/>
        </w:rPr>
        <w:t>.*; import java.net.*; public</w:t>
      </w:r>
      <w:r w:rsidRPr="007C3DDF">
        <w:rPr>
          <w:rFonts w:ascii="Times New Roman" w:hAnsi="Times New Roman" w:cs="Times New Roman"/>
          <w:spacing w:val="-12"/>
        </w:rPr>
        <w:t xml:space="preserve"> </w:t>
      </w:r>
      <w:r w:rsidRPr="007C3DDF">
        <w:rPr>
          <w:rFonts w:ascii="Times New Roman" w:hAnsi="Times New Roman" w:cs="Times New Roman"/>
        </w:rPr>
        <w:t>class</w:t>
      </w:r>
      <w:r w:rsidRPr="007C3DDF">
        <w:rPr>
          <w:rFonts w:ascii="Times New Roman" w:hAnsi="Times New Roman" w:cs="Times New Roman"/>
          <w:spacing w:val="-12"/>
        </w:rPr>
        <w:t xml:space="preserve"> </w:t>
      </w:r>
      <w:r w:rsidRPr="007C3DDF">
        <w:rPr>
          <w:rFonts w:ascii="Times New Roman" w:hAnsi="Times New Roman" w:cs="Times New Roman"/>
        </w:rPr>
        <w:t>Client</w:t>
      </w:r>
      <w:r w:rsidRPr="007C3DDF">
        <w:rPr>
          <w:rFonts w:ascii="Times New Roman" w:hAnsi="Times New Roman" w:cs="Times New Roman"/>
          <w:spacing w:val="-12"/>
        </w:rPr>
        <w:t xml:space="preserve"> </w:t>
      </w:r>
      <w:r w:rsidRPr="007C3DDF">
        <w:rPr>
          <w:rFonts w:ascii="Times New Roman" w:hAnsi="Times New Roman" w:cs="Times New Roman"/>
        </w:rPr>
        <w:t>{</w:t>
      </w:r>
    </w:p>
    <w:p w:rsidR="00005100" w:rsidRPr="007C3DDF" w:rsidRDefault="00000000">
      <w:pPr>
        <w:pStyle w:val="BodyText"/>
        <w:spacing w:line="294" w:lineRule="exact"/>
        <w:ind w:left="379"/>
        <w:rPr>
          <w:rFonts w:ascii="Times New Roman" w:hAnsi="Times New Roman" w:cs="Times New Roman"/>
        </w:rPr>
      </w:pPr>
      <w:r w:rsidRPr="007C3DDF">
        <w:rPr>
          <w:rFonts w:ascii="Times New Roman" w:hAnsi="Times New Roman" w:cs="Times New Roman"/>
        </w:rPr>
        <w:t>public</w:t>
      </w:r>
      <w:r w:rsidRPr="007C3DDF">
        <w:rPr>
          <w:rFonts w:ascii="Times New Roman" w:hAnsi="Times New Roman" w:cs="Times New Roman"/>
          <w:spacing w:val="-5"/>
        </w:rPr>
        <w:t xml:space="preserve"> </w:t>
      </w:r>
      <w:r w:rsidRPr="007C3DDF">
        <w:rPr>
          <w:rFonts w:ascii="Times New Roman" w:hAnsi="Times New Roman" w:cs="Times New Roman"/>
        </w:rPr>
        <w:t>static</w:t>
      </w:r>
      <w:r w:rsidRPr="007C3DDF">
        <w:rPr>
          <w:rFonts w:ascii="Times New Roman" w:hAnsi="Times New Roman" w:cs="Times New Roman"/>
          <w:spacing w:val="-4"/>
        </w:rPr>
        <w:t xml:space="preserve"> </w:t>
      </w:r>
      <w:r w:rsidRPr="007C3DDF">
        <w:rPr>
          <w:rFonts w:ascii="Times New Roman" w:hAnsi="Times New Roman" w:cs="Times New Roman"/>
        </w:rPr>
        <w:t>void</w:t>
      </w:r>
      <w:r w:rsidRPr="007C3DDF">
        <w:rPr>
          <w:rFonts w:ascii="Times New Roman" w:hAnsi="Times New Roman" w:cs="Times New Roman"/>
          <w:spacing w:val="-3"/>
        </w:rPr>
        <w:t xml:space="preserve"> </w:t>
      </w:r>
      <w:r w:rsidRPr="007C3DDF">
        <w:rPr>
          <w:rFonts w:ascii="Times New Roman" w:hAnsi="Times New Roman" w:cs="Times New Roman"/>
        </w:rPr>
        <w:t>main(String[]</w:t>
      </w:r>
      <w:r w:rsidRPr="007C3DDF">
        <w:rPr>
          <w:rFonts w:ascii="Times New Roman" w:hAnsi="Times New Roman" w:cs="Times New Roman"/>
          <w:spacing w:val="-4"/>
        </w:rPr>
        <w:t xml:space="preserve"> </w:t>
      </w:r>
      <w:proofErr w:type="spellStart"/>
      <w:r w:rsidRPr="007C3DDF">
        <w:rPr>
          <w:rFonts w:ascii="Times New Roman" w:hAnsi="Times New Roman" w:cs="Times New Roman"/>
        </w:rPr>
        <w:t>args</w:t>
      </w:r>
      <w:proofErr w:type="spellEnd"/>
      <w:r w:rsidRPr="007C3DDF">
        <w:rPr>
          <w:rFonts w:ascii="Times New Roman" w:hAnsi="Times New Roman" w:cs="Times New Roman"/>
        </w:rPr>
        <w:t>)</w:t>
      </w:r>
      <w:r w:rsidRPr="007C3DDF">
        <w:rPr>
          <w:rFonts w:ascii="Times New Roman" w:hAnsi="Times New Roman" w:cs="Times New Roman"/>
          <w:spacing w:val="-3"/>
        </w:rPr>
        <w:t xml:space="preserve"> </w:t>
      </w:r>
      <w:r w:rsidRPr="007C3DDF">
        <w:rPr>
          <w:rFonts w:ascii="Times New Roman" w:hAnsi="Times New Roman" w:cs="Times New Roman"/>
          <w:spacing w:val="-10"/>
        </w:rPr>
        <w:t>{</w:t>
      </w:r>
    </w:p>
    <w:p w:rsidR="00005100" w:rsidRPr="007C3DDF" w:rsidRDefault="00000000">
      <w:pPr>
        <w:pStyle w:val="BodyText"/>
        <w:ind w:left="909" w:right="3515" w:hanging="266"/>
        <w:rPr>
          <w:rFonts w:ascii="Times New Roman" w:hAnsi="Times New Roman" w:cs="Times New Roman"/>
        </w:rPr>
      </w:pPr>
      <w:r w:rsidRPr="007C3DDF">
        <w:rPr>
          <w:rFonts w:ascii="Times New Roman" w:hAnsi="Times New Roman" w:cs="Times New Roman"/>
        </w:rPr>
        <w:t>try</w:t>
      </w:r>
      <w:r w:rsidRPr="007C3DDF">
        <w:rPr>
          <w:rFonts w:ascii="Times New Roman" w:hAnsi="Times New Roman" w:cs="Times New Roman"/>
          <w:spacing w:val="-4"/>
        </w:rPr>
        <w:t xml:space="preserve"> </w:t>
      </w:r>
      <w:r w:rsidRPr="007C3DDF">
        <w:rPr>
          <w:rFonts w:ascii="Times New Roman" w:hAnsi="Times New Roman" w:cs="Times New Roman"/>
        </w:rPr>
        <w:t>{</w:t>
      </w:r>
      <w:r w:rsidRPr="007C3DDF">
        <w:rPr>
          <w:rFonts w:ascii="Times New Roman" w:hAnsi="Times New Roman" w:cs="Times New Roman"/>
          <w:spacing w:val="-5"/>
        </w:rPr>
        <w:t xml:space="preserve"> </w:t>
      </w:r>
      <w:r w:rsidRPr="007C3DDF">
        <w:rPr>
          <w:rFonts w:ascii="Times New Roman" w:hAnsi="Times New Roman" w:cs="Times New Roman"/>
        </w:rPr>
        <w:t>Socket</w:t>
      </w:r>
      <w:r w:rsidRPr="007C3DDF">
        <w:rPr>
          <w:rFonts w:ascii="Times New Roman" w:hAnsi="Times New Roman" w:cs="Times New Roman"/>
          <w:spacing w:val="-5"/>
        </w:rPr>
        <w:t xml:space="preserve"> </w:t>
      </w:r>
      <w:r w:rsidRPr="007C3DDF">
        <w:rPr>
          <w:rFonts w:ascii="Times New Roman" w:hAnsi="Times New Roman" w:cs="Times New Roman"/>
        </w:rPr>
        <w:t>client</w:t>
      </w:r>
      <w:r w:rsidRPr="007C3DDF">
        <w:rPr>
          <w:rFonts w:ascii="Times New Roman" w:hAnsi="Times New Roman" w:cs="Times New Roman"/>
          <w:spacing w:val="-5"/>
        </w:rPr>
        <w:t xml:space="preserve"> </w:t>
      </w:r>
      <w:r w:rsidRPr="007C3DDF">
        <w:rPr>
          <w:rFonts w:ascii="Times New Roman" w:hAnsi="Times New Roman" w:cs="Times New Roman"/>
        </w:rPr>
        <w:t>=</w:t>
      </w:r>
      <w:r w:rsidRPr="007C3DDF">
        <w:rPr>
          <w:rFonts w:ascii="Times New Roman" w:hAnsi="Times New Roman" w:cs="Times New Roman"/>
          <w:spacing w:val="-5"/>
        </w:rPr>
        <w:t xml:space="preserve"> </w:t>
      </w:r>
      <w:r w:rsidRPr="007C3DDF">
        <w:rPr>
          <w:rFonts w:ascii="Times New Roman" w:hAnsi="Times New Roman" w:cs="Times New Roman"/>
        </w:rPr>
        <w:t>new</w:t>
      </w:r>
      <w:r w:rsidRPr="007C3DDF">
        <w:rPr>
          <w:rFonts w:ascii="Times New Roman" w:hAnsi="Times New Roman" w:cs="Times New Roman"/>
          <w:spacing w:val="-5"/>
        </w:rPr>
        <w:t xml:space="preserve"> </w:t>
      </w:r>
      <w:r w:rsidRPr="007C3DDF">
        <w:rPr>
          <w:rFonts w:ascii="Times New Roman" w:hAnsi="Times New Roman" w:cs="Times New Roman"/>
        </w:rPr>
        <w:t>Socket("127.0.0.1",</w:t>
      </w:r>
      <w:r w:rsidRPr="007C3DDF">
        <w:rPr>
          <w:rFonts w:ascii="Times New Roman" w:hAnsi="Times New Roman" w:cs="Times New Roman"/>
          <w:spacing w:val="-5"/>
        </w:rPr>
        <w:t xml:space="preserve"> </w:t>
      </w:r>
      <w:r w:rsidRPr="007C3DDF">
        <w:rPr>
          <w:rFonts w:ascii="Times New Roman" w:hAnsi="Times New Roman" w:cs="Times New Roman"/>
        </w:rPr>
        <w:t xml:space="preserve">1515); new Thread(new </w:t>
      </w:r>
      <w:proofErr w:type="spellStart"/>
      <w:r w:rsidRPr="007C3DDF">
        <w:rPr>
          <w:rFonts w:ascii="Times New Roman" w:hAnsi="Times New Roman" w:cs="Times New Roman"/>
        </w:rPr>
        <w:t>ClientIn</w:t>
      </w:r>
      <w:proofErr w:type="spellEnd"/>
      <w:r w:rsidRPr="007C3DDF">
        <w:rPr>
          <w:rFonts w:ascii="Times New Roman" w:hAnsi="Times New Roman" w:cs="Times New Roman"/>
        </w:rPr>
        <w:t>(client)).start();</w:t>
      </w:r>
    </w:p>
    <w:p w:rsidR="00005100" w:rsidRPr="007C3DDF" w:rsidRDefault="00000000">
      <w:pPr>
        <w:pStyle w:val="BodyText"/>
        <w:spacing w:line="294" w:lineRule="exact"/>
        <w:ind w:left="909"/>
        <w:rPr>
          <w:rFonts w:ascii="Times New Roman" w:hAnsi="Times New Roman" w:cs="Times New Roman"/>
        </w:rPr>
      </w:pPr>
      <w:r w:rsidRPr="007C3DDF">
        <w:rPr>
          <w:rFonts w:ascii="Times New Roman" w:hAnsi="Times New Roman" w:cs="Times New Roman"/>
        </w:rPr>
        <w:t>new</w:t>
      </w:r>
      <w:r w:rsidRPr="007C3DDF">
        <w:rPr>
          <w:rFonts w:ascii="Times New Roman" w:hAnsi="Times New Roman" w:cs="Times New Roman"/>
          <w:spacing w:val="-2"/>
        </w:rPr>
        <w:t xml:space="preserve"> </w:t>
      </w:r>
      <w:r w:rsidRPr="007C3DDF">
        <w:rPr>
          <w:rFonts w:ascii="Times New Roman" w:hAnsi="Times New Roman" w:cs="Times New Roman"/>
        </w:rPr>
        <w:t>Thread(new</w:t>
      </w:r>
      <w:r w:rsidRPr="007C3DDF">
        <w:rPr>
          <w:rFonts w:ascii="Times New Roman" w:hAnsi="Times New Roman" w:cs="Times New Roman"/>
          <w:spacing w:val="-2"/>
        </w:rPr>
        <w:t xml:space="preserve"> </w:t>
      </w:r>
      <w:proofErr w:type="spellStart"/>
      <w:r w:rsidRPr="007C3DDF">
        <w:rPr>
          <w:rFonts w:ascii="Times New Roman" w:hAnsi="Times New Roman" w:cs="Times New Roman"/>
          <w:spacing w:val="-2"/>
        </w:rPr>
        <w:t>ClientOut</w:t>
      </w:r>
      <w:proofErr w:type="spellEnd"/>
      <w:r w:rsidRPr="007C3DDF">
        <w:rPr>
          <w:rFonts w:ascii="Times New Roman" w:hAnsi="Times New Roman" w:cs="Times New Roman"/>
          <w:spacing w:val="-2"/>
        </w:rPr>
        <w:t>(client)).start();</w:t>
      </w:r>
    </w:p>
    <w:p w:rsidR="00005100" w:rsidRPr="007C3DDF" w:rsidRDefault="00000000">
      <w:pPr>
        <w:pStyle w:val="BodyText"/>
        <w:spacing w:before="1"/>
        <w:ind w:left="113" w:right="3547" w:firstLine="530"/>
        <w:rPr>
          <w:rFonts w:ascii="Times New Roman" w:hAnsi="Times New Roman" w:cs="Times New Roman"/>
        </w:rPr>
      </w:pPr>
      <w:r w:rsidRPr="007C3DDF">
        <w:rPr>
          <w:rFonts w:ascii="Times New Roman" w:hAnsi="Times New Roman" w:cs="Times New Roman"/>
        </w:rPr>
        <w:t>}</w:t>
      </w:r>
      <w:r w:rsidRPr="007C3DDF">
        <w:rPr>
          <w:rFonts w:ascii="Times New Roman" w:hAnsi="Times New Roman" w:cs="Times New Roman"/>
          <w:spacing w:val="-4"/>
        </w:rPr>
        <w:t xml:space="preserve"> </w:t>
      </w:r>
      <w:r w:rsidRPr="007C3DDF">
        <w:rPr>
          <w:rFonts w:ascii="Times New Roman" w:hAnsi="Times New Roman" w:cs="Times New Roman"/>
        </w:rPr>
        <w:t>catch</w:t>
      </w:r>
      <w:r w:rsidRPr="007C3DDF">
        <w:rPr>
          <w:rFonts w:ascii="Times New Roman" w:hAnsi="Times New Roman" w:cs="Times New Roman"/>
          <w:spacing w:val="-5"/>
        </w:rPr>
        <w:t xml:space="preserve"> </w:t>
      </w:r>
      <w:r w:rsidRPr="007C3DDF">
        <w:rPr>
          <w:rFonts w:ascii="Times New Roman" w:hAnsi="Times New Roman" w:cs="Times New Roman"/>
        </w:rPr>
        <w:t>(</w:t>
      </w:r>
      <w:proofErr w:type="spellStart"/>
      <w:r w:rsidRPr="007C3DDF">
        <w:rPr>
          <w:rFonts w:ascii="Times New Roman" w:hAnsi="Times New Roman" w:cs="Times New Roman"/>
        </w:rPr>
        <w:t>IOException</w:t>
      </w:r>
      <w:proofErr w:type="spellEnd"/>
      <w:r w:rsidRPr="007C3DDF">
        <w:rPr>
          <w:rFonts w:ascii="Times New Roman" w:hAnsi="Times New Roman" w:cs="Times New Roman"/>
          <w:spacing w:val="-5"/>
        </w:rPr>
        <w:t xml:space="preserve"> </w:t>
      </w:r>
      <w:r w:rsidRPr="007C3DDF">
        <w:rPr>
          <w:rFonts w:ascii="Times New Roman" w:hAnsi="Times New Roman" w:cs="Times New Roman"/>
        </w:rPr>
        <w:t>e)</w:t>
      </w:r>
      <w:r w:rsidRPr="007C3DDF">
        <w:rPr>
          <w:rFonts w:ascii="Times New Roman" w:hAnsi="Times New Roman" w:cs="Times New Roman"/>
          <w:spacing w:val="-5"/>
        </w:rPr>
        <w:t xml:space="preserve"> </w:t>
      </w:r>
      <w:r w:rsidRPr="007C3DDF">
        <w:rPr>
          <w:rFonts w:ascii="Times New Roman" w:hAnsi="Times New Roman" w:cs="Times New Roman"/>
        </w:rPr>
        <w:t>{</w:t>
      </w:r>
      <w:r w:rsidRPr="007C3DDF">
        <w:rPr>
          <w:rFonts w:ascii="Times New Roman" w:hAnsi="Times New Roman" w:cs="Times New Roman"/>
          <w:spacing w:val="-4"/>
        </w:rPr>
        <w:t xml:space="preserve"> </w:t>
      </w:r>
      <w:proofErr w:type="spellStart"/>
      <w:r w:rsidRPr="007C3DDF">
        <w:rPr>
          <w:rFonts w:ascii="Times New Roman" w:hAnsi="Times New Roman" w:cs="Times New Roman"/>
        </w:rPr>
        <w:t>e.printStackTrace</w:t>
      </w:r>
      <w:proofErr w:type="spellEnd"/>
      <w:r w:rsidRPr="007C3DDF">
        <w:rPr>
          <w:rFonts w:ascii="Times New Roman" w:hAnsi="Times New Roman" w:cs="Times New Roman"/>
        </w:rPr>
        <w:t>();</w:t>
      </w:r>
      <w:r w:rsidRPr="007C3DDF">
        <w:rPr>
          <w:rFonts w:ascii="Times New Roman" w:hAnsi="Times New Roman" w:cs="Times New Roman"/>
          <w:spacing w:val="-4"/>
        </w:rPr>
        <w:t xml:space="preserve"> </w:t>
      </w:r>
      <w:r w:rsidRPr="007C3DDF">
        <w:rPr>
          <w:rFonts w:ascii="Times New Roman" w:hAnsi="Times New Roman" w:cs="Times New Roman"/>
        </w:rPr>
        <w:t>}</w:t>
      </w:r>
      <w:r w:rsidRPr="007C3DDF">
        <w:rPr>
          <w:rFonts w:ascii="Times New Roman" w:hAnsi="Times New Roman" w:cs="Times New Roman"/>
          <w:spacing w:val="-5"/>
        </w:rPr>
        <w:t xml:space="preserve"> </w:t>
      </w:r>
      <w:r w:rsidRPr="007C3DDF">
        <w:rPr>
          <w:rFonts w:ascii="Times New Roman" w:hAnsi="Times New Roman" w:cs="Times New Roman"/>
        </w:rPr>
        <w:t>}</w:t>
      </w:r>
      <w:r w:rsidRPr="007C3DDF">
        <w:rPr>
          <w:rFonts w:ascii="Times New Roman" w:hAnsi="Times New Roman" w:cs="Times New Roman"/>
          <w:spacing w:val="-4"/>
        </w:rPr>
        <w:t xml:space="preserve"> </w:t>
      </w:r>
      <w:r w:rsidRPr="007C3DDF">
        <w:rPr>
          <w:rFonts w:ascii="Times New Roman" w:hAnsi="Times New Roman" w:cs="Times New Roman"/>
        </w:rPr>
        <w:t xml:space="preserve">} class </w:t>
      </w:r>
      <w:proofErr w:type="spellStart"/>
      <w:r w:rsidRPr="007C3DDF">
        <w:rPr>
          <w:rFonts w:ascii="Times New Roman" w:hAnsi="Times New Roman" w:cs="Times New Roman"/>
        </w:rPr>
        <w:t>ClientIn</w:t>
      </w:r>
      <w:proofErr w:type="spellEnd"/>
      <w:r w:rsidRPr="007C3DDF">
        <w:rPr>
          <w:rFonts w:ascii="Times New Roman" w:hAnsi="Times New Roman" w:cs="Times New Roman"/>
        </w:rPr>
        <w:t xml:space="preserve"> implements Runnable { Socket </w:t>
      </w:r>
      <w:proofErr w:type="spellStart"/>
      <w:r w:rsidRPr="007C3DDF">
        <w:rPr>
          <w:rFonts w:ascii="Times New Roman" w:hAnsi="Times New Roman" w:cs="Times New Roman"/>
        </w:rPr>
        <w:t>socket</w:t>
      </w:r>
      <w:proofErr w:type="spellEnd"/>
      <w:r w:rsidRPr="007C3DDF">
        <w:rPr>
          <w:rFonts w:ascii="Times New Roman" w:hAnsi="Times New Roman" w:cs="Times New Roman"/>
        </w:rPr>
        <w:t>;</w:t>
      </w:r>
    </w:p>
    <w:p w:rsidR="00005100" w:rsidRPr="007C3DDF" w:rsidRDefault="00000000">
      <w:pPr>
        <w:pStyle w:val="BodyText"/>
        <w:ind w:left="379" w:right="3515" w:hanging="2"/>
        <w:rPr>
          <w:rFonts w:ascii="Times New Roman" w:hAnsi="Times New Roman" w:cs="Times New Roman"/>
        </w:rPr>
      </w:pPr>
      <w:proofErr w:type="spellStart"/>
      <w:r w:rsidRPr="007C3DDF">
        <w:rPr>
          <w:rFonts w:ascii="Times New Roman" w:hAnsi="Times New Roman" w:cs="Times New Roman"/>
        </w:rPr>
        <w:t>ClientIn</w:t>
      </w:r>
      <w:proofErr w:type="spellEnd"/>
      <w:r w:rsidRPr="007C3DDF">
        <w:rPr>
          <w:rFonts w:ascii="Times New Roman" w:hAnsi="Times New Roman" w:cs="Times New Roman"/>
        </w:rPr>
        <w:t>(Socket</w:t>
      </w:r>
      <w:r w:rsidRPr="007C3DDF">
        <w:rPr>
          <w:rFonts w:ascii="Times New Roman" w:hAnsi="Times New Roman" w:cs="Times New Roman"/>
          <w:spacing w:val="-6"/>
        </w:rPr>
        <w:t xml:space="preserve"> </w:t>
      </w:r>
      <w:r w:rsidRPr="007C3DDF">
        <w:rPr>
          <w:rFonts w:ascii="Times New Roman" w:hAnsi="Times New Roman" w:cs="Times New Roman"/>
        </w:rPr>
        <w:t>socket)</w:t>
      </w:r>
      <w:r w:rsidRPr="007C3DDF">
        <w:rPr>
          <w:rFonts w:ascii="Times New Roman" w:hAnsi="Times New Roman" w:cs="Times New Roman"/>
          <w:spacing w:val="-6"/>
        </w:rPr>
        <w:t xml:space="preserve"> </w:t>
      </w:r>
      <w:r w:rsidRPr="007C3DDF">
        <w:rPr>
          <w:rFonts w:ascii="Times New Roman" w:hAnsi="Times New Roman" w:cs="Times New Roman"/>
        </w:rPr>
        <w:t>{</w:t>
      </w:r>
      <w:r w:rsidRPr="007C3DDF">
        <w:rPr>
          <w:rFonts w:ascii="Times New Roman" w:hAnsi="Times New Roman" w:cs="Times New Roman"/>
          <w:spacing w:val="-6"/>
        </w:rPr>
        <w:t xml:space="preserve"> </w:t>
      </w:r>
      <w:proofErr w:type="spellStart"/>
      <w:r w:rsidRPr="007C3DDF">
        <w:rPr>
          <w:rFonts w:ascii="Times New Roman" w:hAnsi="Times New Roman" w:cs="Times New Roman"/>
        </w:rPr>
        <w:t>this.socket</w:t>
      </w:r>
      <w:proofErr w:type="spellEnd"/>
      <w:r w:rsidRPr="007C3DDF">
        <w:rPr>
          <w:rFonts w:ascii="Times New Roman" w:hAnsi="Times New Roman" w:cs="Times New Roman"/>
          <w:spacing w:val="-6"/>
        </w:rPr>
        <w:t xml:space="preserve"> </w:t>
      </w:r>
      <w:r w:rsidRPr="007C3DDF">
        <w:rPr>
          <w:rFonts w:ascii="Times New Roman" w:hAnsi="Times New Roman" w:cs="Times New Roman"/>
        </w:rPr>
        <w:t>=</w:t>
      </w:r>
      <w:r w:rsidRPr="007C3DDF">
        <w:rPr>
          <w:rFonts w:ascii="Times New Roman" w:hAnsi="Times New Roman" w:cs="Times New Roman"/>
          <w:spacing w:val="-6"/>
        </w:rPr>
        <w:t xml:space="preserve"> </w:t>
      </w:r>
      <w:r w:rsidRPr="007C3DDF">
        <w:rPr>
          <w:rFonts w:ascii="Times New Roman" w:hAnsi="Times New Roman" w:cs="Times New Roman"/>
        </w:rPr>
        <w:t>socket;</w:t>
      </w:r>
      <w:r w:rsidRPr="007C3DDF">
        <w:rPr>
          <w:rFonts w:ascii="Times New Roman" w:hAnsi="Times New Roman" w:cs="Times New Roman"/>
          <w:spacing w:val="-6"/>
        </w:rPr>
        <w:t xml:space="preserve"> </w:t>
      </w:r>
      <w:r w:rsidRPr="007C3DDF">
        <w:rPr>
          <w:rFonts w:ascii="Times New Roman" w:hAnsi="Times New Roman" w:cs="Times New Roman"/>
        </w:rPr>
        <w:t xml:space="preserve">} </w:t>
      </w:r>
      <w:r w:rsidRPr="007C3DDF">
        <w:rPr>
          <w:rFonts w:ascii="Times New Roman" w:hAnsi="Times New Roman" w:cs="Times New Roman"/>
          <w:spacing w:val="-2"/>
        </w:rPr>
        <w:t>@Override</w:t>
      </w:r>
    </w:p>
    <w:p w:rsidR="00005100" w:rsidRPr="007C3DDF" w:rsidRDefault="00000000">
      <w:pPr>
        <w:pStyle w:val="BodyText"/>
        <w:spacing w:line="294" w:lineRule="exact"/>
        <w:ind w:left="379"/>
        <w:rPr>
          <w:rFonts w:ascii="Times New Roman" w:hAnsi="Times New Roman" w:cs="Times New Roman"/>
        </w:rPr>
      </w:pPr>
      <w:r w:rsidRPr="007C3DDF">
        <w:rPr>
          <w:rFonts w:ascii="Times New Roman" w:hAnsi="Times New Roman" w:cs="Times New Roman"/>
        </w:rPr>
        <w:t>public</w:t>
      </w:r>
      <w:r w:rsidRPr="007C3DDF">
        <w:rPr>
          <w:rFonts w:ascii="Times New Roman" w:hAnsi="Times New Roman" w:cs="Times New Roman"/>
          <w:spacing w:val="-4"/>
        </w:rPr>
        <w:t xml:space="preserve"> </w:t>
      </w:r>
      <w:r w:rsidRPr="007C3DDF">
        <w:rPr>
          <w:rFonts w:ascii="Times New Roman" w:hAnsi="Times New Roman" w:cs="Times New Roman"/>
        </w:rPr>
        <w:t>void</w:t>
      </w:r>
      <w:r w:rsidRPr="007C3DDF">
        <w:rPr>
          <w:rFonts w:ascii="Times New Roman" w:hAnsi="Times New Roman" w:cs="Times New Roman"/>
          <w:spacing w:val="-2"/>
        </w:rPr>
        <w:t xml:space="preserve"> </w:t>
      </w:r>
      <w:r w:rsidRPr="007C3DDF">
        <w:rPr>
          <w:rFonts w:ascii="Times New Roman" w:hAnsi="Times New Roman" w:cs="Times New Roman"/>
        </w:rPr>
        <w:t>run()</w:t>
      </w:r>
      <w:r w:rsidRPr="007C3DDF">
        <w:rPr>
          <w:rFonts w:ascii="Times New Roman" w:hAnsi="Times New Roman" w:cs="Times New Roman"/>
          <w:spacing w:val="-2"/>
        </w:rPr>
        <w:t xml:space="preserve"> </w:t>
      </w:r>
      <w:r w:rsidRPr="007C3DDF">
        <w:rPr>
          <w:rFonts w:ascii="Times New Roman" w:hAnsi="Times New Roman" w:cs="Times New Roman"/>
          <w:spacing w:val="-10"/>
        </w:rPr>
        <w:t>{</w:t>
      </w:r>
    </w:p>
    <w:p w:rsidR="00005100" w:rsidRPr="007C3DDF" w:rsidRDefault="00000000">
      <w:pPr>
        <w:pStyle w:val="BodyText"/>
        <w:spacing w:before="1"/>
        <w:ind w:left="910" w:right="3547" w:hanging="267"/>
        <w:rPr>
          <w:rFonts w:ascii="Times New Roman" w:hAnsi="Times New Roman" w:cs="Times New Roman"/>
        </w:rPr>
      </w:pPr>
      <w:r w:rsidRPr="007C3DDF">
        <w:rPr>
          <w:rFonts w:ascii="Times New Roman" w:hAnsi="Times New Roman" w:cs="Times New Roman"/>
        </w:rPr>
        <w:t>try</w:t>
      </w:r>
      <w:r w:rsidRPr="007C3DDF">
        <w:rPr>
          <w:rFonts w:ascii="Times New Roman" w:hAnsi="Times New Roman" w:cs="Times New Roman"/>
          <w:spacing w:val="-7"/>
        </w:rPr>
        <w:t xml:space="preserve"> </w:t>
      </w:r>
      <w:r w:rsidRPr="007C3DDF">
        <w:rPr>
          <w:rFonts w:ascii="Times New Roman" w:hAnsi="Times New Roman" w:cs="Times New Roman"/>
        </w:rPr>
        <w:t>{</w:t>
      </w:r>
      <w:r w:rsidRPr="007C3DDF">
        <w:rPr>
          <w:rFonts w:ascii="Times New Roman" w:hAnsi="Times New Roman" w:cs="Times New Roman"/>
          <w:spacing w:val="-8"/>
        </w:rPr>
        <w:t xml:space="preserve"> </w:t>
      </w:r>
      <w:proofErr w:type="spellStart"/>
      <w:r w:rsidRPr="007C3DDF">
        <w:rPr>
          <w:rFonts w:ascii="Times New Roman" w:hAnsi="Times New Roman" w:cs="Times New Roman"/>
        </w:rPr>
        <w:t>InputStream</w:t>
      </w:r>
      <w:proofErr w:type="spellEnd"/>
      <w:r w:rsidRPr="007C3DDF">
        <w:rPr>
          <w:rFonts w:ascii="Times New Roman" w:hAnsi="Times New Roman" w:cs="Times New Roman"/>
          <w:spacing w:val="-7"/>
        </w:rPr>
        <w:t xml:space="preserve"> </w:t>
      </w:r>
      <w:r w:rsidRPr="007C3DDF">
        <w:rPr>
          <w:rFonts w:ascii="Times New Roman" w:hAnsi="Times New Roman" w:cs="Times New Roman"/>
        </w:rPr>
        <w:t>in</w:t>
      </w:r>
      <w:r w:rsidRPr="007C3DDF">
        <w:rPr>
          <w:rFonts w:ascii="Times New Roman" w:hAnsi="Times New Roman" w:cs="Times New Roman"/>
          <w:spacing w:val="-8"/>
        </w:rPr>
        <w:t xml:space="preserve"> </w:t>
      </w:r>
      <w:r w:rsidRPr="007C3DDF">
        <w:rPr>
          <w:rFonts w:ascii="Times New Roman" w:hAnsi="Times New Roman" w:cs="Times New Roman"/>
        </w:rPr>
        <w:t>=</w:t>
      </w:r>
      <w:r w:rsidRPr="007C3DDF">
        <w:rPr>
          <w:rFonts w:ascii="Times New Roman" w:hAnsi="Times New Roman" w:cs="Times New Roman"/>
          <w:spacing w:val="-8"/>
        </w:rPr>
        <w:t xml:space="preserve"> </w:t>
      </w:r>
      <w:proofErr w:type="spellStart"/>
      <w:r w:rsidRPr="007C3DDF">
        <w:rPr>
          <w:rFonts w:ascii="Times New Roman" w:hAnsi="Times New Roman" w:cs="Times New Roman"/>
        </w:rPr>
        <w:t>socket.getInputStream</w:t>
      </w:r>
      <w:proofErr w:type="spellEnd"/>
      <w:r w:rsidRPr="007C3DDF">
        <w:rPr>
          <w:rFonts w:ascii="Times New Roman" w:hAnsi="Times New Roman" w:cs="Times New Roman"/>
        </w:rPr>
        <w:t>(); while (true) {</w:t>
      </w:r>
    </w:p>
    <w:p w:rsidR="00005100" w:rsidRPr="007C3DDF" w:rsidRDefault="00000000">
      <w:pPr>
        <w:pStyle w:val="BodyText"/>
        <w:ind w:left="1176" w:right="5172"/>
        <w:rPr>
          <w:rFonts w:ascii="Times New Roman" w:hAnsi="Times New Roman" w:cs="Times New Roman"/>
        </w:rPr>
      </w:pPr>
      <w:r w:rsidRPr="007C3DDF">
        <w:rPr>
          <w:rFonts w:ascii="Times New Roman" w:hAnsi="Times New Roman" w:cs="Times New Roman"/>
        </w:rPr>
        <w:t>byte</w:t>
      </w:r>
      <w:r w:rsidRPr="007C3DDF">
        <w:rPr>
          <w:rFonts w:ascii="Times New Roman" w:hAnsi="Times New Roman" w:cs="Times New Roman"/>
          <w:spacing w:val="-9"/>
        </w:rPr>
        <w:t xml:space="preserve"> </w:t>
      </w:r>
      <w:proofErr w:type="spellStart"/>
      <w:r w:rsidRPr="007C3DDF">
        <w:rPr>
          <w:rFonts w:ascii="Times New Roman" w:hAnsi="Times New Roman" w:cs="Times New Roman"/>
        </w:rPr>
        <w:t>infile</w:t>
      </w:r>
      <w:proofErr w:type="spellEnd"/>
      <w:r w:rsidRPr="007C3DDF">
        <w:rPr>
          <w:rFonts w:ascii="Times New Roman" w:hAnsi="Times New Roman" w:cs="Times New Roman"/>
        </w:rPr>
        <w:t>[]</w:t>
      </w:r>
      <w:r w:rsidRPr="007C3DDF">
        <w:rPr>
          <w:rFonts w:ascii="Times New Roman" w:hAnsi="Times New Roman" w:cs="Times New Roman"/>
          <w:spacing w:val="-9"/>
        </w:rPr>
        <w:t xml:space="preserve"> </w:t>
      </w:r>
      <w:r w:rsidRPr="007C3DDF">
        <w:rPr>
          <w:rFonts w:ascii="Times New Roman" w:hAnsi="Times New Roman" w:cs="Times New Roman"/>
        </w:rPr>
        <w:t>=</w:t>
      </w:r>
      <w:r w:rsidRPr="007C3DDF">
        <w:rPr>
          <w:rFonts w:ascii="Times New Roman" w:hAnsi="Times New Roman" w:cs="Times New Roman"/>
          <w:spacing w:val="-9"/>
        </w:rPr>
        <w:t xml:space="preserve"> </w:t>
      </w:r>
      <w:r w:rsidRPr="007C3DDF">
        <w:rPr>
          <w:rFonts w:ascii="Times New Roman" w:hAnsi="Times New Roman" w:cs="Times New Roman"/>
        </w:rPr>
        <w:t>new</w:t>
      </w:r>
      <w:r w:rsidRPr="007C3DDF">
        <w:rPr>
          <w:rFonts w:ascii="Times New Roman" w:hAnsi="Times New Roman" w:cs="Times New Roman"/>
          <w:spacing w:val="-9"/>
        </w:rPr>
        <w:t xml:space="preserve"> </w:t>
      </w:r>
      <w:r w:rsidRPr="007C3DDF">
        <w:rPr>
          <w:rFonts w:ascii="Times New Roman" w:hAnsi="Times New Roman" w:cs="Times New Roman"/>
        </w:rPr>
        <w:t xml:space="preserve">byte[1024]; int size = </w:t>
      </w:r>
      <w:proofErr w:type="spellStart"/>
      <w:r w:rsidRPr="007C3DDF">
        <w:rPr>
          <w:rFonts w:ascii="Times New Roman" w:hAnsi="Times New Roman" w:cs="Times New Roman"/>
        </w:rPr>
        <w:t>in.read</w:t>
      </w:r>
      <w:proofErr w:type="spellEnd"/>
      <w:r w:rsidRPr="007C3DDF">
        <w:rPr>
          <w:rFonts w:ascii="Times New Roman" w:hAnsi="Times New Roman" w:cs="Times New Roman"/>
        </w:rPr>
        <w:t>(</w:t>
      </w:r>
      <w:proofErr w:type="spellStart"/>
      <w:r w:rsidRPr="007C3DDF">
        <w:rPr>
          <w:rFonts w:ascii="Times New Roman" w:hAnsi="Times New Roman" w:cs="Times New Roman"/>
        </w:rPr>
        <w:t>infile</w:t>
      </w:r>
      <w:proofErr w:type="spellEnd"/>
      <w:r w:rsidRPr="007C3DDF">
        <w:rPr>
          <w:rFonts w:ascii="Times New Roman" w:hAnsi="Times New Roman" w:cs="Times New Roman"/>
        </w:rPr>
        <w:t>);</w:t>
      </w:r>
    </w:p>
    <w:p w:rsidR="00005100" w:rsidRPr="007C3DDF" w:rsidRDefault="00000000">
      <w:pPr>
        <w:pStyle w:val="BodyText"/>
        <w:spacing w:line="294" w:lineRule="exact"/>
        <w:ind w:left="1176"/>
        <w:rPr>
          <w:rFonts w:ascii="Times New Roman" w:hAnsi="Times New Roman" w:cs="Times New Roman"/>
        </w:rPr>
      </w:pPr>
      <w:r w:rsidRPr="007C3DDF">
        <w:rPr>
          <w:rFonts w:ascii="Times New Roman" w:hAnsi="Times New Roman" w:cs="Times New Roman"/>
        </w:rPr>
        <w:t>String</w:t>
      </w:r>
      <w:r w:rsidRPr="007C3DDF">
        <w:rPr>
          <w:rFonts w:ascii="Times New Roman" w:hAnsi="Times New Roman" w:cs="Times New Roman"/>
          <w:spacing w:val="-3"/>
        </w:rPr>
        <w:t xml:space="preserve"> </w:t>
      </w:r>
      <w:proofErr w:type="spellStart"/>
      <w:r w:rsidRPr="007C3DDF">
        <w:rPr>
          <w:rFonts w:ascii="Times New Roman" w:hAnsi="Times New Roman" w:cs="Times New Roman"/>
        </w:rPr>
        <w:t>string</w:t>
      </w:r>
      <w:proofErr w:type="spellEnd"/>
      <w:r w:rsidRPr="007C3DDF">
        <w:rPr>
          <w:rFonts w:ascii="Times New Roman" w:hAnsi="Times New Roman" w:cs="Times New Roman"/>
          <w:spacing w:val="-4"/>
        </w:rPr>
        <w:t xml:space="preserve"> </w:t>
      </w:r>
      <w:r w:rsidRPr="007C3DDF">
        <w:rPr>
          <w:rFonts w:ascii="Times New Roman" w:hAnsi="Times New Roman" w:cs="Times New Roman"/>
        </w:rPr>
        <w:t>=</w:t>
      </w:r>
      <w:r w:rsidRPr="007C3DDF">
        <w:rPr>
          <w:rFonts w:ascii="Times New Roman" w:hAnsi="Times New Roman" w:cs="Times New Roman"/>
          <w:spacing w:val="-2"/>
        </w:rPr>
        <w:t xml:space="preserve"> </w:t>
      </w:r>
      <w:r w:rsidRPr="007C3DDF">
        <w:rPr>
          <w:rFonts w:ascii="Times New Roman" w:hAnsi="Times New Roman" w:cs="Times New Roman"/>
        </w:rPr>
        <w:t>new</w:t>
      </w:r>
      <w:r w:rsidRPr="007C3DDF">
        <w:rPr>
          <w:rFonts w:ascii="Times New Roman" w:hAnsi="Times New Roman" w:cs="Times New Roman"/>
          <w:spacing w:val="-3"/>
        </w:rPr>
        <w:t xml:space="preserve"> </w:t>
      </w:r>
      <w:r w:rsidRPr="007C3DDF">
        <w:rPr>
          <w:rFonts w:ascii="Times New Roman" w:hAnsi="Times New Roman" w:cs="Times New Roman"/>
        </w:rPr>
        <w:t>String(</w:t>
      </w:r>
      <w:proofErr w:type="spellStart"/>
      <w:r w:rsidRPr="007C3DDF">
        <w:rPr>
          <w:rFonts w:ascii="Times New Roman" w:hAnsi="Times New Roman" w:cs="Times New Roman"/>
        </w:rPr>
        <w:t>infile</w:t>
      </w:r>
      <w:proofErr w:type="spellEnd"/>
      <w:r w:rsidRPr="007C3DDF">
        <w:rPr>
          <w:rFonts w:ascii="Times New Roman" w:hAnsi="Times New Roman" w:cs="Times New Roman"/>
        </w:rPr>
        <w:t>,</w:t>
      </w:r>
      <w:r w:rsidRPr="007C3DDF">
        <w:rPr>
          <w:rFonts w:ascii="Times New Roman" w:hAnsi="Times New Roman" w:cs="Times New Roman"/>
          <w:spacing w:val="-3"/>
        </w:rPr>
        <w:t xml:space="preserve"> </w:t>
      </w:r>
      <w:r w:rsidRPr="007C3DDF">
        <w:rPr>
          <w:rFonts w:ascii="Times New Roman" w:hAnsi="Times New Roman" w:cs="Times New Roman"/>
        </w:rPr>
        <w:t>0,</w:t>
      </w:r>
      <w:r w:rsidRPr="007C3DDF">
        <w:rPr>
          <w:rFonts w:ascii="Times New Roman" w:hAnsi="Times New Roman" w:cs="Times New Roman"/>
          <w:spacing w:val="-2"/>
        </w:rPr>
        <w:t xml:space="preserve"> size);</w:t>
      </w:r>
    </w:p>
    <w:p w:rsidR="00005100" w:rsidRPr="007C3DDF" w:rsidRDefault="00000000">
      <w:pPr>
        <w:pStyle w:val="BodyText"/>
        <w:ind w:left="1442" w:right="2064" w:hanging="267"/>
        <w:rPr>
          <w:rFonts w:ascii="Times New Roman" w:hAnsi="Times New Roman" w:cs="Times New Roman"/>
        </w:rPr>
      </w:pPr>
      <w:r w:rsidRPr="007C3DDF">
        <w:rPr>
          <w:rFonts w:ascii="Times New Roman" w:hAnsi="Times New Roman" w:cs="Times New Roman"/>
        </w:rPr>
        <w:t>if (!</w:t>
      </w:r>
      <w:proofErr w:type="spellStart"/>
      <w:r w:rsidRPr="007C3DDF">
        <w:rPr>
          <w:rFonts w:ascii="Times New Roman" w:hAnsi="Times New Roman" w:cs="Times New Roman"/>
        </w:rPr>
        <w:t>string.equals</w:t>
      </w:r>
      <w:proofErr w:type="spellEnd"/>
      <w:r w:rsidRPr="007C3DDF">
        <w:rPr>
          <w:rFonts w:ascii="Times New Roman" w:hAnsi="Times New Roman" w:cs="Times New Roman"/>
        </w:rPr>
        <w:t>("") &amp;&amp; !</w:t>
      </w:r>
      <w:proofErr w:type="spellStart"/>
      <w:r w:rsidRPr="007C3DDF">
        <w:rPr>
          <w:rFonts w:ascii="Times New Roman" w:hAnsi="Times New Roman" w:cs="Times New Roman"/>
        </w:rPr>
        <w:t>string.equals</w:t>
      </w:r>
      <w:proofErr w:type="spellEnd"/>
      <w:r w:rsidRPr="007C3DDF">
        <w:rPr>
          <w:rFonts w:ascii="Times New Roman" w:hAnsi="Times New Roman" w:cs="Times New Roman"/>
        </w:rPr>
        <w:t xml:space="preserve">("\n")) </w:t>
      </w:r>
      <w:proofErr w:type="spellStart"/>
      <w:r w:rsidRPr="007C3DDF">
        <w:rPr>
          <w:rFonts w:ascii="Times New Roman" w:hAnsi="Times New Roman" w:cs="Times New Roman"/>
        </w:rPr>
        <w:t>System.out.println</w:t>
      </w:r>
      <w:proofErr w:type="spellEnd"/>
      <w:r w:rsidRPr="007C3DDF">
        <w:rPr>
          <w:rFonts w:ascii="Times New Roman" w:hAnsi="Times New Roman" w:cs="Times New Roman"/>
        </w:rPr>
        <w:t>("message</w:t>
      </w:r>
      <w:r w:rsidRPr="007C3DDF">
        <w:rPr>
          <w:rFonts w:ascii="Times New Roman" w:hAnsi="Times New Roman" w:cs="Times New Roman"/>
          <w:spacing w:val="-7"/>
        </w:rPr>
        <w:t xml:space="preserve"> </w:t>
      </w:r>
      <w:r w:rsidRPr="007C3DDF">
        <w:rPr>
          <w:rFonts w:ascii="Times New Roman" w:hAnsi="Times New Roman" w:cs="Times New Roman"/>
        </w:rPr>
        <w:t>from</w:t>
      </w:r>
      <w:r w:rsidRPr="007C3DDF">
        <w:rPr>
          <w:rFonts w:ascii="Times New Roman" w:hAnsi="Times New Roman" w:cs="Times New Roman"/>
          <w:spacing w:val="-6"/>
        </w:rPr>
        <w:t xml:space="preserve"> </w:t>
      </w:r>
      <w:r w:rsidRPr="007C3DDF">
        <w:rPr>
          <w:rFonts w:ascii="Times New Roman" w:hAnsi="Times New Roman" w:cs="Times New Roman"/>
        </w:rPr>
        <w:t>server:</w:t>
      </w:r>
      <w:r w:rsidRPr="007C3DDF">
        <w:rPr>
          <w:rFonts w:ascii="Times New Roman" w:hAnsi="Times New Roman" w:cs="Times New Roman"/>
          <w:spacing w:val="-7"/>
        </w:rPr>
        <w:t xml:space="preserve"> </w:t>
      </w:r>
      <w:r w:rsidRPr="007C3DDF">
        <w:rPr>
          <w:rFonts w:ascii="Times New Roman" w:hAnsi="Times New Roman" w:cs="Times New Roman"/>
        </w:rPr>
        <w:t>"</w:t>
      </w:r>
      <w:r w:rsidRPr="007C3DDF">
        <w:rPr>
          <w:rFonts w:ascii="Times New Roman" w:hAnsi="Times New Roman" w:cs="Times New Roman"/>
          <w:spacing w:val="-7"/>
        </w:rPr>
        <w:t xml:space="preserve"> </w:t>
      </w:r>
      <w:r w:rsidRPr="007C3DDF">
        <w:rPr>
          <w:rFonts w:ascii="Times New Roman" w:hAnsi="Times New Roman" w:cs="Times New Roman"/>
        </w:rPr>
        <w:t>+</w:t>
      </w:r>
      <w:r w:rsidRPr="007C3DDF">
        <w:rPr>
          <w:rFonts w:ascii="Times New Roman" w:hAnsi="Times New Roman" w:cs="Times New Roman"/>
          <w:spacing w:val="-7"/>
        </w:rPr>
        <w:t xml:space="preserve"> </w:t>
      </w:r>
      <w:r w:rsidRPr="007C3DDF">
        <w:rPr>
          <w:rFonts w:ascii="Times New Roman" w:hAnsi="Times New Roman" w:cs="Times New Roman"/>
        </w:rPr>
        <w:t>string);</w:t>
      </w:r>
      <w:r w:rsidRPr="007C3DDF">
        <w:rPr>
          <w:rFonts w:ascii="Times New Roman" w:hAnsi="Times New Roman" w:cs="Times New Roman"/>
          <w:spacing w:val="-7"/>
        </w:rPr>
        <w:t xml:space="preserve"> </w:t>
      </w:r>
      <w:r w:rsidRPr="007C3DDF">
        <w:rPr>
          <w:rFonts w:ascii="Times New Roman" w:hAnsi="Times New Roman" w:cs="Times New Roman"/>
        </w:rPr>
        <w:t>}</w:t>
      </w:r>
    </w:p>
    <w:p w:rsidR="00005100" w:rsidRPr="007C3DDF" w:rsidRDefault="00000000">
      <w:pPr>
        <w:pStyle w:val="BodyText"/>
        <w:ind w:left="909" w:right="6377" w:hanging="266"/>
        <w:rPr>
          <w:rFonts w:ascii="Times New Roman" w:hAnsi="Times New Roman" w:cs="Times New Roman"/>
        </w:rPr>
      </w:pPr>
      <w:r w:rsidRPr="007C3DDF">
        <w:rPr>
          <w:rFonts w:ascii="Times New Roman" w:hAnsi="Times New Roman" w:cs="Times New Roman"/>
        </w:rPr>
        <w:t>}</w:t>
      </w:r>
      <w:r w:rsidRPr="007C3DDF">
        <w:rPr>
          <w:rFonts w:ascii="Times New Roman" w:hAnsi="Times New Roman" w:cs="Times New Roman"/>
          <w:spacing w:val="-8"/>
        </w:rPr>
        <w:t xml:space="preserve"> </w:t>
      </w:r>
      <w:r w:rsidRPr="007C3DDF">
        <w:rPr>
          <w:rFonts w:ascii="Times New Roman" w:hAnsi="Times New Roman" w:cs="Times New Roman"/>
        </w:rPr>
        <w:t>catch</w:t>
      </w:r>
      <w:r w:rsidRPr="007C3DDF">
        <w:rPr>
          <w:rFonts w:ascii="Times New Roman" w:hAnsi="Times New Roman" w:cs="Times New Roman"/>
          <w:spacing w:val="-9"/>
        </w:rPr>
        <w:t xml:space="preserve"> </w:t>
      </w:r>
      <w:r w:rsidRPr="007C3DDF">
        <w:rPr>
          <w:rFonts w:ascii="Times New Roman" w:hAnsi="Times New Roman" w:cs="Times New Roman"/>
        </w:rPr>
        <w:t>(</w:t>
      </w:r>
      <w:proofErr w:type="spellStart"/>
      <w:r w:rsidRPr="007C3DDF">
        <w:rPr>
          <w:rFonts w:ascii="Times New Roman" w:hAnsi="Times New Roman" w:cs="Times New Roman"/>
        </w:rPr>
        <w:t>IOException</w:t>
      </w:r>
      <w:proofErr w:type="spellEnd"/>
      <w:r w:rsidRPr="007C3DDF">
        <w:rPr>
          <w:rFonts w:ascii="Times New Roman" w:hAnsi="Times New Roman" w:cs="Times New Roman"/>
          <w:spacing w:val="-9"/>
        </w:rPr>
        <w:t xml:space="preserve"> </w:t>
      </w:r>
      <w:r w:rsidRPr="007C3DDF">
        <w:rPr>
          <w:rFonts w:ascii="Times New Roman" w:hAnsi="Times New Roman" w:cs="Times New Roman"/>
        </w:rPr>
        <w:t>e)</w:t>
      </w:r>
      <w:r w:rsidRPr="007C3DDF">
        <w:rPr>
          <w:rFonts w:ascii="Times New Roman" w:hAnsi="Times New Roman" w:cs="Times New Roman"/>
          <w:spacing w:val="-9"/>
        </w:rPr>
        <w:t xml:space="preserve"> </w:t>
      </w:r>
      <w:r w:rsidRPr="007C3DDF">
        <w:rPr>
          <w:rFonts w:ascii="Times New Roman" w:hAnsi="Times New Roman" w:cs="Times New Roman"/>
        </w:rPr>
        <w:t xml:space="preserve">{ </w:t>
      </w:r>
      <w:proofErr w:type="spellStart"/>
      <w:r w:rsidRPr="007C3DDF">
        <w:rPr>
          <w:rFonts w:ascii="Times New Roman" w:hAnsi="Times New Roman" w:cs="Times New Roman"/>
          <w:spacing w:val="-2"/>
        </w:rPr>
        <w:t>e.printStackTrace</w:t>
      </w:r>
      <w:proofErr w:type="spellEnd"/>
      <w:r w:rsidRPr="007C3DDF">
        <w:rPr>
          <w:rFonts w:ascii="Times New Roman" w:hAnsi="Times New Roman" w:cs="Times New Roman"/>
          <w:spacing w:val="-2"/>
        </w:rPr>
        <w:t>();</w:t>
      </w:r>
      <w:r w:rsidRPr="007C3DDF">
        <w:rPr>
          <w:rFonts w:ascii="Times New Roman" w:hAnsi="Times New Roman" w:cs="Times New Roman"/>
          <w:spacing w:val="80"/>
          <w:w w:val="150"/>
        </w:rPr>
        <w:t xml:space="preserve"> </w:t>
      </w:r>
      <w:r w:rsidRPr="007C3DDF">
        <w:rPr>
          <w:rFonts w:ascii="Times New Roman" w:hAnsi="Times New Roman" w:cs="Times New Roman"/>
        </w:rPr>
        <w:t xml:space="preserve">try { </w:t>
      </w:r>
      <w:proofErr w:type="spellStart"/>
      <w:r w:rsidRPr="007C3DDF">
        <w:rPr>
          <w:rFonts w:ascii="Times New Roman" w:hAnsi="Times New Roman" w:cs="Times New Roman"/>
        </w:rPr>
        <w:t>socket.close</w:t>
      </w:r>
      <w:proofErr w:type="spellEnd"/>
      <w:r w:rsidRPr="007C3DDF">
        <w:rPr>
          <w:rFonts w:ascii="Times New Roman" w:hAnsi="Times New Roman" w:cs="Times New Roman"/>
        </w:rPr>
        <w:t>();}</w:t>
      </w:r>
    </w:p>
    <w:p w:rsidR="00005100" w:rsidRPr="007C3DDF" w:rsidRDefault="00000000">
      <w:pPr>
        <w:pStyle w:val="BodyText"/>
        <w:ind w:left="113" w:right="2627" w:firstLine="796"/>
        <w:rPr>
          <w:rFonts w:ascii="Times New Roman" w:hAnsi="Times New Roman" w:cs="Times New Roman"/>
        </w:rPr>
      </w:pPr>
      <w:r w:rsidRPr="007C3DDF">
        <w:rPr>
          <w:rFonts w:ascii="Times New Roman" w:hAnsi="Times New Roman" w:cs="Times New Roman"/>
        </w:rPr>
        <w:t>catch</w:t>
      </w:r>
      <w:r w:rsidRPr="007C3DDF">
        <w:rPr>
          <w:rFonts w:ascii="Times New Roman" w:hAnsi="Times New Roman" w:cs="Times New Roman"/>
          <w:spacing w:val="-5"/>
        </w:rPr>
        <w:t xml:space="preserve"> </w:t>
      </w:r>
      <w:r w:rsidRPr="007C3DDF">
        <w:rPr>
          <w:rFonts w:ascii="Times New Roman" w:hAnsi="Times New Roman" w:cs="Times New Roman"/>
        </w:rPr>
        <w:t>(</w:t>
      </w:r>
      <w:proofErr w:type="spellStart"/>
      <w:r w:rsidRPr="007C3DDF">
        <w:rPr>
          <w:rFonts w:ascii="Times New Roman" w:hAnsi="Times New Roman" w:cs="Times New Roman"/>
        </w:rPr>
        <w:t>IOException</w:t>
      </w:r>
      <w:proofErr w:type="spellEnd"/>
      <w:r w:rsidRPr="007C3DDF">
        <w:rPr>
          <w:rFonts w:ascii="Times New Roman" w:hAnsi="Times New Roman" w:cs="Times New Roman"/>
          <w:spacing w:val="-5"/>
        </w:rPr>
        <w:t xml:space="preserve"> </w:t>
      </w:r>
      <w:r w:rsidRPr="007C3DDF">
        <w:rPr>
          <w:rFonts w:ascii="Times New Roman" w:hAnsi="Times New Roman" w:cs="Times New Roman"/>
        </w:rPr>
        <w:t>e1)</w:t>
      </w:r>
      <w:r w:rsidRPr="007C3DDF">
        <w:rPr>
          <w:rFonts w:ascii="Times New Roman" w:hAnsi="Times New Roman" w:cs="Times New Roman"/>
          <w:spacing w:val="-5"/>
        </w:rPr>
        <w:t xml:space="preserve"> </w:t>
      </w:r>
      <w:r w:rsidRPr="007C3DDF">
        <w:rPr>
          <w:rFonts w:ascii="Times New Roman" w:hAnsi="Times New Roman" w:cs="Times New Roman"/>
        </w:rPr>
        <w:t>{</w:t>
      </w:r>
      <w:r w:rsidRPr="007C3DDF">
        <w:rPr>
          <w:rFonts w:ascii="Times New Roman" w:hAnsi="Times New Roman" w:cs="Times New Roman"/>
          <w:spacing w:val="-5"/>
        </w:rPr>
        <w:t xml:space="preserve"> </w:t>
      </w:r>
      <w:r w:rsidRPr="007C3DDF">
        <w:rPr>
          <w:rFonts w:ascii="Times New Roman" w:hAnsi="Times New Roman" w:cs="Times New Roman"/>
        </w:rPr>
        <w:t>e1.printStackTrace();</w:t>
      </w:r>
      <w:r w:rsidRPr="007C3DDF">
        <w:rPr>
          <w:rFonts w:ascii="Times New Roman" w:hAnsi="Times New Roman" w:cs="Times New Roman"/>
          <w:spacing w:val="-5"/>
        </w:rPr>
        <w:t xml:space="preserve"> </w:t>
      </w:r>
      <w:r w:rsidRPr="007C3DDF">
        <w:rPr>
          <w:rFonts w:ascii="Times New Roman" w:hAnsi="Times New Roman" w:cs="Times New Roman"/>
        </w:rPr>
        <w:t>}</w:t>
      </w:r>
      <w:r w:rsidRPr="007C3DDF">
        <w:rPr>
          <w:rFonts w:ascii="Times New Roman" w:hAnsi="Times New Roman" w:cs="Times New Roman"/>
          <w:spacing w:val="-5"/>
        </w:rPr>
        <w:t xml:space="preserve"> </w:t>
      </w:r>
      <w:r w:rsidRPr="007C3DDF">
        <w:rPr>
          <w:rFonts w:ascii="Times New Roman" w:hAnsi="Times New Roman" w:cs="Times New Roman"/>
        </w:rPr>
        <w:t>}</w:t>
      </w:r>
      <w:r w:rsidRPr="007C3DDF">
        <w:rPr>
          <w:rFonts w:ascii="Times New Roman" w:hAnsi="Times New Roman" w:cs="Times New Roman"/>
          <w:spacing w:val="-4"/>
        </w:rPr>
        <w:t xml:space="preserve"> </w:t>
      </w:r>
      <w:r w:rsidRPr="007C3DDF">
        <w:rPr>
          <w:rFonts w:ascii="Times New Roman" w:hAnsi="Times New Roman" w:cs="Times New Roman"/>
        </w:rPr>
        <w:t>}</w:t>
      </w:r>
      <w:r w:rsidRPr="007C3DDF">
        <w:rPr>
          <w:rFonts w:ascii="Times New Roman" w:hAnsi="Times New Roman" w:cs="Times New Roman"/>
          <w:spacing w:val="-5"/>
        </w:rPr>
        <w:t xml:space="preserve"> </w:t>
      </w:r>
      <w:r w:rsidRPr="007C3DDF">
        <w:rPr>
          <w:rFonts w:ascii="Times New Roman" w:hAnsi="Times New Roman" w:cs="Times New Roman"/>
        </w:rPr>
        <w:t xml:space="preserve">} class </w:t>
      </w:r>
      <w:proofErr w:type="spellStart"/>
      <w:r w:rsidRPr="007C3DDF">
        <w:rPr>
          <w:rFonts w:ascii="Times New Roman" w:hAnsi="Times New Roman" w:cs="Times New Roman"/>
        </w:rPr>
        <w:t>ClientOut</w:t>
      </w:r>
      <w:proofErr w:type="spellEnd"/>
      <w:r w:rsidRPr="007C3DDF">
        <w:rPr>
          <w:rFonts w:ascii="Times New Roman" w:hAnsi="Times New Roman" w:cs="Times New Roman"/>
        </w:rPr>
        <w:t xml:space="preserve"> implements Runnable {</w:t>
      </w:r>
    </w:p>
    <w:p w:rsidR="00005100" w:rsidRPr="007C3DDF" w:rsidRDefault="00000000">
      <w:pPr>
        <w:pStyle w:val="BodyText"/>
        <w:ind w:left="378" w:right="2708"/>
        <w:rPr>
          <w:rFonts w:ascii="Times New Roman" w:hAnsi="Times New Roman" w:cs="Times New Roman"/>
        </w:rPr>
      </w:pPr>
      <w:r w:rsidRPr="007C3DDF">
        <w:rPr>
          <w:rFonts w:ascii="Times New Roman" w:hAnsi="Times New Roman" w:cs="Times New Roman"/>
        </w:rPr>
        <w:t>Socket</w:t>
      </w:r>
      <w:r w:rsidRPr="007C3DDF">
        <w:rPr>
          <w:rFonts w:ascii="Times New Roman" w:hAnsi="Times New Roman" w:cs="Times New Roman"/>
          <w:spacing w:val="-6"/>
        </w:rPr>
        <w:t xml:space="preserve"> </w:t>
      </w:r>
      <w:proofErr w:type="spellStart"/>
      <w:r w:rsidRPr="007C3DDF">
        <w:rPr>
          <w:rFonts w:ascii="Times New Roman" w:hAnsi="Times New Roman" w:cs="Times New Roman"/>
        </w:rPr>
        <w:t>socket</w:t>
      </w:r>
      <w:proofErr w:type="spellEnd"/>
      <w:r w:rsidRPr="007C3DDF">
        <w:rPr>
          <w:rFonts w:ascii="Times New Roman" w:hAnsi="Times New Roman" w:cs="Times New Roman"/>
        </w:rPr>
        <w:t>;</w:t>
      </w:r>
      <w:r w:rsidRPr="007C3DDF">
        <w:rPr>
          <w:rFonts w:ascii="Times New Roman" w:hAnsi="Times New Roman" w:cs="Times New Roman"/>
          <w:spacing w:val="-6"/>
        </w:rPr>
        <w:t xml:space="preserve"> </w:t>
      </w:r>
      <w:r w:rsidRPr="007C3DDF">
        <w:rPr>
          <w:rFonts w:ascii="Times New Roman" w:hAnsi="Times New Roman" w:cs="Times New Roman"/>
        </w:rPr>
        <w:t>Scanner</w:t>
      </w:r>
      <w:r w:rsidRPr="007C3DDF">
        <w:rPr>
          <w:rFonts w:ascii="Times New Roman" w:hAnsi="Times New Roman" w:cs="Times New Roman"/>
          <w:spacing w:val="-6"/>
        </w:rPr>
        <w:t xml:space="preserve"> </w:t>
      </w:r>
      <w:r w:rsidRPr="007C3DDF">
        <w:rPr>
          <w:rFonts w:ascii="Times New Roman" w:hAnsi="Times New Roman" w:cs="Times New Roman"/>
        </w:rPr>
        <w:t>reader</w:t>
      </w:r>
      <w:r w:rsidRPr="007C3DDF">
        <w:rPr>
          <w:rFonts w:ascii="Times New Roman" w:hAnsi="Times New Roman" w:cs="Times New Roman"/>
          <w:spacing w:val="-6"/>
        </w:rPr>
        <w:t xml:space="preserve"> </w:t>
      </w:r>
      <w:r w:rsidRPr="007C3DDF">
        <w:rPr>
          <w:rFonts w:ascii="Times New Roman" w:hAnsi="Times New Roman" w:cs="Times New Roman"/>
        </w:rPr>
        <w:t>=</w:t>
      </w:r>
      <w:r w:rsidRPr="007C3DDF">
        <w:rPr>
          <w:rFonts w:ascii="Times New Roman" w:hAnsi="Times New Roman" w:cs="Times New Roman"/>
          <w:spacing w:val="-6"/>
        </w:rPr>
        <w:t xml:space="preserve"> </w:t>
      </w:r>
      <w:r w:rsidRPr="007C3DDF">
        <w:rPr>
          <w:rFonts w:ascii="Times New Roman" w:hAnsi="Times New Roman" w:cs="Times New Roman"/>
        </w:rPr>
        <w:t>new</w:t>
      </w:r>
      <w:r w:rsidRPr="007C3DDF">
        <w:rPr>
          <w:rFonts w:ascii="Times New Roman" w:hAnsi="Times New Roman" w:cs="Times New Roman"/>
          <w:spacing w:val="-5"/>
        </w:rPr>
        <w:t xml:space="preserve"> </w:t>
      </w:r>
      <w:r w:rsidRPr="007C3DDF">
        <w:rPr>
          <w:rFonts w:ascii="Times New Roman" w:hAnsi="Times New Roman" w:cs="Times New Roman"/>
        </w:rPr>
        <w:t xml:space="preserve">Scanner(System.in); </w:t>
      </w:r>
      <w:proofErr w:type="spellStart"/>
      <w:r w:rsidRPr="007C3DDF">
        <w:rPr>
          <w:rFonts w:ascii="Times New Roman" w:hAnsi="Times New Roman" w:cs="Times New Roman"/>
        </w:rPr>
        <w:t>ClientOut</w:t>
      </w:r>
      <w:proofErr w:type="spellEnd"/>
      <w:r w:rsidRPr="007C3DDF">
        <w:rPr>
          <w:rFonts w:ascii="Times New Roman" w:hAnsi="Times New Roman" w:cs="Times New Roman"/>
        </w:rPr>
        <w:t xml:space="preserve">(Socket socket) { </w:t>
      </w:r>
      <w:proofErr w:type="spellStart"/>
      <w:r w:rsidRPr="007C3DDF">
        <w:rPr>
          <w:rFonts w:ascii="Times New Roman" w:hAnsi="Times New Roman" w:cs="Times New Roman"/>
        </w:rPr>
        <w:t>this.socket</w:t>
      </w:r>
      <w:proofErr w:type="spellEnd"/>
      <w:r w:rsidRPr="007C3DDF">
        <w:rPr>
          <w:rFonts w:ascii="Times New Roman" w:hAnsi="Times New Roman" w:cs="Times New Roman"/>
        </w:rPr>
        <w:t xml:space="preserve"> = socket; }</w:t>
      </w:r>
    </w:p>
    <w:p w:rsidR="00005100" w:rsidRPr="007C3DDF" w:rsidRDefault="00000000">
      <w:pPr>
        <w:pStyle w:val="BodyText"/>
        <w:ind w:left="909" w:right="4675" w:hanging="531"/>
        <w:rPr>
          <w:rFonts w:ascii="Times New Roman" w:hAnsi="Times New Roman" w:cs="Times New Roman"/>
        </w:rPr>
      </w:pPr>
      <w:r w:rsidRPr="007C3DDF">
        <w:rPr>
          <w:rFonts w:ascii="Times New Roman" w:hAnsi="Times New Roman" w:cs="Times New Roman"/>
        </w:rPr>
        <w:t xml:space="preserve">public void run() { try { </w:t>
      </w:r>
      <w:proofErr w:type="spellStart"/>
      <w:r w:rsidRPr="007C3DDF">
        <w:rPr>
          <w:rFonts w:ascii="Times New Roman" w:hAnsi="Times New Roman" w:cs="Times New Roman"/>
        </w:rPr>
        <w:t>OutputStreamWriter</w:t>
      </w:r>
      <w:proofErr w:type="spellEnd"/>
      <w:r w:rsidRPr="007C3DDF">
        <w:rPr>
          <w:rFonts w:ascii="Times New Roman" w:hAnsi="Times New Roman" w:cs="Times New Roman"/>
          <w:spacing w:val="-12"/>
        </w:rPr>
        <w:t xml:space="preserve"> </w:t>
      </w:r>
      <w:r w:rsidRPr="007C3DDF">
        <w:rPr>
          <w:rFonts w:ascii="Times New Roman" w:hAnsi="Times New Roman" w:cs="Times New Roman"/>
        </w:rPr>
        <w:t>out</w:t>
      </w:r>
      <w:r w:rsidRPr="007C3DDF">
        <w:rPr>
          <w:rFonts w:ascii="Times New Roman" w:hAnsi="Times New Roman" w:cs="Times New Roman"/>
          <w:spacing w:val="-12"/>
        </w:rPr>
        <w:t xml:space="preserve"> </w:t>
      </w:r>
      <w:r w:rsidRPr="007C3DDF">
        <w:rPr>
          <w:rFonts w:ascii="Times New Roman" w:hAnsi="Times New Roman" w:cs="Times New Roman"/>
        </w:rPr>
        <w:t>=</w:t>
      </w:r>
      <w:r w:rsidRPr="007C3DDF">
        <w:rPr>
          <w:rFonts w:ascii="Times New Roman" w:hAnsi="Times New Roman" w:cs="Times New Roman"/>
          <w:spacing w:val="-12"/>
        </w:rPr>
        <w:t xml:space="preserve"> </w:t>
      </w:r>
      <w:r w:rsidRPr="007C3DDF">
        <w:rPr>
          <w:rFonts w:ascii="Times New Roman" w:hAnsi="Times New Roman" w:cs="Times New Roman"/>
        </w:rPr>
        <w:t>new</w:t>
      </w:r>
    </w:p>
    <w:p w:rsidR="00005100" w:rsidRPr="007C3DDF" w:rsidRDefault="00000000">
      <w:pPr>
        <w:pStyle w:val="BodyText"/>
        <w:ind w:left="910" w:right="4197" w:hanging="797"/>
        <w:rPr>
          <w:rFonts w:ascii="Times New Roman" w:hAnsi="Times New Roman" w:cs="Times New Roman"/>
        </w:rPr>
      </w:pPr>
      <w:proofErr w:type="spellStart"/>
      <w:r w:rsidRPr="007C3DDF">
        <w:rPr>
          <w:rFonts w:ascii="Times New Roman" w:hAnsi="Times New Roman" w:cs="Times New Roman"/>
          <w:spacing w:val="-2"/>
        </w:rPr>
        <w:t>OutputStreamWriter</w:t>
      </w:r>
      <w:proofErr w:type="spellEnd"/>
      <w:r w:rsidRPr="007C3DDF">
        <w:rPr>
          <w:rFonts w:ascii="Times New Roman" w:hAnsi="Times New Roman" w:cs="Times New Roman"/>
          <w:spacing w:val="-2"/>
        </w:rPr>
        <w:t>(</w:t>
      </w:r>
      <w:proofErr w:type="spellStart"/>
      <w:r w:rsidRPr="007C3DDF">
        <w:rPr>
          <w:rFonts w:ascii="Times New Roman" w:hAnsi="Times New Roman" w:cs="Times New Roman"/>
          <w:spacing w:val="-2"/>
        </w:rPr>
        <w:t>socket.getOutputStream</w:t>
      </w:r>
      <w:proofErr w:type="spellEnd"/>
      <w:r w:rsidRPr="007C3DDF">
        <w:rPr>
          <w:rFonts w:ascii="Times New Roman" w:hAnsi="Times New Roman" w:cs="Times New Roman"/>
          <w:spacing w:val="-2"/>
        </w:rPr>
        <w:t xml:space="preserve">()); </w:t>
      </w:r>
      <w:r w:rsidRPr="007C3DDF">
        <w:rPr>
          <w:rFonts w:ascii="Times New Roman" w:hAnsi="Times New Roman" w:cs="Times New Roman"/>
        </w:rPr>
        <w:t>while (true) {</w:t>
      </w:r>
    </w:p>
    <w:p w:rsidR="00005100" w:rsidRPr="007C3DDF" w:rsidRDefault="00000000">
      <w:pPr>
        <w:pStyle w:val="BodyText"/>
        <w:ind w:left="1176" w:right="3547"/>
        <w:rPr>
          <w:rFonts w:ascii="Times New Roman" w:hAnsi="Times New Roman" w:cs="Times New Roman"/>
        </w:rPr>
      </w:pPr>
      <w:r w:rsidRPr="007C3DDF">
        <w:rPr>
          <w:rFonts w:ascii="Times New Roman" w:hAnsi="Times New Roman" w:cs="Times New Roman"/>
        </w:rPr>
        <w:t>String</w:t>
      </w:r>
      <w:r w:rsidRPr="007C3DDF">
        <w:rPr>
          <w:rFonts w:ascii="Times New Roman" w:hAnsi="Times New Roman" w:cs="Times New Roman"/>
          <w:spacing w:val="-12"/>
        </w:rPr>
        <w:t xml:space="preserve"> </w:t>
      </w:r>
      <w:proofErr w:type="spellStart"/>
      <w:r w:rsidRPr="007C3DDF">
        <w:rPr>
          <w:rFonts w:ascii="Times New Roman" w:hAnsi="Times New Roman" w:cs="Times New Roman"/>
        </w:rPr>
        <w:t>string</w:t>
      </w:r>
      <w:proofErr w:type="spellEnd"/>
      <w:r w:rsidRPr="007C3DDF">
        <w:rPr>
          <w:rFonts w:ascii="Times New Roman" w:hAnsi="Times New Roman" w:cs="Times New Roman"/>
          <w:spacing w:val="-13"/>
        </w:rPr>
        <w:t xml:space="preserve"> </w:t>
      </w:r>
      <w:r w:rsidRPr="007C3DDF">
        <w:rPr>
          <w:rFonts w:ascii="Times New Roman" w:hAnsi="Times New Roman" w:cs="Times New Roman"/>
        </w:rPr>
        <w:t>=</w:t>
      </w:r>
      <w:r w:rsidRPr="007C3DDF">
        <w:rPr>
          <w:rFonts w:ascii="Times New Roman" w:hAnsi="Times New Roman" w:cs="Times New Roman"/>
          <w:spacing w:val="-12"/>
        </w:rPr>
        <w:t xml:space="preserve"> </w:t>
      </w:r>
      <w:proofErr w:type="spellStart"/>
      <w:r w:rsidRPr="007C3DDF">
        <w:rPr>
          <w:rFonts w:ascii="Times New Roman" w:hAnsi="Times New Roman" w:cs="Times New Roman"/>
        </w:rPr>
        <w:t>reader.nextLine</w:t>
      </w:r>
      <w:proofErr w:type="spellEnd"/>
      <w:r w:rsidRPr="007C3DDF">
        <w:rPr>
          <w:rFonts w:ascii="Times New Roman" w:hAnsi="Times New Roman" w:cs="Times New Roman"/>
        </w:rPr>
        <w:t xml:space="preserve">(); </w:t>
      </w:r>
      <w:proofErr w:type="spellStart"/>
      <w:r w:rsidRPr="007C3DDF">
        <w:rPr>
          <w:rFonts w:ascii="Times New Roman" w:hAnsi="Times New Roman" w:cs="Times New Roman"/>
        </w:rPr>
        <w:t>out.write</w:t>
      </w:r>
      <w:proofErr w:type="spellEnd"/>
      <w:r w:rsidRPr="007C3DDF">
        <w:rPr>
          <w:rFonts w:ascii="Times New Roman" w:hAnsi="Times New Roman" w:cs="Times New Roman"/>
        </w:rPr>
        <w:t xml:space="preserve">(string); </w:t>
      </w:r>
      <w:proofErr w:type="spellStart"/>
      <w:r w:rsidRPr="007C3DDF">
        <w:rPr>
          <w:rFonts w:ascii="Times New Roman" w:hAnsi="Times New Roman" w:cs="Times New Roman"/>
        </w:rPr>
        <w:t>out.flush</w:t>
      </w:r>
      <w:proofErr w:type="spellEnd"/>
      <w:r w:rsidRPr="007C3DDF">
        <w:rPr>
          <w:rFonts w:ascii="Times New Roman" w:hAnsi="Times New Roman" w:cs="Times New Roman"/>
        </w:rPr>
        <w:t>(); }</w:t>
      </w:r>
    </w:p>
    <w:p w:rsidR="00005100" w:rsidRPr="007C3DDF" w:rsidRDefault="00000000">
      <w:pPr>
        <w:pStyle w:val="BodyText"/>
        <w:ind w:left="909" w:right="5172" w:hanging="266"/>
        <w:rPr>
          <w:rFonts w:ascii="Times New Roman" w:hAnsi="Times New Roman" w:cs="Times New Roman"/>
        </w:rPr>
      </w:pPr>
      <w:r w:rsidRPr="007C3DDF">
        <w:rPr>
          <w:rFonts w:ascii="Times New Roman" w:hAnsi="Times New Roman" w:cs="Times New Roman"/>
        </w:rPr>
        <w:t>}</w:t>
      </w:r>
      <w:r w:rsidRPr="007C3DDF">
        <w:rPr>
          <w:rFonts w:ascii="Times New Roman" w:hAnsi="Times New Roman" w:cs="Times New Roman"/>
          <w:spacing w:val="-8"/>
        </w:rPr>
        <w:t xml:space="preserve"> </w:t>
      </w:r>
      <w:r w:rsidRPr="007C3DDF">
        <w:rPr>
          <w:rFonts w:ascii="Times New Roman" w:hAnsi="Times New Roman" w:cs="Times New Roman"/>
        </w:rPr>
        <w:t>catch</w:t>
      </w:r>
      <w:r w:rsidRPr="007C3DDF">
        <w:rPr>
          <w:rFonts w:ascii="Times New Roman" w:hAnsi="Times New Roman" w:cs="Times New Roman"/>
          <w:spacing w:val="-9"/>
        </w:rPr>
        <w:t xml:space="preserve"> </w:t>
      </w:r>
      <w:r w:rsidRPr="007C3DDF">
        <w:rPr>
          <w:rFonts w:ascii="Times New Roman" w:hAnsi="Times New Roman" w:cs="Times New Roman"/>
        </w:rPr>
        <w:t>(</w:t>
      </w:r>
      <w:proofErr w:type="spellStart"/>
      <w:r w:rsidRPr="007C3DDF">
        <w:rPr>
          <w:rFonts w:ascii="Times New Roman" w:hAnsi="Times New Roman" w:cs="Times New Roman"/>
        </w:rPr>
        <w:t>IOException</w:t>
      </w:r>
      <w:proofErr w:type="spellEnd"/>
      <w:r w:rsidRPr="007C3DDF">
        <w:rPr>
          <w:rFonts w:ascii="Times New Roman" w:hAnsi="Times New Roman" w:cs="Times New Roman"/>
          <w:spacing w:val="-9"/>
        </w:rPr>
        <w:t xml:space="preserve"> </w:t>
      </w:r>
      <w:r w:rsidRPr="007C3DDF">
        <w:rPr>
          <w:rFonts w:ascii="Times New Roman" w:hAnsi="Times New Roman" w:cs="Times New Roman"/>
        </w:rPr>
        <w:t>e)</w:t>
      </w:r>
      <w:r w:rsidRPr="007C3DDF">
        <w:rPr>
          <w:rFonts w:ascii="Times New Roman" w:hAnsi="Times New Roman" w:cs="Times New Roman"/>
          <w:spacing w:val="-9"/>
        </w:rPr>
        <w:t xml:space="preserve"> </w:t>
      </w:r>
      <w:r w:rsidRPr="007C3DDF">
        <w:rPr>
          <w:rFonts w:ascii="Times New Roman" w:hAnsi="Times New Roman" w:cs="Times New Roman"/>
        </w:rPr>
        <w:t xml:space="preserve">{ </w:t>
      </w:r>
      <w:proofErr w:type="spellStart"/>
      <w:r w:rsidRPr="007C3DDF">
        <w:rPr>
          <w:rFonts w:ascii="Times New Roman" w:hAnsi="Times New Roman" w:cs="Times New Roman"/>
          <w:spacing w:val="-2"/>
        </w:rPr>
        <w:t>e.printStackTrace</w:t>
      </w:r>
      <w:proofErr w:type="spellEnd"/>
      <w:r w:rsidRPr="007C3DDF">
        <w:rPr>
          <w:rFonts w:ascii="Times New Roman" w:hAnsi="Times New Roman" w:cs="Times New Roman"/>
          <w:spacing w:val="-2"/>
        </w:rPr>
        <w:t>();</w:t>
      </w:r>
    </w:p>
    <w:p w:rsidR="00005100" w:rsidRPr="007C3DDF" w:rsidRDefault="00000000">
      <w:pPr>
        <w:pStyle w:val="BodyText"/>
        <w:spacing w:line="294" w:lineRule="exact"/>
        <w:ind w:left="909"/>
        <w:rPr>
          <w:rFonts w:ascii="Times New Roman" w:hAnsi="Times New Roman" w:cs="Times New Roman"/>
        </w:rPr>
      </w:pPr>
      <w:r w:rsidRPr="007C3DDF">
        <w:rPr>
          <w:rFonts w:ascii="Times New Roman" w:hAnsi="Times New Roman" w:cs="Times New Roman"/>
        </w:rPr>
        <w:t>try</w:t>
      </w:r>
      <w:r w:rsidRPr="007C3DDF">
        <w:rPr>
          <w:rFonts w:ascii="Times New Roman" w:hAnsi="Times New Roman" w:cs="Times New Roman"/>
          <w:spacing w:val="-1"/>
        </w:rPr>
        <w:t xml:space="preserve"> </w:t>
      </w:r>
      <w:r w:rsidRPr="007C3DDF">
        <w:rPr>
          <w:rFonts w:ascii="Times New Roman" w:hAnsi="Times New Roman" w:cs="Times New Roman"/>
        </w:rPr>
        <w:t>{</w:t>
      </w:r>
      <w:r w:rsidRPr="007C3DDF">
        <w:rPr>
          <w:rFonts w:ascii="Times New Roman" w:hAnsi="Times New Roman" w:cs="Times New Roman"/>
          <w:spacing w:val="-2"/>
        </w:rPr>
        <w:t xml:space="preserve"> </w:t>
      </w:r>
      <w:proofErr w:type="spellStart"/>
      <w:r w:rsidRPr="007C3DDF">
        <w:rPr>
          <w:rFonts w:ascii="Times New Roman" w:hAnsi="Times New Roman" w:cs="Times New Roman"/>
        </w:rPr>
        <w:t>socket.close</w:t>
      </w:r>
      <w:proofErr w:type="spellEnd"/>
      <w:r w:rsidRPr="007C3DDF">
        <w:rPr>
          <w:rFonts w:ascii="Times New Roman" w:hAnsi="Times New Roman" w:cs="Times New Roman"/>
        </w:rPr>
        <w:t>();</w:t>
      </w:r>
      <w:r w:rsidRPr="007C3DDF">
        <w:rPr>
          <w:rFonts w:ascii="Times New Roman" w:hAnsi="Times New Roman" w:cs="Times New Roman"/>
          <w:spacing w:val="-1"/>
        </w:rPr>
        <w:t xml:space="preserve"> </w:t>
      </w:r>
      <w:proofErr w:type="spellStart"/>
      <w:r w:rsidRPr="007C3DDF">
        <w:rPr>
          <w:rFonts w:ascii="Times New Roman" w:hAnsi="Times New Roman" w:cs="Times New Roman"/>
          <w:spacing w:val="-2"/>
        </w:rPr>
        <w:t>reader.close</w:t>
      </w:r>
      <w:proofErr w:type="spellEnd"/>
      <w:r w:rsidRPr="007C3DDF">
        <w:rPr>
          <w:rFonts w:ascii="Times New Roman" w:hAnsi="Times New Roman" w:cs="Times New Roman"/>
          <w:spacing w:val="-2"/>
        </w:rPr>
        <w:t>();}</w:t>
      </w:r>
    </w:p>
    <w:p w:rsidR="00005100" w:rsidRPr="007C3DDF" w:rsidRDefault="00000000">
      <w:pPr>
        <w:pStyle w:val="BodyText"/>
        <w:spacing w:before="1"/>
        <w:ind w:left="910"/>
        <w:rPr>
          <w:rFonts w:ascii="Times New Roman" w:hAnsi="Times New Roman" w:cs="Times New Roman"/>
        </w:rPr>
      </w:pPr>
      <w:r w:rsidRPr="007C3DDF">
        <w:rPr>
          <w:rFonts w:ascii="Times New Roman" w:hAnsi="Times New Roman" w:cs="Times New Roman"/>
        </w:rPr>
        <w:t>catch</w:t>
      </w:r>
      <w:r w:rsidRPr="007C3DDF">
        <w:rPr>
          <w:rFonts w:ascii="Times New Roman" w:hAnsi="Times New Roman" w:cs="Times New Roman"/>
          <w:spacing w:val="-5"/>
        </w:rPr>
        <w:t xml:space="preserve"> </w:t>
      </w:r>
      <w:r w:rsidRPr="007C3DDF">
        <w:rPr>
          <w:rFonts w:ascii="Times New Roman" w:hAnsi="Times New Roman" w:cs="Times New Roman"/>
        </w:rPr>
        <w:t>(</w:t>
      </w:r>
      <w:proofErr w:type="spellStart"/>
      <w:r w:rsidRPr="007C3DDF">
        <w:rPr>
          <w:rFonts w:ascii="Times New Roman" w:hAnsi="Times New Roman" w:cs="Times New Roman"/>
        </w:rPr>
        <w:t>IOException</w:t>
      </w:r>
      <w:proofErr w:type="spellEnd"/>
      <w:r w:rsidRPr="007C3DDF">
        <w:rPr>
          <w:rFonts w:ascii="Times New Roman" w:hAnsi="Times New Roman" w:cs="Times New Roman"/>
          <w:spacing w:val="-3"/>
        </w:rPr>
        <w:t xml:space="preserve"> </w:t>
      </w:r>
      <w:r w:rsidRPr="007C3DDF">
        <w:rPr>
          <w:rFonts w:ascii="Times New Roman" w:hAnsi="Times New Roman" w:cs="Times New Roman"/>
        </w:rPr>
        <w:t>e1)</w:t>
      </w:r>
      <w:r w:rsidRPr="007C3DDF">
        <w:rPr>
          <w:rFonts w:ascii="Times New Roman" w:hAnsi="Times New Roman" w:cs="Times New Roman"/>
          <w:spacing w:val="-3"/>
        </w:rPr>
        <w:t xml:space="preserve"> </w:t>
      </w:r>
      <w:r w:rsidRPr="007C3DDF">
        <w:rPr>
          <w:rFonts w:ascii="Times New Roman" w:hAnsi="Times New Roman" w:cs="Times New Roman"/>
        </w:rPr>
        <w:t>{</w:t>
      </w:r>
      <w:r w:rsidRPr="007C3DDF">
        <w:rPr>
          <w:rFonts w:ascii="Times New Roman" w:hAnsi="Times New Roman" w:cs="Times New Roman"/>
          <w:spacing w:val="-3"/>
        </w:rPr>
        <w:t xml:space="preserve"> </w:t>
      </w:r>
      <w:r w:rsidRPr="007C3DDF">
        <w:rPr>
          <w:rFonts w:ascii="Times New Roman" w:hAnsi="Times New Roman" w:cs="Times New Roman"/>
        </w:rPr>
        <w:t>e1.printStackTrace();</w:t>
      </w:r>
      <w:r w:rsidRPr="007C3DDF">
        <w:rPr>
          <w:rFonts w:ascii="Times New Roman" w:hAnsi="Times New Roman" w:cs="Times New Roman"/>
          <w:spacing w:val="-3"/>
        </w:rPr>
        <w:t xml:space="preserve"> </w:t>
      </w:r>
      <w:r w:rsidRPr="007C3DDF">
        <w:rPr>
          <w:rFonts w:ascii="Times New Roman" w:hAnsi="Times New Roman" w:cs="Times New Roman"/>
        </w:rPr>
        <w:t>}</w:t>
      </w:r>
      <w:r w:rsidRPr="007C3DDF">
        <w:rPr>
          <w:rFonts w:ascii="Times New Roman" w:hAnsi="Times New Roman" w:cs="Times New Roman"/>
          <w:spacing w:val="-3"/>
        </w:rPr>
        <w:t xml:space="preserve"> </w:t>
      </w:r>
      <w:r w:rsidRPr="007C3DDF">
        <w:rPr>
          <w:rFonts w:ascii="Times New Roman" w:hAnsi="Times New Roman" w:cs="Times New Roman"/>
        </w:rPr>
        <w:t>}</w:t>
      </w:r>
      <w:r w:rsidRPr="007C3DDF">
        <w:rPr>
          <w:rFonts w:ascii="Times New Roman" w:hAnsi="Times New Roman" w:cs="Times New Roman"/>
          <w:spacing w:val="-2"/>
        </w:rPr>
        <w:t xml:space="preserve"> </w:t>
      </w:r>
      <w:r w:rsidRPr="007C3DDF">
        <w:rPr>
          <w:rFonts w:ascii="Times New Roman" w:hAnsi="Times New Roman" w:cs="Times New Roman"/>
        </w:rPr>
        <w:t>}</w:t>
      </w:r>
      <w:r w:rsidRPr="007C3DDF">
        <w:rPr>
          <w:rFonts w:ascii="Times New Roman" w:hAnsi="Times New Roman" w:cs="Times New Roman"/>
          <w:spacing w:val="-3"/>
        </w:rPr>
        <w:t xml:space="preserve"> </w:t>
      </w:r>
      <w:r w:rsidRPr="007C3DDF">
        <w:rPr>
          <w:rFonts w:ascii="Times New Roman" w:hAnsi="Times New Roman" w:cs="Times New Roman"/>
          <w:spacing w:val="-10"/>
        </w:rPr>
        <w:t>}</w:t>
      </w:r>
    </w:p>
    <w:p w:rsidR="00005100" w:rsidRPr="007C3DDF" w:rsidRDefault="00005100">
      <w:pPr>
        <w:rPr>
          <w:rFonts w:ascii="Times New Roman" w:hAnsi="Times New Roman" w:cs="Times New Roman"/>
          <w:sz w:val="24"/>
          <w:szCs w:val="24"/>
        </w:rPr>
      </w:pPr>
    </w:p>
    <w:p w:rsidR="00D3354B" w:rsidRPr="007C3DDF" w:rsidRDefault="00D3354B">
      <w:pPr>
        <w:rPr>
          <w:rFonts w:ascii="Times New Roman" w:hAnsi="Times New Roman" w:cs="Times New Roman"/>
          <w:sz w:val="24"/>
          <w:szCs w:val="24"/>
        </w:rPr>
      </w:pPr>
    </w:p>
    <w:p w:rsidR="00D3354B" w:rsidRPr="007C3DDF" w:rsidRDefault="00D3354B">
      <w:pPr>
        <w:rPr>
          <w:rFonts w:ascii="Times New Roman" w:hAnsi="Times New Roman" w:cs="Times New Roman"/>
          <w:sz w:val="24"/>
          <w:szCs w:val="24"/>
        </w:rPr>
      </w:pPr>
      <w:r w:rsidRPr="007C3DDF">
        <w:rPr>
          <w:rFonts w:ascii="Times New Roman" w:hAnsi="Times New Roman" w:cs="Times New Roman"/>
          <w:sz w:val="24"/>
          <w:szCs w:val="24"/>
        </w:rPr>
        <w:br w:type="page"/>
      </w:r>
    </w:p>
    <w:p w:rsidR="00D3354B" w:rsidRPr="007C3DDF" w:rsidRDefault="00D3354B">
      <w:pPr>
        <w:rPr>
          <w:rFonts w:ascii="Times New Roman" w:hAnsi="Times New Roman" w:cs="Times New Roman"/>
          <w:sz w:val="24"/>
          <w:szCs w:val="24"/>
        </w:rPr>
      </w:pPr>
    </w:p>
    <w:p w:rsidR="00F5376C" w:rsidRPr="007C3DDF" w:rsidRDefault="00F5376C">
      <w:pPr>
        <w:rPr>
          <w:rFonts w:ascii="Times New Roman" w:hAnsi="Times New Roman" w:cs="Times New Roman"/>
          <w:sz w:val="24"/>
          <w:szCs w:val="24"/>
        </w:rPr>
      </w:pPr>
    </w:p>
    <w:p w:rsidR="00F5376C" w:rsidRPr="007C3DDF" w:rsidRDefault="00F5376C">
      <w:pPr>
        <w:rPr>
          <w:rFonts w:ascii="Times New Roman" w:hAnsi="Times New Roman" w:cs="Times New Roman"/>
          <w:sz w:val="24"/>
          <w:szCs w:val="24"/>
        </w:rPr>
      </w:pPr>
    </w:p>
    <w:p w:rsidR="00D3354B" w:rsidRPr="007C3DDF" w:rsidRDefault="00D3354B" w:rsidP="00D3354B">
      <w:pPr>
        <w:rPr>
          <w:rFonts w:ascii="Times New Roman" w:eastAsia="Bookman Old Style" w:hAnsi="Times New Roman" w:cs="Times New Roman"/>
          <w:b/>
          <w:color w:val="000000"/>
          <w:sz w:val="24"/>
          <w:szCs w:val="24"/>
        </w:rPr>
      </w:pPr>
      <w:r w:rsidRPr="007C3DDF">
        <w:rPr>
          <w:rFonts w:ascii="Times New Roman" w:eastAsia="Bookman Old Style" w:hAnsi="Times New Roman" w:cs="Times New Roman"/>
          <w:b/>
          <w:color w:val="000000"/>
          <w:sz w:val="24"/>
          <w:szCs w:val="24"/>
        </w:rPr>
        <w:t>Output</w:t>
      </w:r>
    </w:p>
    <w:p w:rsidR="00F5376C" w:rsidRPr="007C3DDF" w:rsidRDefault="00F5376C" w:rsidP="00D3354B">
      <w:pPr>
        <w:rPr>
          <w:rFonts w:ascii="Times New Roman" w:eastAsia="Bookman Old Style" w:hAnsi="Times New Roman" w:cs="Times New Roman"/>
          <w:b/>
          <w:color w:val="000000"/>
          <w:sz w:val="24"/>
          <w:szCs w:val="24"/>
        </w:rPr>
      </w:pPr>
    </w:p>
    <w:p w:rsidR="00F5376C" w:rsidRPr="007C3DDF" w:rsidRDefault="00F5376C" w:rsidP="00D3354B">
      <w:pPr>
        <w:rPr>
          <w:rFonts w:ascii="Times New Roman" w:eastAsia="Times New Roman" w:hAnsi="Times New Roman" w:cs="Times New Roman"/>
          <w:sz w:val="24"/>
          <w:szCs w:val="24"/>
        </w:rPr>
      </w:pPr>
    </w:p>
    <w:p w:rsidR="00D3354B" w:rsidRPr="007C3DDF" w:rsidRDefault="00D3354B" w:rsidP="00D3354B">
      <w:pPr>
        <w:rPr>
          <w:rFonts w:ascii="Times New Roman" w:eastAsia="Times New Roman" w:hAnsi="Times New Roman" w:cs="Times New Roman"/>
          <w:noProof/>
          <w:sz w:val="24"/>
          <w:szCs w:val="24"/>
        </w:rPr>
      </w:pPr>
    </w:p>
    <w:p w:rsidR="00D3354B" w:rsidRPr="007C3DDF" w:rsidRDefault="00D3354B" w:rsidP="00D3354B">
      <w:pPr>
        <w:rPr>
          <w:rFonts w:ascii="Times New Roman" w:eastAsia="Times New Roman" w:hAnsi="Times New Roman" w:cs="Times New Roman"/>
          <w:noProof/>
          <w:sz w:val="24"/>
          <w:szCs w:val="24"/>
        </w:rPr>
      </w:pPr>
    </w:p>
    <w:p w:rsidR="00D3354B" w:rsidRPr="007C3DDF" w:rsidRDefault="00D3354B" w:rsidP="00D3354B">
      <w:pPr>
        <w:rPr>
          <w:rFonts w:ascii="Times New Roman" w:eastAsia="Times New Roman" w:hAnsi="Times New Roman" w:cs="Times New Roman"/>
          <w:noProof/>
          <w:sz w:val="24"/>
          <w:szCs w:val="24"/>
        </w:rPr>
      </w:pPr>
    </w:p>
    <w:p w:rsidR="00D3354B" w:rsidRPr="007C3DDF" w:rsidRDefault="00D3354B" w:rsidP="00D3354B">
      <w:pPr>
        <w:rPr>
          <w:rFonts w:ascii="Times New Roman" w:eastAsia="Times New Roman" w:hAnsi="Times New Roman" w:cs="Times New Roman"/>
          <w:noProof/>
          <w:sz w:val="24"/>
          <w:szCs w:val="24"/>
        </w:rPr>
      </w:pPr>
    </w:p>
    <w:p w:rsidR="00D3354B" w:rsidRPr="007C3DDF" w:rsidRDefault="00D3354B" w:rsidP="00076BE1">
      <w:pPr>
        <w:jc w:val="center"/>
        <w:rPr>
          <w:rFonts w:ascii="Times New Roman" w:hAnsi="Times New Roman" w:cs="Times New Roman"/>
          <w:sz w:val="24"/>
          <w:szCs w:val="24"/>
        </w:rPr>
        <w:sectPr w:rsidR="00D3354B" w:rsidRPr="007C3DDF">
          <w:pgSz w:w="11910" w:h="16330"/>
          <w:pgMar w:top="1860" w:right="1000" w:bottom="280" w:left="1020" w:header="720" w:footer="720" w:gutter="0"/>
          <w:cols w:space="720"/>
        </w:sectPr>
      </w:pPr>
      <w:r w:rsidRPr="007C3DDF">
        <w:rPr>
          <w:rFonts w:ascii="Times New Roman" w:eastAsia="Times New Roman" w:hAnsi="Times New Roman" w:cs="Times New Roman"/>
          <w:noProof/>
          <w:sz w:val="24"/>
          <w:szCs w:val="24"/>
        </w:rPr>
        <w:drawing>
          <wp:inline distT="0" distB="0" distL="0" distR="0" wp14:anchorId="1BD034DC" wp14:editId="1D889565">
            <wp:extent cx="5181600" cy="2305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rotWithShape="1">
                    <a:blip r:embed="rId78">
                      <a:extLst>
                        <a:ext uri="{28A0092B-C50C-407E-A947-70E740481C1C}">
                          <a14:useLocalDpi xmlns:a14="http://schemas.microsoft.com/office/drawing/2010/main" val="0"/>
                        </a:ext>
                      </a:extLst>
                    </a:blip>
                    <a:srcRect t="3383" r="2741" b="5639"/>
                    <a:stretch/>
                  </pic:blipFill>
                  <pic:spPr bwMode="auto">
                    <a:xfrm>
                      <a:off x="0" y="0"/>
                      <a:ext cx="5181600" cy="2305050"/>
                    </a:xfrm>
                    <a:prstGeom prst="rect">
                      <a:avLst/>
                    </a:prstGeom>
                    <a:noFill/>
                    <a:ln>
                      <a:noFill/>
                    </a:ln>
                    <a:extLst>
                      <a:ext uri="{53640926-AAD7-44D8-BBD7-CCE9431645EC}">
                        <a14:shadowObscured xmlns:a14="http://schemas.microsoft.com/office/drawing/2010/main"/>
                      </a:ext>
                    </a:extLst>
                  </pic:spPr>
                </pic:pic>
              </a:graphicData>
            </a:graphic>
          </wp:inline>
        </w:drawing>
      </w:r>
      <w:r w:rsidRPr="007C3DDF">
        <w:rPr>
          <w:rFonts w:ascii="Times New Roman" w:eastAsia="Times New Roman" w:hAnsi="Times New Roman" w:cs="Times New Roman"/>
          <w:sz w:val="24"/>
          <w:szCs w:val="24"/>
        </w:rPr>
        <w:br/>
      </w:r>
      <w:r w:rsidRPr="007C3DDF">
        <w:rPr>
          <w:rFonts w:ascii="Times New Roman" w:eastAsia="Times New Roman" w:hAnsi="Times New Roman" w:cs="Times New Roman"/>
          <w:sz w:val="24"/>
          <w:szCs w:val="24"/>
        </w:rPr>
        <w:br/>
      </w:r>
      <w:r w:rsidRPr="007C3DDF">
        <w:rPr>
          <w:rFonts w:ascii="Times New Roman" w:eastAsia="Times New Roman" w:hAnsi="Times New Roman" w:cs="Times New Roman"/>
          <w:sz w:val="24"/>
          <w:szCs w:val="24"/>
        </w:rPr>
        <w:br/>
      </w:r>
      <w:r w:rsidRPr="007C3DDF">
        <w:rPr>
          <w:rFonts w:ascii="Times New Roman" w:eastAsia="Times New Roman" w:hAnsi="Times New Roman" w:cs="Times New Roman"/>
          <w:sz w:val="24"/>
          <w:szCs w:val="24"/>
        </w:rPr>
        <w:br/>
      </w:r>
    </w:p>
    <w:p w:rsidR="00DA0D17" w:rsidRDefault="00DA0D17" w:rsidP="00DA0D17">
      <w:pPr>
        <w:spacing w:line="276" w:lineRule="auto"/>
        <w:rPr>
          <w:rFonts w:ascii="Bookman Old Style" w:eastAsia="Bookman Old Style" w:hAnsi="Bookman Old Style" w:cs="Bookman Old Style"/>
          <w:b/>
          <w:color w:val="000000"/>
        </w:rPr>
      </w:pPr>
      <w:bookmarkStart w:id="11" w:name="8"/>
      <w:bookmarkEnd w:id="11"/>
    </w:p>
    <w:p w:rsidR="00DA0D17" w:rsidRDefault="00DA0D17" w:rsidP="00DA0D17">
      <w:pPr>
        <w:spacing w:line="276" w:lineRule="auto"/>
        <w:rPr>
          <w:rFonts w:ascii="Bookman Old Style" w:eastAsia="Bookman Old Style" w:hAnsi="Bookman Old Style" w:cs="Bookman Old Style"/>
          <w:b/>
          <w:color w:val="000000"/>
        </w:rPr>
      </w:pPr>
      <w:r>
        <w:rPr>
          <w:rFonts w:ascii="Bookman Old Style" w:eastAsia="Bookman Old Style" w:hAnsi="Bookman Old Style" w:cs="Bookman Old Style"/>
          <w:b/>
          <w:color w:val="000000"/>
        </w:rPr>
        <w:t>Server</w:t>
      </w:r>
    </w:p>
    <w:p w:rsidR="00DA0D17" w:rsidRDefault="00DA0D17" w:rsidP="00DA0D17">
      <w:pPr>
        <w:spacing w:line="276" w:lineRule="auto"/>
        <w:rPr>
          <w:rFonts w:ascii="Bookman Old Style" w:eastAsia="Bookman Old Style" w:hAnsi="Bookman Old Style" w:cs="Bookman Old Style"/>
          <w:b/>
          <w:color w:val="000000"/>
        </w:rPr>
      </w:pPr>
    </w:p>
    <w:p w:rsidR="00DA0D17" w:rsidRDefault="00DA0D17" w:rsidP="00DA0D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import </w:t>
      </w:r>
      <w:proofErr w:type="gramStart"/>
      <w:r>
        <w:rPr>
          <w:rFonts w:ascii="Bookman Old Style" w:eastAsia="Bookman Old Style" w:hAnsi="Bookman Old Style" w:cs="Bookman Old Style"/>
          <w:color w:val="000000"/>
        </w:rPr>
        <w:t>java.net.*</w:t>
      </w:r>
      <w:proofErr w:type="gramEnd"/>
      <w:r>
        <w:rPr>
          <w:rFonts w:ascii="Bookman Old Style" w:eastAsia="Bookman Old Style" w:hAnsi="Bookman Old Style" w:cs="Bookman Old Style"/>
          <w:color w:val="000000"/>
        </w:rPr>
        <w:t>;</w:t>
      </w:r>
    </w:p>
    <w:p w:rsidR="00DA0D17" w:rsidRDefault="00DA0D17" w:rsidP="00DA0D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import </w:t>
      </w:r>
      <w:proofErr w:type="gramStart"/>
      <w:r>
        <w:rPr>
          <w:rFonts w:ascii="Bookman Old Style" w:eastAsia="Bookman Old Style" w:hAnsi="Bookman Old Style" w:cs="Bookman Old Style"/>
          <w:color w:val="000000"/>
        </w:rPr>
        <w:t>java.io.*</w:t>
      </w:r>
      <w:proofErr w:type="gramEnd"/>
      <w:r>
        <w:rPr>
          <w:rFonts w:ascii="Bookman Old Style" w:eastAsia="Bookman Old Style" w:hAnsi="Bookman Old Style" w:cs="Bookman Old Style"/>
          <w:color w:val="000000"/>
        </w:rPr>
        <w:t>;</w:t>
      </w:r>
    </w:p>
    <w:p w:rsidR="00DA0D17" w:rsidRDefault="00DA0D17" w:rsidP="00DA0D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import </w:t>
      </w:r>
      <w:proofErr w:type="spellStart"/>
      <w:r>
        <w:rPr>
          <w:rFonts w:ascii="Bookman Old Style" w:eastAsia="Bookman Old Style" w:hAnsi="Bookman Old Style" w:cs="Bookman Old Style"/>
          <w:color w:val="000000"/>
        </w:rPr>
        <w:t>java.util</w:t>
      </w:r>
      <w:proofErr w:type="spellEnd"/>
      <w:r>
        <w:rPr>
          <w:rFonts w:ascii="Bookman Old Style" w:eastAsia="Bookman Old Style" w:hAnsi="Bookman Old Style" w:cs="Bookman Old Style"/>
          <w:color w:val="000000"/>
        </w:rPr>
        <w:t>.*;</w:t>
      </w:r>
    </w:p>
    <w:p w:rsidR="00DA0D17" w:rsidRDefault="00DA0D17" w:rsidP="00DA0D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Bookman Old Style" w:eastAsia="Bookman Old Style" w:hAnsi="Bookman Old Style" w:cs="Bookman Old Style"/>
          <w:color w:val="000000"/>
        </w:rPr>
      </w:pPr>
    </w:p>
    <w:p w:rsidR="00DA0D17" w:rsidRDefault="00DA0D17" w:rsidP="00DA0D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public class </w:t>
      </w:r>
      <w:proofErr w:type="spellStart"/>
      <w:r>
        <w:rPr>
          <w:rFonts w:ascii="Bookman Old Style" w:eastAsia="Bookman Old Style" w:hAnsi="Bookman Old Style" w:cs="Bookman Old Style"/>
          <w:color w:val="000000"/>
        </w:rPr>
        <w:t>FTPServer</w:t>
      </w:r>
      <w:proofErr w:type="spellEnd"/>
    </w:p>
    <w:p w:rsidR="00DA0D17" w:rsidRDefault="00DA0D17" w:rsidP="00DA0D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w:t>
      </w:r>
    </w:p>
    <w:p w:rsidR="00DA0D17" w:rsidRDefault="00DA0D17" w:rsidP="00DA0D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public static void </w:t>
      </w:r>
      <w:proofErr w:type="gramStart"/>
      <w:r>
        <w:rPr>
          <w:rFonts w:ascii="Bookman Old Style" w:eastAsia="Bookman Old Style" w:hAnsi="Bookman Old Style" w:cs="Bookman Old Style"/>
          <w:color w:val="000000"/>
        </w:rPr>
        <w:t>main(</w:t>
      </w:r>
      <w:proofErr w:type="gramEnd"/>
      <w:r>
        <w:rPr>
          <w:rFonts w:ascii="Bookman Old Style" w:eastAsia="Bookman Old Style" w:hAnsi="Bookman Old Style" w:cs="Bookman Old Style"/>
          <w:color w:val="000000"/>
        </w:rPr>
        <w:t xml:space="preserve">String </w:t>
      </w:r>
      <w:proofErr w:type="spellStart"/>
      <w:r>
        <w:rPr>
          <w:rFonts w:ascii="Bookman Old Style" w:eastAsia="Bookman Old Style" w:hAnsi="Bookman Old Style" w:cs="Bookman Old Style"/>
          <w:color w:val="000000"/>
        </w:rPr>
        <w:t>args</w:t>
      </w:r>
      <w:proofErr w:type="spellEnd"/>
      <w:r>
        <w:rPr>
          <w:rFonts w:ascii="Bookman Old Style" w:eastAsia="Bookman Old Style" w:hAnsi="Bookman Old Style" w:cs="Bookman Old Style"/>
          <w:color w:val="000000"/>
        </w:rPr>
        <w:t>[]) throws Exception</w:t>
      </w:r>
    </w:p>
    <w:p w:rsidR="00DA0D17" w:rsidRDefault="00DA0D17" w:rsidP="00DA0D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rsidR="00DA0D17" w:rsidRDefault="00DA0D17" w:rsidP="00DA0D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roofErr w:type="spellStart"/>
      <w:r>
        <w:rPr>
          <w:rFonts w:ascii="Bookman Old Style" w:eastAsia="Bookman Old Style" w:hAnsi="Bookman Old Style" w:cs="Bookman Old Style"/>
          <w:color w:val="000000"/>
        </w:rPr>
        <w:t>ServerSocket</w:t>
      </w:r>
      <w:proofErr w:type="spellEnd"/>
      <w:r>
        <w:rPr>
          <w:rFonts w:ascii="Bookman Old Style" w:eastAsia="Bookman Old Style" w:hAnsi="Bookman Old Style" w:cs="Bookman Old Style"/>
          <w:color w:val="000000"/>
        </w:rPr>
        <w:t xml:space="preserve"> soc=new </w:t>
      </w:r>
      <w:proofErr w:type="spellStart"/>
      <w:proofErr w:type="gramStart"/>
      <w:r>
        <w:rPr>
          <w:rFonts w:ascii="Bookman Old Style" w:eastAsia="Bookman Old Style" w:hAnsi="Bookman Old Style" w:cs="Bookman Old Style"/>
          <w:color w:val="000000"/>
        </w:rPr>
        <w:t>ServerSocket</w:t>
      </w:r>
      <w:proofErr w:type="spellEnd"/>
      <w:r>
        <w:rPr>
          <w:rFonts w:ascii="Bookman Old Style" w:eastAsia="Bookman Old Style" w:hAnsi="Bookman Old Style" w:cs="Bookman Old Style"/>
          <w:color w:val="000000"/>
        </w:rPr>
        <w:t>(</w:t>
      </w:r>
      <w:proofErr w:type="gramEnd"/>
      <w:r>
        <w:rPr>
          <w:rFonts w:ascii="Bookman Old Style" w:eastAsia="Bookman Old Style" w:hAnsi="Bookman Old Style" w:cs="Bookman Old Style"/>
          <w:color w:val="000000"/>
        </w:rPr>
        <w:t>5217);</w:t>
      </w:r>
    </w:p>
    <w:p w:rsidR="00DA0D17" w:rsidRDefault="00DA0D17" w:rsidP="00DA0D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roofErr w:type="spellStart"/>
      <w:r>
        <w:rPr>
          <w:rFonts w:ascii="Bookman Old Style" w:eastAsia="Bookman Old Style" w:hAnsi="Bookman Old Style" w:cs="Bookman Old Style"/>
          <w:color w:val="000000"/>
        </w:rPr>
        <w:t>System.out.println</w:t>
      </w:r>
      <w:proofErr w:type="spellEnd"/>
      <w:r>
        <w:rPr>
          <w:rFonts w:ascii="Bookman Old Style" w:eastAsia="Bookman Old Style" w:hAnsi="Bookman Old Style" w:cs="Bookman Old Style"/>
          <w:color w:val="000000"/>
        </w:rPr>
        <w:t>("FTP Server Started on Port Number 5217");</w:t>
      </w:r>
    </w:p>
    <w:p w:rsidR="00DA0D17" w:rsidRDefault="00DA0D17" w:rsidP="00DA0D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while(true)</w:t>
      </w:r>
    </w:p>
    <w:p w:rsidR="00DA0D17" w:rsidRDefault="00DA0D17" w:rsidP="00DA0D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rsidR="00DA0D17" w:rsidRDefault="00DA0D17" w:rsidP="00DA0D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roofErr w:type="spellStart"/>
      <w:r>
        <w:rPr>
          <w:rFonts w:ascii="Bookman Old Style" w:eastAsia="Bookman Old Style" w:hAnsi="Bookman Old Style" w:cs="Bookman Old Style"/>
          <w:color w:val="000000"/>
        </w:rPr>
        <w:t>System.out.println</w:t>
      </w:r>
      <w:proofErr w:type="spellEnd"/>
      <w:r>
        <w:rPr>
          <w:rFonts w:ascii="Bookman Old Style" w:eastAsia="Bookman Old Style" w:hAnsi="Bookman Old Style" w:cs="Bookman Old Style"/>
          <w:color w:val="000000"/>
        </w:rPr>
        <w:t>("Waiting for Connection ...");</w:t>
      </w:r>
    </w:p>
    <w:p w:rsidR="00DA0D17" w:rsidRDefault="00DA0D17" w:rsidP="00DA0D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roofErr w:type="spellStart"/>
      <w:r>
        <w:rPr>
          <w:rFonts w:ascii="Bookman Old Style" w:eastAsia="Bookman Old Style" w:hAnsi="Bookman Old Style" w:cs="Bookman Old Style"/>
          <w:color w:val="000000"/>
        </w:rPr>
        <w:t>transferfile</w:t>
      </w:r>
      <w:proofErr w:type="spellEnd"/>
      <w:r>
        <w:rPr>
          <w:rFonts w:ascii="Bookman Old Style" w:eastAsia="Bookman Old Style" w:hAnsi="Bookman Old Style" w:cs="Bookman Old Style"/>
          <w:color w:val="000000"/>
        </w:rPr>
        <w:t xml:space="preserve"> t=new </w:t>
      </w:r>
      <w:proofErr w:type="spellStart"/>
      <w:r>
        <w:rPr>
          <w:rFonts w:ascii="Bookman Old Style" w:eastAsia="Bookman Old Style" w:hAnsi="Bookman Old Style" w:cs="Bookman Old Style"/>
          <w:color w:val="000000"/>
        </w:rPr>
        <w:t>transferfile</w:t>
      </w:r>
      <w:proofErr w:type="spellEnd"/>
      <w:r>
        <w:rPr>
          <w:rFonts w:ascii="Bookman Old Style" w:eastAsia="Bookman Old Style" w:hAnsi="Bookman Old Style" w:cs="Bookman Old Style"/>
          <w:color w:val="000000"/>
        </w:rPr>
        <w:t>(</w:t>
      </w:r>
      <w:proofErr w:type="spellStart"/>
      <w:proofErr w:type="gramStart"/>
      <w:r>
        <w:rPr>
          <w:rFonts w:ascii="Bookman Old Style" w:eastAsia="Bookman Old Style" w:hAnsi="Bookman Old Style" w:cs="Bookman Old Style"/>
          <w:color w:val="000000"/>
        </w:rPr>
        <w:t>soc.accept</w:t>
      </w:r>
      <w:proofErr w:type="spellEnd"/>
      <w:proofErr w:type="gramEnd"/>
      <w:r>
        <w:rPr>
          <w:rFonts w:ascii="Bookman Old Style" w:eastAsia="Bookman Old Style" w:hAnsi="Bookman Old Style" w:cs="Bookman Old Style"/>
          <w:color w:val="000000"/>
        </w:rPr>
        <w:t>());</w:t>
      </w:r>
    </w:p>
    <w:p w:rsidR="00DA0D17" w:rsidRDefault="00DA0D17" w:rsidP="00DA0D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rsidR="00DA0D17" w:rsidRDefault="00DA0D17" w:rsidP="00DA0D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rsidR="00DA0D17" w:rsidRDefault="00DA0D17" w:rsidP="00DA0D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rsidR="00DA0D17" w:rsidRDefault="00DA0D17" w:rsidP="00DA0D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w:t>
      </w:r>
    </w:p>
    <w:p w:rsidR="00DA0D17" w:rsidRDefault="00DA0D17" w:rsidP="00DA0D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Bookman Old Style" w:eastAsia="Bookman Old Style" w:hAnsi="Bookman Old Style" w:cs="Bookman Old Style"/>
          <w:color w:val="000000"/>
        </w:rPr>
      </w:pPr>
    </w:p>
    <w:p w:rsidR="00DA0D17" w:rsidRDefault="00DA0D17" w:rsidP="00DA0D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class </w:t>
      </w:r>
      <w:proofErr w:type="spellStart"/>
      <w:r>
        <w:rPr>
          <w:rFonts w:ascii="Bookman Old Style" w:eastAsia="Bookman Old Style" w:hAnsi="Bookman Old Style" w:cs="Bookman Old Style"/>
          <w:color w:val="000000"/>
        </w:rPr>
        <w:t>transferfile</w:t>
      </w:r>
      <w:proofErr w:type="spellEnd"/>
      <w:r>
        <w:rPr>
          <w:rFonts w:ascii="Bookman Old Style" w:eastAsia="Bookman Old Style" w:hAnsi="Bookman Old Style" w:cs="Bookman Old Style"/>
          <w:color w:val="000000"/>
        </w:rPr>
        <w:t xml:space="preserve"> extends Thread</w:t>
      </w:r>
    </w:p>
    <w:p w:rsidR="00DA0D17" w:rsidRDefault="00DA0D17" w:rsidP="00DA0D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w:t>
      </w:r>
    </w:p>
    <w:p w:rsidR="00DA0D17" w:rsidRDefault="00DA0D17" w:rsidP="00DA0D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Socket </w:t>
      </w:r>
      <w:proofErr w:type="spellStart"/>
      <w:r>
        <w:rPr>
          <w:rFonts w:ascii="Bookman Old Style" w:eastAsia="Bookman Old Style" w:hAnsi="Bookman Old Style" w:cs="Bookman Old Style"/>
          <w:color w:val="000000"/>
        </w:rPr>
        <w:t>ClientSoc</w:t>
      </w:r>
      <w:proofErr w:type="spellEnd"/>
      <w:r>
        <w:rPr>
          <w:rFonts w:ascii="Bookman Old Style" w:eastAsia="Bookman Old Style" w:hAnsi="Bookman Old Style" w:cs="Bookman Old Style"/>
          <w:color w:val="000000"/>
        </w:rPr>
        <w:t>;</w:t>
      </w:r>
    </w:p>
    <w:p w:rsidR="00DA0D17" w:rsidRDefault="00DA0D17" w:rsidP="00DA0D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Bookman Old Style" w:eastAsia="Bookman Old Style" w:hAnsi="Bookman Old Style" w:cs="Bookman Old Style"/>
          <w:color w:val="000000"/>
        </w:rPr>
      </w:pPr>
    </w:p>
    <w:p w:rsidR="00DA0D17" w:rsidRDefault="00DA0D17" w:rsidP="00DA0D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roofErr w:type="spellStart"/>
      <w:r>
        <w:rPr>
          <w:rFonts w:ascii="Bookman Old Style" w:eastAsia="Bookman Old Style" w:hAnsi="Bookman Old Style" w:cs="Bookman Old Style"/>
          <w:color w:val="000000"/>
        </w:rPr>
        <w:t>DataInputStream</w:t>
      </w:r>
      <w:proofErr w:type="spellEnd"/>
      <w:r>
        <w:rPr>
          <w:rFonts w:ascii="Bookman Old Style" w:eastAsia="Bookman Old Style" w:hAnsi="Bookman Old Style" w:cs="Bookman Old Style"/>
          <w:color w:val="000000"/>
        </w:rPr>
        <w:t xml:space="preserve"> din;</w:t>
      </w:r>
    </w:p>
    <w:p w:rsidR="00DA0D17" w:rsidRDefault="00DA0D17" w:rsidP="00DA0D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roofErr w:type="spellStart"/>
      <w:r>
        <w:rPr>
          <w:rFonts w:ascii="Bookman Old Style" w:eastAsia="Bookman Old Style" w:hAnsi="Bookman Old Style" w:cs="Bookman Old Style"/>
          <w:color w:val="000000"/>
        </w:rPr>
        <w:t>DataOutputStream</w:t>
      </w:r>
      <w:proofErr w:type="spellEnd"/>
      <w:r>
        <w:rPr>
          <w:rFonts w:ascii="Bookman Old Style" w:eastAsia="Bookman Old Style" w:hAnsi="Bookman Old Style" w:cs="Bookman Old Style"/>
          <w:color w:val="000000"/>
        </w:rPr>
        <w:t xml:space="preserve"> </w:t>
      </w:r>
      <w:proofErr w:type="spellStart"/>
      <w:r>
        <w:rPr>
          <w:rFonts w:ascii="Bookman Old Style" w:eastAsia="Bookman Old Style" w:hAnsi="Bookman Old Style" w:cs="Bookman Old Style"/>
          <w:color w:val="000000"/>
        </w:rPr>
        <w:t>dout</w:t>
      </w:r>
      <w:proofErr w:type="spellEnd"/>
      <w:r>
        <w:rPr>
          <w:rFonts w:ascii="Bookman Old Style" w:eastAsia="Bookman Old Style" w:hAnsi="Bookman Old Style" w:cs="Bookman Old Style"/>
          <w:color w:val="000000"/>
        </w:rPr>
        <w:t>;</w:t>
      </w:r>
    </w:p>
    <w:p w:rsidR="00DA0D17" w:rsidRDefault="00DA0D17" w:rsidP="00DA0D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rsidR="00DA0D17" w:rsidRDefault="00DA0D17" w:rsidP="00DA0D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roofErr w:type="spellStart"/>
      <w:proofErr w:type="gramStart"/>
      <w:r>
        <w:rPr>
          <w:rFonts w:ascii="Bookman Old Style" w:eastAsia="Bookman Old Style" w:hAnsi="Bookman Old Style" w:cs="Bookman Old Style"/>
          <w:color w:val="000000"/>
        </w:rPr>
        <w:t>transferfile</w:t>
      </w:r>
      <w:proofErr w:type="spellEnd"/>
      <w:r>
        <w:rPr>
          <w:rFonts w:ascii="Bookman Old Style" w:eastAsia="Bookman Old Style" w:hAnsi="Bookman Old Style" w:cs="Bookman Old Style"/>
          <w:color w:val="000000"/>
        </w:rPr>
        <w:t>(</w:t>
      </w:r>
      <w:proofErr w:type="gramEnd"/>
      <w:r>
        <w:rPr>
          <w:rFonts w:ascii="Bookman Old Style" w:eastAsia="Bookman Old Style" w:hAnsi="Bookman Old Style" w:cs="Bookman Old Style"/>
          <w:color w:val="000000"/>
        </w:rPr>
        <w:t>Socket soc)</w:t>
      </w:r>
    </w:p>
    <w:p w:rsidR="00DA0D17" w:rsidRDefault="00DA0D17" w:rsidP="00DA0D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rsidR="00DA0D17" w:rsidRDefault="00DA0D17" w:rsidP="00DA0D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try</w:t>
      </w:r>
    </w:p>
    <w:p w:rsidR="00DA0D17" w:rsidRDefault="00DA0D17" w:rsidP="00DA0D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rsidR="00DA0D17" w:rsidRDefault="00DA0D17" w:rsidP="00DA0D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roofErr w:type="spellStart"/>
      <w:r>
        <w:rPr>
          <w:rFonts w:ascii="Bookman Old Style" w:eastAsia="Bookman Old Style" w:hAnsi="Bookman Old Style" w:cs="Bookman Old Style"/>
          <w:color w:val="000000"/>
        </w:rPr>
        <w:t>ClientSoc</w:t>
      </w:r>
      <w:proofErr w:type="spellEnd"/>
      <w:r>
        <w:rPr>
          <w:rFonts w:ascii="Bookman Old Style" w:eastAsia="Bookman Old Style" w:hAnsi="Bookman Old Style" w:cs="Bookman Old Style"/>
          <w:color w:val="000000"/>
        </w:rPr>
        <w:t xml:space="preserve">=soc;                        </w:t>
      </w:r>
    </w:p>
    <w:p w:rsidR="00DA0D17" w:rsidRDefault="00DA0D17" w:rsidP="00DA0D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din=new </w:t>
      </w:r>
      <w:proofErr w:type="spellStart"/>
      <w:proofErr w:type="gramStart"/>
      <w:r>
        <w:rPr>
          <w:rFonts w:ascii="Bookman Old Style" w:eastAsia="Bookman Old Style" w:hAnsi="Bookman Old Style" w:cs="Bookman Old Style"/>
          <w:color w:val="000000"/>
        </w:rPr>
        <w:t>DataInputStream</w:t>
      </w:r>
      <w:proofErr w:type="spellEnd"/>
      <w:r>
        <w:rPr>
          <w:rFonts w:ascii="Bookman Old Style" w:eastAsia="Bookman Old Style" w:hAnsi="Bookman Old Style" w:cs="Bookman Old Style"/>
          <w:color w:val="000000"/>
        </w:rPr>
        <w:t>(</w:t>
      </w:r>
      <w:proofErr w:type="spellStart"/>
      <w:proofErr w:type="gramEnd"/>
      <w:r>
        <w:rPr>
          <w:rFonts w:ascii="Bookman Old Style" w:eastAsia="Bookman Old Style" w:hAnsi="Bookman Old Style" w:cs="Bookman Old Style"/>
          <w:color w:val="000000"/>
        </w:rPr>
        <w:t>ClientSoc.getInputStream</w:t>
      </w:r>
      <w:proofErr w:type="spellEnd"/>
      <w:r>
        <w:rPr>
          <w:rFonts w:ascii="Bookman Old Style" w:eastAsia="Bookman Old Style" w:hAnsi="Bookman Old Style" w:cs="Bookman Old Style"/>
          <w:color w:val="000000"/>
        </w:rPr>
        <w:t>());</w:t>
      </w:r>
    </w:p>
    <w:p w:rsidR="00DA0D17" w:rsidRDefault="00DA0D17" w:rsidP="00DA0D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roofErr w:type="spellStart"/>
      <w:r>
        <w:rPr>
          <w:rFonts w:ascii="Bookman Old Style" w:eastAsia="Bookman Old Style" w:hAnsi="Bookman Old Style" w:cs="Bookman Old Style"/>
          <w:color w:val="000000"/>
        </w:rPr>
        <w:t>dout</w:t>
      </w:r>
      <w:proofErr w:type="spellEnd"/>
      <w:r>
        <w:rPr>
          <w:rFonts w:ascii="Bookman Old Style" w:eastAsia="Bookman Old Style" w:hAnsi="Bookman Old Style" w:cs="Bookman Old Style"/>
          <w:color w:val="000000"/>
        </w:rPr>
        <w:t xml:space="preserve">=new </w:t>
      </w:r>
      <w:proofErr w:type="spellStart"/>
      <w:proofErr w:type="gramStart"/>
      <w:r>
        <w:rPr>
          <w:rFonts w:ascii="Bookman Old Style" w:eastAsia="Bookman Old Style" w:hAnsi="Bookman Old Style" w:cs="Bookman Old Style"/>
          <w:color w:val="000000"/>
        </w:rPr>
        <w:t>DataOutputStream</w:t>
      </w:r>
      <w:proofErr w:type="spellEnd"/>
      <w:r>
        <w:rPr>
          <w:rFonts w:ascii="Bookman Old Style" w:eastAsia="Bookman Old Style" w:hAnsi="Bookman Old Style" w:cs="Bookman Old Style"/>
          <w:color w:val="000000"/>
        </w:rPr>
        <w:t>(</w:t>
      </w:r>
      <w:proofErr w:type="spellStart"/>
      <w:proofErr w:type="gramEnd"/>
      <w:r>
        <w:rPr>
          <w:rFonts w:ascii="Bookman Old Style" w:eastAsia="Bookman Old Style" w:hAnsi="Bookman Old Style" w:cs="Bookman Old Style"/>
          <w:color w:val="000000"/>
        </w:rPr>
        <w:t>ClientSoc.getOutputStream</w:t>
      </w:r>
      <w:proofErr w:type="spellEnd"/>
      <w:r>
        <w:rPr>
          <w:rFonts w:ascii="Bookman Old Style" w:eastAsia="Bookman Old Style" w:hAnsi="Bookman Old Style" w:cs="Bookman Old Style"/>
          <w:color w:val="000000"/>
        </w:rPr>
        <w:t>());</w:t>
      </w:r>
    </w:p>
    <w:p w:rsidR="00DA0D17" w:rsidRDefault="00DA0D17" w:rsidP="00DA0D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roofErr w:type="spellStart"/>
      <w:r>
        <w:rPr>
          <w:rFonts w:ascii="Bookman Old Style" w:eastAsia="Bookman Old Style" w:hAnsi="Bookman Old Style" w:cs="Bookman Old Style"/>
          <w:color w:val="000000"/>
        </w:rPr>
        <w:t>System.out.println</w:t>
      </w:r>
      <w:proofErr w:type="spellEnd"/>
      <w:r>
        <w:rPr>
          <w:rFonts w:ascii="Bookman Old Style" w:eastAsia="Bookman Old Style" w:hAnsi="Bookman Old Style" w:cs="Bookman Old Style"/>
          <w:color w:val="000000"/>
        </w:rPr>
        <w:t>("FTP Client Connected ...");</w:t>
      </w:r>
    </w:p>
    <w:p w:rsidR="00DA0D17" w:rsidRDefault="00DA0D17" w:rsidP="00DA0D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roofErr w:type="gramStart"/>
      <w:r>
        <w:rPr>
          <w:rFonts w:ascii="Bookman Old Style" w:eastAsia="Bookman Old Style" w:hAnsi="Bookman Old Style" w:cs="Bookman Old Style"/>
          <w:color w:val="000000"/>
        </w:rPr>
        <w:t>start(</w:t>
      </w:r>
      <w:proofErr w:type="gramEnd"/>
      <w:r>
        <w:rPr>
          <w:rFonts w:ascii="Bookman Old Style" w:eastAsia="Bookman Old Style" w:hAnsi="Bookman Old Style" w:cs="Bookman Old Style"/>
          <w:color w:val="000000"/>
        </w:rPr>
        <w:t>);</w:t>
      </w:r>
    </w:p>
    <w:p w:rsidR="00DA0D17" w:rsidRDefault="00DA0D17" w:rsidP="00DA0D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rsidR="00DA0D17" w:rsidRDefault="00DA0D17" w:rsidP="00DA0D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rsidR="00DA0D17" w:rsidRDefault="00DA0D17" w:rsidP="00DA0D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roofErr w:type="gramStart"/>
      <w:r>
        <w:rPr>
          <w:rFonts w:ascii="Bookman Old Style" w:eastAsia="Bookman Old Style" w:hAnsi="Bookman Old Style" w:cs="Bookman Old Style"/>
          <w:color w:val="000000"/>
        </w:rPr>
        <w:t>catch(</w:t>
      </w:r>
      <w:proofErr w:type="gramEnd"/>
      <w:r>
        <w:rPr>
          <w:rFonts w:ascii="Bookman Old Style" w:eastAsia="Bookman Old Style" w:hAnsi="Bookman Old Style" w:cs="Bookman Old Style"/>
          <w:color w:val="000000"/>
        </w:rPr>
        <w:t>Exception ex)</w:t>
      </w:r>
    </w:p>
    <w:p w:rsidR="00DA0D17" w:rsidRDefault="00DA0D17" w:rsidP="00DA0D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rsidR="00DA0D17" w:rsidRDefault="00DA0D17" w:rsidP="00DA0D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r w:rsidR="0078572A">
        <w:rPr>
          <w:rFonts w:ascii="Bookman Old Style" w:eastAsia="Bookman Old Style" w:hAnsi="Bookman Old Style" w:cs="Bookman Old Style"/>
          <w:color w:val="000000"/>
        </w:rPr>
        <w:t>}</w:t>
      </w:r>
    </w:p>
    <w:p w:rsidR="00DA0D17" w:rsidRDefault="00DA0D17" w:rsidP="00DA0D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Bookman Old Style" w:eastAsia="Bookman Old Style" w:hAnsi="Bookman Old Style" w:cs="Bookman Old Style"/>
          <w:color w:val="000000"/>
        </w:rPr>
      </w:pPr>
    </w:p>
    <w:p w:rsidR="0078572A" w:rsidRDefault="0078572A" w:rsidP="00DA0D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Bookman Old Style" w:eastAsia="Bookman Old Style" w:hAnsi="Bookman Old Style" w:cs="Bookman Old Style"/>
          <w:color w:val="000000"/>
        </w:rPr>
      </w:pPr>
    </w:p>
    <w:p w:rsidR="0078572A" w:rsidRDefault="0078572A" w:rsidP="00DA0D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Bookman Old Style" w:eastAsia="Bookman Old Style" w:hAnsi="Bookman Old Style" w:cs="Bookman Old Style"/>
          <w:color w:val="000000"/>
        </w:rPr>
      </w:pPr>
    </w:p>
    <w:p w:rsidR="0078572A" w:rsidRDefault="0078572A" w:rsidP="00DA0D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Bookman Old Style" w:eastAsia="Bookman Old Style" w:hAnsi="Bookman Old Style" w:cs="Bookman Old Style"/>
          <w:color w:val="000000"/>
        </w:rPr>
      </w:pPr>
    </w:p>
    <w:p w:rsidR="00DA0D17" w:rsidRDefault="00DA0D17" w:rsidP="00DA0D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lastRenderedPageBreak/>
        <w:t xml:space="preserve">    void </w:t>
      </w:r>
      <w:proofErr w:type="spellStart"/>
      <w:proofErr w:type="gramStart"/>
      <w:r>
        <w:rPr>
          <w:rFonts w:ascii="Bookman Old Style" w:eastAsia="Bookman Old Style" w:hAnsi="Bookman Old Style" w:cs="Bookman Old Style"/>
          <w:color w:val="000000"/>
        </w:rPr>
        <w:t>SendFile</w:t>
      </w:r>
      <w:proofErr w:type="spellEnd"/>
      <w:r>
        <w:rPr>
          <w:rFonts w:ascii="Bookman Old Style" w:eastAsia="Bookman Old Style" w:hAnsi="Bookman Old Style" w:cs="Bookman Old Style"/>
          <w:color w:val="000000"/>
        </w:rPr>
        <w:t>(</w:t>
      </w:r>
      <w:proofErr w:type="gramEnd"/>
      <w:r>
        <w:rPr>
          <w:rFonts w:ascii="Bookman Old Style" w:eastAsia="Bookman Old Style" w:hAnsi="Bookman Old Style" w:cs="Bookman Old Style"/>
          <w:color w:val="000000"/>
        </w:rPr>
        <w:t>) throws Exception</w:t>
      </w:r>
    </w:p>
    <w:p w:rsidR="00DA0D17" w:rsidRDefault="00DA0D17" w:rsidP="00DA0D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        </w:t>
      </w:r>
    </w:p>
    <w:p w:rsidR="00DA0D17" w:rsidRDefault="00DA0D17" w:rsidP="00DA0D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String filename=</w:t>
      </w:r>
      <w:proofErr w:type="spellStart"/>
      <w:proofErr w:type="gramStart"/>
      <w:r>
        <w:rPr>
          <w:rFonts w:ascii="Bookman Old Style" w:eastAsia="Bookman Old Style" w:hAnsi="Bookman Old Style" w:cs="Bookman Old Style"/>
          <w:color w:val="000000"/>
        </w:rPr>
        <w:t>din.readUTF</w:t>
      </w:r>
      <w:proofErr w:type="spellEnd"/>
      <w:proofErr w:type="gramEnd"/>
      <w:r>
        <w:rPr>
          <w:rFonts w:ascii="Bookman Old Style" w:eastAsia="Bookman Old Style" w:hAnsi="Bookman Old Style" w:cs="Bookman Old Style"/>
          <w:color w:val="000000"/>
        </w:rPr>
        <w:t>();</w:t>
      </w:r>
    </w:p>
    <w:p w:rsidR="00DA0D17" w:rsidRDefault="00DA0D17" w:rsidP="00DA0D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File f=new File(filename);</w:t>
      </w:r>
    </w:p>
    <w:p w:rsidR="00DA0D17" w:rsidRDefault="00DA0D17" w:rsidP="00DA0D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if</w:t>
      </w:r>
      <w:proofErr w:type="gramStart"/>
      <w:r>
        <w:rPr>
          <w:rFonts w:ascii="Bookman Old Style" w:eastAsia="Bookman Old Style" w:hAnsi="Bookman Old Style" w:cs="Bookman Old Style"/>
          <w:color w:val="000000"/>
        </w:rPr>
        <w:t>(!</w:t>
      </w:r>
      <w:proofErr w:type="spellStart"/>
      <w:r>
        <w:rPr>
          <w:rFonts w:ascii="Bookman Old Style" w:eastAsia="Bookman Old Style" w:hAnsi="Bookman Old Style" w:cs="Bookman Old Style"/>
          <w:color w:val="000000"/>
        </w:rPr>
        <w:t>f</w:t>
      </w:r>
      <w:proofErr w:type="gramEnd"/>
      <w:r>
        <w:rPr>
          <w:rFonts w:ascii="Bookman Old Style" w:eastAsia="Bookman Old Style" w:hAnsi="Bookman Old Style" w:cs="Bookman Old Style"/>
          <w:color w:val="000000"/>
        </w:rPr>
        <w:t>.exists</w:t>
      </w:r>
      <w:proofErr w:type="spellEnd"/>
      <w:r>
        <w:rPr>
          <w:rFonts w:ascii="Bookman Old Style" w:eastAsia="Bookman Old Style" w:hAnsi="Bookman Old Style" w:cs="Bookman Old Style"/>
          <w:color w:val="000000"/>
        </w:rPr>
        <w:t>())</w:t>
      </w:r>
    </w:p>
    <w:p w:rsidR="00DA0D17" w:rsidRDefault="00DA0D17" w:rsidP="00DA0D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rsidR="00DA0D17" w:rsidRDefault="00DA0D17" w:rsidP="00DA0D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roofErr w:type="spellStart"/>
      <w:proofErr w:type="gramStart"/>
      <w:r>
        <w:rPr>
          <w:rFonts w:ascii="Bookman Old Style" w:eastAsia="Bookman Old Style" w:hAnsi="Bookman Old Style" w:cs="Bookman Old Style"/>
          <w:color w:val="000000"/>
        </w:rPr>
        <w:t>dout.writeUTF</w:t>
      </w:r>
      <w:proofErr w:type="spellEnd"/>
      <w:proofErr w:type="gramEnd"/>
      <w:r>
        <w:rPr>
          <w:rFonts w:ascii="Bookman Old Style" w:eastAsia="Bookman Old Style" w:hAnsi="Bookman Old Style" w:cs="Bookman Old Style"/>
          <w:color w:val="000000"/>
        </w:rPr>
        <w:t>("File Not Found");</w:t>
      </w:r>
    </w:p>
    <w:p w:rsidR="00DA0D17" w:rsidRDefault="00DA0D17" w:rsidP="00DA0D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return;</w:t>
      </w:r>
    </w:p>
    <w:p w:rsidR="00DA0D17" w:rsidRDefault="00DA0D17" w:rsidP="00DA0D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rsidR="00DA0D17" w:rsidRDefault="00DA0D17" w:rsidP="00DA0D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else</w:t>
      </w:r>
    </w:p>
    <w:p w:rsidR="00DA0D17" w:rsidRDefault="00DA0D17" w:rsidP="00DA0D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rsidR="00DA0D17" w:rsidRDefault="00DA0D17" w:rsidP="00DA0D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roofErr w:type="spellStart"/>
      <w:proofErr w:type="gramStart"/>
      <w:r>
        <w:rPr>
          <w:rFonts w:ascii="Bookman Old Style" w:eastAsia="Bookman Old Style" w:hAnsi="Bookman Old Style" w:cs="Bookman Old Style"/>
          <w:color w:val="000000"/>
        </w:rPr>
        <w:t>dout.writeUTF</w:t>
      </w:r>
      <w:proofErr w:type="spellEnd"/>
      <w:proofErr w:type="gramEnd"/>
      <w:r>
        <w:rPr>
          <w:rFonts w:ascii="Bookman Old Style" w:eastAsia="Bookman Old Style" w:hAnsi="Bookman Old Style" w:cs="Bookman Old Style"/>
          <w:color w:val="000000"/>
        </w:rPr>
        <w:t>("READY");</w:t>
      </w:r>
    </w:p>
    <w:p w:rsidR="00DA0D17" w:rsidRDefault="00DA0D17" w:rsidP="00DA0D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roofErr w:type="spellStart"/>
      <w:r>
        <w:rPr>
          <w:rFonts w:ascii="Bookman Old Style" w:eastAsia="Bookman Old Style" w:hAnsi="Bookman Old Style" w:cs="Bookman Old Style"/>
          <w:color w:val="000000"/>
        </w:rPr>
        <w:t>FileInputStream</w:t>
      </w:r>
      <w:proofErr w:type="spellEnd"/>
      <w:r>
        <w:rPr>
          <w:rFonts w:ascii="Bookman Old Style" w:eastAsia="Bookman Old Style" w:hAnsi="Bookman Old Style" w:cs="Bookman Old Style"/>
          <w:color w:val="000000"/>
        </w:rPr>
        <w:t xml:space="preserve"> fin=new </w:t>
      </w:r>
      <w:proofErr w:type="spellStart"/>
      <w:r>
        <w:rPr>
          <w:rFonts w:ascii="Bookman Old Style" w:eastAsia="Bookman Old Style" w:hAnsi="Bookman Old Style" w:cs="Bookman Old Style"/>
          <w:color w:val="000000"/>
        </w:rPr>
        <w:t>FileInputStream</w:t>
      </w:r>
      <w:proofErr w:type="spellEnd"/>
      <w:r>
        <w:rPr>
          <w:rFonts w:ascii="Bookman Old Style" w:eastAsia="Bookman Old Style" w:hAnsi="Bookman Old Style" w:cs="Bookman Old Style"/>
          <w:color w:val="000000"/>
        </w:rPr>
        <w:t>(f);</w:t>
      </w:r>
    </w:p>
    <w:p w:rsidR="00DA0D17" w:rsidRDefault="00DA0D17" w:rsidP="00DA0D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int </w:t>
      </w:r>
      <w:proofErr w:type="spellStart"/>
      <w:r>
        <w:rPr>
          <w:rFonts w:ascii="Bookman Old Style" w:eastAsia="Bookman Old Style" w:hAnsi="Bookman Old Style" w:cs="Bookman Old Style"/>
          <w:color w:val="000000"/>
        </w:rPr>
        <w:t>ch</w:t>
      </w:r>
      <w:proofErr w:type="spellEnd"/>
      <w:r>
        <w:rPr>
          <w:rFonts w:ascii="Bookman Old Style" w:eastAsia="Bookman Old Style" w:hAnsi="Bookman Old Style" w:cs="Bookman Old Style"/>
          <w:color w:val="000000"/>
        </w:rPr>
        <w:t>;</w:t>
      </w:r>
    </w:p>
    <w:p w:rsidR="00DA0D17" w:rsidRDefault="00DA0D17" w:rsidP="00DA0D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do</w:t>
      </w:r>
    </w:p>
    <w:p w:rsidR="00DA0D17" w:rsidRDefault="00DA0D17" w:rsidP="00DA0D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rsidR="00DA0D17" w:rsidRDefault="00DA0D17" w:rsidP="00DA0D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roofErr w:type="spellStart"/>
      <w:r>
        <w:rPr>
          <w:rFonts w:ascii="Bookman Old Style" w:eastAsia="Bookman Old Style" w:hAnsi="Bookman Old Style" w:cs="Bookman Old Style"/>
          <w:color w:val="000000"/>
        </w:rPr>
        <w:t>ch</w:t>
      </w:r>
      <w:proofErr w:type="spellEnd"/>
      <w:r>
        <w:rPr>
          <w:rFonts w:ascii="Bookman Old Style" w:eastAsia="Bookman Old Style" w:hAnsi="Bookman Old Style" w:cs="Bookman Old Style"/>
          <w:color w:val="000000"/>
        </w:rPr>
        <w:t>=</w:t>
      </w:r>
      <w:proofErr w:type="spellStart"/>
      <w:proofErr w:type="gramStart"/>
      <w:r>
        <w:rPr>
          <w:rFonts w:ascii="Bookman Old Style" w:eastAsia="Bookman Old Style" w:hAnsi="Bookman Old Style" w:cs="Bookman Old Style"/>
          <w:color w:val="000000"/>
        </w:rPr>
        <w:t>fin.read</w:t>
      </w:r>
      <w:proofErr w:type="spellEnd"/>
      <w:proofErr w:type="gramEnd"/>
      <w:r>
        <w:rPr>
          <w:rFonts w:ascii="Bookman Old Style" w:eastAsia="Bookman Old Style" w:hAnsi="Bookman Old Style" w:cs="Bookman Old Style"/>
          <w:color w:val="000000"/>
        </w:rPr>
        <w:t>();</w:t>
      </w:r>
    </w:p>
    <w:p w:rsidR="00DA0D17" w:rsidRDefault="00DA0D17" w:rsidP="00DA0D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roofErr w:type="spellStart"/>
      <w:proofErr w:type="gramStart"/>
      <w:r>
        <w:rPr>
          <w:rFonts w:ascii="Bookman Old Style" w:eastAsia="Bookman Old Style" w:hAnsi="Bookman Old Style" w:cs="Bookman Old Style"/>
          <w:color w:val="000000"/>
        </w:rPr>
        <w:t>dout.writeUTF</w:t>
      </w:r>
      <w:proofErr w:type="spellEnd"/>
      <w:proofErr w:type="gramEnd"/>
      <w:r>
        <w:rPr>
          <w:rFonts w:ascii="Bookman Old Style" w:eastAsia="Bookman Old Style" w:hAnsi="Bookman Old Style" w:cs="Bookman Old Style"/>
          <w:color w:val="000000"/>
        </w:rPr>
        <w:t>(</w:t>
      </w:r>
      <w:proofErr w:type="spellStart"/>
      <w:r>
        <w:rPr>
          <w:rFonts w:ascii="Bookman Old Style" w:eastAsia="Bookman Old Style" w:hAnsi="Bookman Old Style" w:cs="Bookman Old Style"/>
          <w:color w:val="000000"/>
        </w:rPr>
        <w:t>String.valueOf</w:t>
      </w:r>
      <w:proofErr w:type="spellEnd"/>
      <w:r>
        <w:rPr>
          <w:rFonts w:ascii="Bookman Old Style" w:eastAsia="Bookman Old Style" w:hAnsi="Bookman Old Style" w:cs="Bookman Old Style"/>
          <w:color w:val="000000"/>
        </w:rPr>
        <w:t>(</w:t>
      </w:r>
      <w:proofErr w:type="spellStart"/>
      <w:r>
        <w:rPr>
          <w:rFonts w:ascii="Bookman Old Style" w:eastAsia="Bookman Old Style" w:hAnsi="Bookman Old Style" w:cs="Bookman Old Style"/>
          <w:color w:val="000000"/>
        </w:rPr>
        <w:t>ch</w:t>
      </w:r>
      <w:proofErr w:type="spellEnd"/>
      <w:r>
        <w:rPr>
          <w:rFonts w:ascii="Bookman Old Style" w:eastAsia="Bookman Old Style" w:hAnsi="Bookman Old Style" w:cs="Bookman Old Style"/>
          <w:color w:val="000000"/>
        </w:rPr>
        <w:t>));</w:t>
      </w:r>
    </w:p>
    <w:p w:rsidR="00DA0D17" w:rsidRDefault="00DA0D17" w:rsidP="00DA0D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rsidR="00DA0D17" w:rsidRDefault="00DA0D17" w:rsidP="00DA0D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while(</w:t>
      </w:r>
      <w:proofErr w:type="spellStart"/>
      <w:proofErr w:type="gramStart"/>
      <w:r>
        <w:rPr>
          <w:rFonts w:ascii="Bookman Old Style" w:eastAsia="Bookman Old Style" w:hAnsi="Bookman Old Style" w:cs="Bookman Old Style"/>
          <w:color w:val="000000"/>
        </w:rPr>
        <w:t>ch</w:t>
      </w:r>
      <w:proofErr w:type="spellEnd"/>
      <w:r>
        <w:rPr>
          <w:rFonts w:ascii="Bookman Old Style" w:eastAsia="Bookman Old Style" w:hAnsi="Bookman Old Style" w:cs="Bookman Old Style"/>
          <w:color w:val="000000"/>
        </w:rPr>
        <w:t>!=</w:t>
      </w:r>
      <w:proofErr w:type="gramEnd"/>
      <w:r>
        <w:rPr>
          <w:rFonts w:ascii="Bookman Old Style" w:eastAsia="Bookman Old Style" w:hAnsi="Bookman Old Style" w:cs="Bookman Old Style"/>
          <w:color w:val="000000"/>
        </w:rPr>
        <w:t xml:space="preserve">-1);    </w:t>
      </w:r>
    </w:p>
    <w:p w:rsidR="00DA0D17" w:rsidRDefault="00DA0D17" w:rsidP="00DA0D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roofErr w:type="spellStart"/>
      <w:proofErr w:type="gramStart"/>
      <w:r>
        <w:rPr>
          <w:rFonts w:ascii="Bookman Old Style" w:eastAsia="Bookman Old Style" w:hAnsi="Bookman Old Style" w:cs="Bookman Old Style"/>
          <w:color w:val="000000"/>
        </w:rPr>
        <w:t>fin.close</w:t>
      </w:r>
      <w:proofErr w:type="spellEnd"/>
      <w:proofErr w:type="gramEnd"/>
      <w:r>
        <w:rPr>
          <w:rFonts w:ascii="Bookman Old Style" w:eastAsia="Bookman Old Style" w:hAnsi="Bookman Old Style" w:cs="Bookman Old Style"/>
          <w:color w:val="000000"/>
        </w:rPr>
        <w:t xml:space="preserve">();    </w:t>
      </w:r>
    </w:p>
    <w:p w:rsidR="00DA0D17" w:rsidRDefault="00DA0D17" w:rsidP="00DA0D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roofErr w:type="spellStart"/>
      <w:proofErr w:type="gramStart"/>
      <w:r>
        <w:rPr>
          <w:rFonts w:ascii="Bookman Old Style" w:eastAsia="Bookman Old Style" w:hAnsi="Bookman Old Style" w:cs="Bookman Old Style"/>
          <w:color w:val="000000"/>
        </w:rPr>
        <w:t>dout.writeUTF</w:t>
      </w:r>
      <w:proofErr w:type="spellEnd"/>
      <w:proofErr w:type="gramEnd"/>
      <w:r>
        <w:rPr>
          <w:rFonts w:ascii="Bookman Old Style" w:eastAsia="Bookman Old Style" w:hAnsi="Bookman Old Style" w:cs="Bookman Old Style"/>
          <w:color w:val="000000"/>
        </w:rPr>
        <w:t xml:space="preserve">("File Receive Successfully");                            </w:t>
      </w:r>
    </w:p>
    <w:p w:rsidR="00DA0D17" w:rsidRDefault="00DA0D17" w:rsidP="00DA0D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rsidR="00DA0D17" w:rsidRDefault="00DA0D17" w:rsidP="00DA0D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rsidR="00DA0D17" w:rsidRDefault="00DA0D17" w:rsidP="00DA0D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void </w:t>
      </w:r>
      <w:proofErr w:type="spellStart"/>
      <w:proofErr w:type="gramStart"/>
      <w:r>
        <w:rPr>
          <w:rFonts w:ascii="Bookman Old Style" w:eastAsia="Bookman Old Style" w:hAnsi="Bookman Old Style" w:cs="Bookman Old Style"/>
          <w:color w:val="000000"/>
        </w:rPr>
        <w:t>ReceiveFile</w:t>
      </w:r>
      <w:proofErr w:type="spellEnd"/>
      <w:r>
        <w:rPr>
          <w:rFonts w:ascii="Bookman Old Style" w:eastAsia="Bookman Old Style" w:hAnsi="Bookman Old Style" w:cs="Bookman Old Style"/>
          <w:color w:val="000000"/>
        </w:rPr>
        <w:t>(</w:t>
      </w:r>
      <w:proofErr w:type="gramEnd"/>
      <w:r>
        <w:rPr>
          <w:rFonts w:ascii="Bookman Old Style" w:eastAsia="Bookman Old Style" w:hAnsi="Bookman Old Style" w:cs="Bookman Old Style"/>
          <w:color w:val="000000"/>
        </w:rPr>
        <w:t>) throws Exception</w:t>
      </w:r>
    </w:p>
    <w:p w:rsidR="00DA0D17" w:rsidRDefault="00DA0D17" w:rsidP="00DA0D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rsidR="00DA0D17" w:rsidRDefault="00DA0D17" w:rsidP="00DA0D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String filename=</w:t>
      </w:r>
      <w:proofErr w:type="spellStart"/>
      <w:proofErr w:type="gramStart"/>
      <w:r>
        <w:rPr>
          <w:rFonts w:ascii="Bookman Old Style" w:eastAsia="Bookman Old Style" w:hAnsi="Bookman Old Style" w:cs="Bookman Old Style"/>
          <w:color w:val="000000"/>
        </w:rPr>
        <w:t>din.readUTF</w:t>
      </w:r>
      <w:proofErr w:type="spellEnd"/>
      <w:proofErr w:type="gramEnd"/>
      <w:r>
        <w:rPr>
          <w:rFonts w:ascii="Bookman Old Style" w:eastAsia="Bookman Old Style" w:hAnsi="Bookman Old Style" w:cs="Bookman Old Style"/>
          <w:color w:val="000000"/>
        </w:rPr>
        <w:t>();</w:t>
      </w:r>
    </w:p>
    <w:p w:rsidR="00DA0D17" w:rsidRDefault="00DA0D17" w:rsidP="00DA0D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roofErr w:type="gramStart"/>
      <w:r>
        <w:rPr>
          <w:rFonts w:ascii="Bookman Old Style" w:eastAsia="Bookman Old Style" w:hAnsi="Bookman Old Style" w:cs="Bookman Old Style"/>
          <w:color w:val="000000"/>
        </w:rPr>
        <w:t>if(</w:t>
      </w:r>
      <w:proofErr w:type="spellStart"/>
      <w:proofErr w:type="gramEnd"/>
      <w:r>
        <w:rPr>
          <w:rFonts w:ascii="Bookman Old Style" w:eastAsia="Bookman Old Style" w:hAnsi="Bookman Old Style" w:cs="Bookman Old Style"/>
          <w:color w:val="000000"/>
        </w:rPr>
        <w:t>filename.compareTo</w:t>
      </w:r>
      <w:proofErr w:type="spellEnd"/>
      <w:r>
        <w:rPr>
          <w:rFonts w:ascii="Bookman Old Style" w:eastAsia="Bookman Old Style" w:hAnsi="Bookman Old Style" w:cs="Bookman Old Style"/>
          <w:color w:val="000000"/>
        </w:rPr>
        <w:t>("File not found")==0)</w:t>
      </w:r>
    </w:p>
    <w:p w:rsidR="00DA0D17" w:rsidRDefault="00DA0D17" w:rsidP="00DA0D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rsidR="00DA0D17" w:rsidRDefault="00DA0D17" w:rsidP="00DA0D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return;</w:t>
      </w:r>
    </w:p>
    <w:p w:rsidR="00DA0D17" w:rsidRDefault="00DA0D17" w:rsidP="00DA0D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rsidR="00DA0D17" w:rsidRDefault="00DA0D17" w:rsidP="00DA0D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File f=new File(filename);</w:t>
      </w:r>
    </w:p>
    <w:p w:rsidR="00DA0D17" w:rsidRDefault="00DA0D17" w:rsidP="00DA0D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String option;</w:t>
      </w:r>
    </w:p>
    <w:p w:rsidR="00DA0D17" w:rsidRDefault="00DA0D17" w:rsidP="00DA0D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rsidR="00DA0D17" w:rsidRDefault="00DA0D17" w:rsidP="00DA0D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if(</w:t>
      </w:r>
      <w:proofErr w:type="spellStart"/>
      <w:proofErr w:type="gramStart"/>
      <w:r>
        <w:rPr>
          <w:rFonts w:ascii="Bookman Old Style" w:eastAsia="Bookman Old Style" w:hAnsi="Bookman Old Style" w:cs="Bookman Old Style"/>
          <w:color w:val="000000"/>
        </w:rPr>
        <w:t>f.exists</w:t>
      </w:r>
      <w:proofErr w:type="spellEnd"/>
      <w:proofErr w:type="gramEnd"/>
      <w:r>
        <w:rPr>
          <w:rFonts w:ascii="Bookman Old Style" w:eastAsia="Bookman Old Style" w:hAnsi="Bookman Old Style" w:cs="Bookman Old Style"/>
          <w:color w:val="000000"/>
        </w:rPr>
        <w:t>())</w:t>
      </w:r>
    </w:p>
    <w:p w:rsidR="00DA0D17" w:rsidRDefault="00DA0D17" w:rsidP="00DA0D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rsidR="00DA0D17" w:rsidRDefault="00DA0D17" w:rsidP="00DA0D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roofErr w:type="spellStart"/>
      <w:proofErr w:type="gramStart"/>
      <w:r>
        <w:rPr>
          <w:rFonts w:ascii="Bookman Old Style" w:eastAsia="Bookman Old Style" w:hAnsi="Bookman Old Style" w:cs="Bookman Old Style"/>
          <w:color w:val="000000"/>
        </w:rPr>
        <w:t>dout.writeUTF</w:t>
      </w:r>
      <w:proofErr w:type="spellEnd"/>
      <w:proofErr w:type="gramEnd"/>
      <w:r>
        <w:rPr>
          <w:rFonts w:ascii="Bookman Old Style" w:eastAsia="Bookman Old Style" w:hAnsi="Bookman Old Style" w:cs="Bookman Old Style"/>
          <w:color w:val="000000"/>
        </w:rPr>
        <w:t>("File Already Exists");</w:t>
      </w:r>
    </w:p>
    <w:p w:rsidR="00DA0D17" w:rsidRDefault="00DA0D17" w:rsidP="00DA0D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option=</w:t>
      </w:r>
      <w:proofErr w:type="spellStart"/>
      <w:proofErr w:type="gramStart"/>
      <w:r>
        <w:rPr>
          <w:rFonts w:ascii="Bookman Old Style" w:eastAsia="Bookman Old Style" w:hAnsi="Bookman Old Style" w:cs="Bookman Old Style"/>
          <w:color w:val="000000"/>
        </w:rPr>
        <w:t>din.readUTF</w:t>
      </w:r>
      <w:proofErr w:type="spellEnd"/>
      <w:proofErr w:type="gramEnd"/>
      <w:r>
        <w:rPr>
          <w:rFonts w:ascii="Bookman Old Style" w:eastAsia="Bookman Old Style" w:hAnsi="Bookman Old Style" w:cs="Bookman Old Style"/>
          <w:color w:val="000000"/>
        </w:rPr>
        <w:t>();</w:t>
      </w:r>
    </w:p>
    <w:p w:rsidR="00DA0D17" w:rsidRDefault="00DA0D17" w:rsidP="00DA0D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rsidR="00DA0D17" w:rsidRDefault="00DA0D17" w:rsidP="00DA0D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else</w:t>
      </w:r>
    </w:p>
    <w:p w:rsidR="00DA0D17" w:rsidRDefault="00DA0D17" w:rsidP="00DA0D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rsidR="00DA0D17" w:rsidRDefault="00DA0D17" w:rsidP="00DA0D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roofErr w:type="spellStart"/>
      <w:proofErr w:type="gramStart"/>
      <w:r>
        <w:rPr>
          <w:rFonts w:ascii="Bookman Old Style" w:eastAsia="Bookman Old Style" w:hAnsi="Bookman Old Style" w:cs="Bookman Old Style"/>
          <w:color w:val="000000"/>
        </w:rPr>
        <w:t>dout.writeUTF</w:t>
      </w:r>
      <w:proofErr w:type="spellEnd"/>
      <w:proofErr w:type="gramEnd"/>
      <w:r>
        <w:rPr>
          <w:rFonts w:ascii="Bookman Old Style" w:eastAsia="Bookman Old Style" w:hAnsi="Bookman Old Style" w:cs="Bookman Old Style"/>
          <w:color w:val="000000"/>
        </w:rPr>
        <w:t>("</w:t>
      </w:r>
      <w:proofErr w:type="spellStart"/>
      <w:r>
        <w:rPr>
          <w:rFonts w:ascii="Bookman Old Style" w:eastAsia="Bookman Old Style" w:hAnsi="Bookman Old Style" w:cs="Bookman Old Style"/>
          <w:color w:val="000000"/>
        </w:rPr>
        <w:t>SendFile</w:t>
      </w:r>
      <w:proofErr w:type="spellEnd"/>
      <w:r>
        <w:rPr>
          <w:rFonts w:ascii="Bookman Old Style" w:eastAsia="Bookman Old Style" w:hAnsi="Bookman Old Style" w:cs="Bookman Old Style"/>
          <w:color w:val="000000"/>
        </w:rPr>
        <w:t>");</w:t>
      </w:r>
    </w:p>
    <w:p w:rsidR="00DA0D17" w:rsidRDefault="00DA0D17" w:rsidP="00DA0D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option="Y";}</w:t>
      </w:r>
    </w:p>
    <w:p w:rsidR="00DA0D17" w:rsidRDefault="00DA0D17" w:rsidP="00DA0D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rsidR="00DA0D17" w:rsidRDefault="00DA0D17" w:rsidP="00DA0D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if(</w:t>
      </w:r>
      <w:proofErr w:type="spellStart"/>
      <w:proofErr w:type="gramStart"/>
      <w:r>
        <w:rPr>
          <w:rFonts w:ascii="Bookman Old Style" w:eastAsia="Bookman Old Style" w:hAnsi="Bookman Old Style" w:cs="Bookman Old Style"/>
          <w:color w:val="000000"/>
        </w:rPr>
        <w:t>option.compareTo</w:t>
      </w:r>
      <w:proofErr w:type="spellEnd"/>
      <w:proofErr w:type="gramEnd"/>
      <w:r>
        <w:rPr>
          <w:rFonts w:ascii="Bookman Old Style" w:eastAsia="Bookman Old Style" w:hAnsi="Bookman Old Style" w:cs="Bookman Old Style"/>
          <w:color w:val="000000"/>
        </w:rPr>
        <w:t>("Y")==0)</w:t>
      </w:r>
    </w:p>
    <w:p w:rsidR="00DA0D17" w:rsidRDefault="00DA0D17" w:rsidP="00DA0D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rsidR="00DA0D17" w:rsidRDefault="00DA0D17" w:rsidP="00DA0D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Bookman Old Style" w:eastAsia="Bookman Old Style" w:hAnsi="Bookman Old Style" w:cs="Bookman Old Style"/>
          <w:color w:val="000000"/>
        </w:rPr>
      </w:pPr>
    </w:p>
    <w:p w:rsidR="00DA0D17" w:rsidRDefault="00DA0D17" w:rsidP="00DA0D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lastRenderedPageBreak/>
        <w:t xml:space="preserve">         </w:t>
      </w:r>
      <w:r>
        <w:rPr>
          <w:rFonts w:ascii="Bookman Old Style" w:eastAsia="Bookman Old Style" w:hAnsi="Bookman Old Style" w:cs="Bookman Old Style"/>
          <w:color w:val="000000"/>
        </w:rPr>
        <w:t xml:space="preserve">   {</w:t>
      </w:r>
    </w:p>
    <w:p w:rsidR="00DA0D17" w:rsidRDefault="00DA0D17" w:rsidP="00DA0D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roofErr w:type="spellStart"/>
      <w:r>
        <w:rPr>
          <w:rFonts w:ascii="Bookman Old Style" w:eastAsia="Bookman Old Style" w:hAnsi="Bookman Old Style" w:cs="Bookman Old Style"/>
          <w:color w:val="000000"/>
        </w:rPr>
        <w:t>FileOutputStream</w:t>
      </w:r>
      <w:proofErr w:type="spellEnd"/>
      <w:r>
        <w:rPr>
          <w:rFonts w:ascii="Bookman Old Style" w:eastAsia="Bookman Old Style" w:hAnsi="Bookman Old Style" w:cs="Bookman Old Style"/>
          <w:color w:val="000000"/>
        </w:rPr>
        <w:t xml:space="preserve"> </w:t>
      </w:r>
      <w:proofErr w:type="spellStart"/>
      <w:r>
        <w:rPr>
          <w:rFonts w:ascii="Bookman Old Style" w:eastAsia="Bookman Old Style" w:hAnsi="Bookman Old Style" w:cs="Bookman Old Style"/>
          <w:color w:val="000000"/>
        </w:rPr>
        <w:t>fout</w:t>
      </w:r>
      <w:proofErr w:type="spellEnd"/>
      <w:r>
        <w:rPr>
          <w:rFonts w:ascii="Bookman Old Style" w:eastAsia="Bookman Old Style" w:hAnsi="Bookman Old Style" w:cs="Bookman Old Style"/>
          <w:color w:val="000000"/>
        </w:rPr>
        <w:t xml:space="preserve">=new </w:t>
      </w:r>
      <w:proofErr w:type="spellStart"/>
      <w:r>
        <w:rPr>
          <w:rFonts w:ascii="Bookman Old Style" w:eastAsia="Bookman Old Style" w:hAnsi="Bookman Old Style" w:cs="Bookman Old Style"/>
          <w:color w:val="000000"/>
        </w:rPr>
        <w:t>FileOutputStream</w:t>
      </w:r>
      <w:proofErr w:type="spellEnd"/>
      <w:r>
        <w:rPr>
          <w:rFonts w:ascii="Bookman Old Style" w:eastAsia="Bookman Old Style" w:hAnsi="Bookman Old Style" w:cs="Bookman Old Style"/>
          <w:color w:val="000000"/>
        </w:rPr>
        <w:t>(f);</w:t>
      </w:r>
    </w:p>
    <w:p w:rsidR="00DA0D17" w:rsidRDefault="00DA0D17" w:rsidP="00DA0D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int </w:t>
      </w:r>
      <w:proofErr w:type="spellStart"/>
      <w:r>
        <w:rPr>
          <w:rFonts w:ascii="Bookman Old Style" w:eastAsia="Bookman Old Style" w:hAnsi="Bookman Old Style" w:cs="Bookman Old Style"/>
          <w:color w:val="000000"/>
        </w:rPr>
        <w:t>ch</w:t>
      </w:r>
      <w:proofErr w:type="spellEnd"/>
      <w:r>
        <w:rPr>
          <w:rFonts w:ascii="Bookman Old Style" w:eastAsia="Bookman Old Style" w:hAnsi="Bookman Old Style" w:cs="Bookman Old Style"/>
          <w:color w:val="000000"/>
        </w:rPr>
        <w:t>;</w:t>
      </w:r>
    </w:p>
    <w:p w:rsidR="00DA0D17" w:rsidRDefault="00DA0D17" w:rsidP="00DA0D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String temp;</w:t>
      </w:r>
    </w:p>
    <w:p w:rsidR="00DA0D17" w:rsidRDefault="00DA0D17" w:rsidP="00DA0D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do</w:t>
      </w:r>
    </w:p>
    <w:p w:rsidR="00DA0D17" w:rsidRDefault="00DA0D17" w:rsidP="00DA0D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rsidR="00DA0D17" w:rsidRDefault="00DA0D17" w:rsidP="00DA0D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temp=</w:t>
      </w:r>
      <w:proofErr w:type="spellStart"/>
      <w:proofErr w:type="gramStart"/>
      <w:r>
        <w:rPr>
          <w:rFonts w:ascii="Bookman Old Style" w:eastAsia="Bookman Old Style" w:hAnsi="Bookman Old Style" w:cs="Bookman Old Style"/>
          <w:color w:val="000000"/>
        </w:rPr>
        <w:t>din.readUTF</w:t>
      </w:r>
      <w:proofErr w:type="spellEnd"/>
      <w:proofErr w:type="gramEnd"/>
      <w:r>
        <w:rPr>
          <w:rFonts w:ascii="Bookman Old Style" w:eastAsia="Bookman Old Style" w:hAnsi="Bookman Old Style" w:cs="Bookman Old Style"/>
          <w:color w:val="000000"/>
        </w:rPr>
        <w:t>();</w:t>
      </w:r>
    </w:p>
    <w:p w:rsidR="00DA0D17" w:rsidRDefault="00DA0D17" w:rsidP="00DA0D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roofErr w:type="spellStart"/>
      <w:r>
        <w:rPr>
          <w:rFonts w:ascii="Bookman Old Style" w:eastAsia="Bookman Old Style" w:hAnsi="Bookman Old Style" w:cs="Bookman Old Style"/>
          <w:color w:val="000000"/>
        </w:rPr>
        <w:t>ch</w:t>
      </w:r>
      <w:proofErr w:type="spellEnd"/>
      <w:r>
        <w:rPr>
          <w:rFonts w:ascii="Bookman Old Style" w:eastAsia="Bookman Old Style" w:hAnsi="Bookman Old Style" w:cs="Bookman Old Style"/>
          <w:color w:val="000000"/>
        </w:rPr>
        <w:t>=</w:t>
      </w:r>
      <w:proofErr w:type="spellStart"/>
      <w:r>
        <w:rPr>
          <w:rFonts w:ascii="Bookman Old Style" w:eastAsia="Bookman Old Style" w:hAnsi="Bookman Old Style" w:cs="Bookman Old Style"/>
          <w:color w:val="000000"/>
        </w:rPr>
        <w:t>Integer.parseInt</w:t>
      </w:r>
      <w:proofErr w:type="spellEnd"/>
      <w:r>
        <w:rPr>
          <w:rFonts w:ascii="Bookman Old Style" w:eastAsia="Bookman Old Style" w:hAnsi="Bookman Old Style" w:cs="Bookman Old Style"/>
          <w:color w:val="000000"/>
        </w:rPr>
        <w:t>(temp);</w:t>
      </w:r>
    </w:p>
    <w:p w:rsidR="00DA0D17" w:rsidRDefault="00DA0D17" w:rsidP="00DA0D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if(</w:t>
      </w:r>
      <w:proofErr w:type="spellStart"/>
      <w:proofErr w:type="gramStart"/>
      <w:r>
        <w:rPr>
          <w:rFonts w:ascii="Bookman Old Style" w:eastAsia="Bookman Old Style" w:hAnsi="Bookman Old Style" w:cs="Bookman Old Style"/>
          <w:color w:val="000000"/>
        </w:rPr>
        <w:t>ch</w:t>
      </w:r>
      <w:proofErr w:type="spellEnd"/>
      <w:r>
        <w:rPr>
          <w:rFonts w:ascii="Bookman Old Style" w:eastAsia="Bookman Old Style" w:hAnsi="Bookman Old Style" w:cs="Bookman Old Style"/>
          <w:color w:val="000000"/>
        </w:rPr>
        <w:t>!=</w:t>
      </w:r>
      <w:proofErr w:type="gramEnd"/>
      <w:r>
        <w:rPr>
          <w:rFonts w:ascii="Bookman Old Style" w:eastAsia="Bookman Old Style" w:hAnsi="Bookman Old Style" w:cs="Bookman Old Style"/>
          <w:color w:val="000000"/>
        </w:rPr>
        <w:t>-1)</w:t>
      </w:r>
    </w:p>
    <w:p w:rsidR="00DA0D17" w:rsidRDefault="00DA0D17" w:rsidP="00DA0D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rsidR="00DA0D17" w:rsidRDefault="00DA0D17" w:rsidP="00DA0D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roofErr w:type="spellStart"/>
      <w:proofErr w:type="gramStart"/>
      <w:r>
        <w:rPr>
          <w:rFonts w:ascii="Bookman Old Style" w:eastAsia="Bookman Old Style" w:hAnsi="Bookman Old Style" w:cs="Bookman Old Style"/>
          <w:color w:val="000000"/>
        </w:rPr>
        <w:t>fout.write</w:t>
      </w:r>
      <w:proofErr w:type="spellEnd"/>
      <w:proofErr w:type="gramEnd"/>
      <w:r>
        <w:rPr>
          <w:rFonts w:ascii="Bookman Old Style" w:eastAsia="Bookman Old Style" w:hAnsi="Bookman Old Style" w:cs="Bookman Old Style"/>
          <w:color w:val="000000"/>
        </w:rPr>
        <w:t>(</w:t>
      </w:r>
      <w:proofErr w:type="spellStart"/>
      <w:r>
        <w:rPr>
          <w:rFonts w:ascii="Bookman Old Style" w:eastAsia="Bookman Old Style" w:hAnsi="Bookman Old Style" w:cs="Bookman Old Style"/>
          <w:color w:val="000000"/>
        </w:rPr>
        <w:t>ch</w:t>
      </w:r>
      <w:proofErr w:type="spellEnd"/>
      <w:r>
        <w:rPr>
          <w:rFonts w:ascii="Bookman Old Style" w:eastAsia="Bookman Old Style" w:hAnsi="Bookman Old Style" w:cs="Bookman Old Style"/>
          <w:color w:val="000000"/>
        </w:rPr>
        <w:t xml:space="preserve">);                    </w:t>
      </w:r>
    </w:p>
    <w:p w:rsidR="00DA0D17" w:rsidRDefault="00DA0D17" w:rsidP="00DA0D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rsidR="00DA0D17" w:rsidRDefault="00DA0D17" w:rsidP="00DA0D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roofErr w:type="gramStart"/>
      <w:r>
        <w:rPr>
          <w:rFonts w:ascii="Bookman Old Style" w:eastAsia="Bookman Old Style" w:hAnsi="Bookman Old Style" w:cs="Bookman Old Style"/>
          <w:color w:val="000000"/>
        </w:rPr>
        <w:t>}while</w:t>
      </w:r>
      <w:proofErr w:type="gramEnd"/>
      <w:r>
        <w:rPr>
          <w:rFonts w:ascii="Bookman Old Style" w:eastAsia="Bookman Old Style" w:hAnsi="Bookman Old Style" w:cs="Bookman Old Style"/>
          <w:color w:val="000000"/>
        </w:rPr>
        <w:t>(</w:t>
      </w:r>
      <w:proofErr w:type="spellStart"/>
      <w:r>
        <w:rPr>
          <w:rFonts w:ascii="Bookman Old Style" w:eastAsia="Bookman Old Style" w:hAnsi="Bookman Old Style" w:cs="Bookman Old Style"/>
          <w:color w:val="000000"/>
        </w:rPr>
        <w:t>ch</w:t>
      </w:r>
      <w:proofErr w:type="spellEnd"/>
      <w:r>
        <w:rPr>
          <w:rFonts w:ascii="Bookman Old Style" w:eastAsia="Bookman Old Style" w:hAnsi="Bookman Old Style" w:cs="Bookman Old Style"/>
          <w:color w:val="000000"/>
        </w:rPr>
        <w:t>!=-1);</w:t>
      </w:r>
    </w:p>
    <w:p w:rsidR="00DA0D17" w:rsidRDefault="00DA0D17" w:rsidP="00DA0D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roofErr w:type="spellStart"/>
      <w:proofErr w:type="gramStart"/>
      <w:r>
        <w:rPr>
          <w:rFonts w:ascii="Bookman Old Style" w:eastAsia="Bookman Old Style" w:hAnsi="Bookman Old Style" w:cs="Bookman Old Style"/>
          <w:color w:val="000000"/>
        </w:rPr>
        <w:t>fout.close</w:t>
      </w:r>
      <w:proofErr w:type="spellEnd"/>
      <w:proofErr w:type="gramEnd"/>
      <w:r>
        <w:rPr>
          <w:rFonts w:ascii="Bookman Old Style" w:eastAsia="Bookman Old Style" w:hAnsi="Bookman Old Style" w:cs="Bookman Old Style"/>
          <w:color w:val="000000"/>
        </w:rPr>
        <w:t>();</w:t>
      </w:r>
    </w:p>
    <w:p w:rsidR="00DA0D17" w:rsidRDefault="00DA0D17" w:rsidP="00DA0D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roofErr w:type="spellStart"/>
      <w:proofErr w:type="gramStart"/>
      <w:r>
        <w:rPr>
          <w:rFonts w:ascii="Bookman Old Style" w:eastAsia="Bookman Old Style" w:hAnsi="Bookman Old Style" w:cs="Bookman Old Style"/>
          <w:color w:val="000000"/>
        </w:rPr>
        <w:t>dout.writeUTF</w:t>
      </w:r>
      <w:proofErr w:type="spellEnd"/>
      <w:proofErr w:type="gramEnd"/>
      <w:r>
        <w:rPr>
          <w:rFonts w:ascii="Bookman Old Style" w:eastAsia="Bookman Old Style" w:hAnsi="Bookman Old Style" w:cs="Bookman Old Style"/>
          <w:color w:val="000000"/>
        </w:rPr>
        <w:t>("File Send Successfully");</w:t>
      </w:r>
    </w:p>
    <w:p w:rsidR="00DA0D17" w:rsidRDefault="00DA0D17" w:rsidP="00DA0D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rsidR="00DA0D17" w:rsidRDefault="00DA0D17" w:rsidP="00DA0D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else</w:t>
      </w:r>
    </w:p>
    <w:p w:rsidR="00DA0D17" w:rsidRDefault="00DA0D17" w:rsidP="00DA0D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rsidR="00DA0D17" w:rsidRDefault="00DA0D17" w:rsidP="00DA0D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return;</w:t>
      </w:r>
    </w:p>
    <w:p w:rsidR="00DA0D17" w:rsidRDefault="00DA0D17" w:rsidP="00DA0D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rsidR="00DA0D17" w:rsidRDefault="00DA0D17" w:rsidP="00DA0D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rsidR="00DA0D17" w:rsidRDefault="00DA0D17" w:rsidP="00DA0D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rsidR="00DA0D17" w:rsidRDefault="00DA0D17" w:rsidP="00DA0D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public void </w:t>
      </w:r>
      <w:proofErr w:type="gramStart"/>
      <w:r>
        <w:rPr>
          <w:rFonts w:ascii="Bookman Old Style" w:eastAsia="Bookman Old Style" w:hAnsi="Bookman Old Style" w:cs="Bookman Old Style"/>
          <w:color w:val="000000"/>
        </w:rPr>
        <w:t>run(</w:t>
      </w:r>
      <w:proofErr w:type="gramEnd"/>
      <w:r>
        <w:rPr>
          <w:rFonts w:ascii="Bookman Old Style" w:eastAsia="Bookman Old Style" w:hAnsi="Bookman Old Style" w:cs="Bookman Old Style"/>
          <w:color w:val="000000"/>
        </w:rPr>
        <w:t>)</w:t>
      </w:r>
    </w:p>
    <w:p w:rsidR="00DA0D17" w:rsidRDefault="00DA0D17" w:rsidP="00DA0D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rsidR="00DA0D17" w:rsidRDefault="00DA0D17" w:rsidP="00DA0D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while(true)</w:t>
      </w:r>
    </w:p>
    <w:p w:rsidR="00DA0D17" w:rsidRDefault="00DA0D17" w:rsidP="00DA0D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rsidR="00DA0D17" w:rsidRDefault="00DA0D17" w:rsidP="00DA0D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try</w:t>
      </w:r>
    </w:p>
    <w:p w:rsidR="00DA0D17" w:rsidRDefault="00DA0D17" w:rsidP="00DA0D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rsidR="00DA0D17" w:rsidRDefault="00DA0D17" w:rsidP="00DA0D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roofErr w:type="spellStart"/>
      <w:r>
        <w:rPr>
          <w:rFonts w:ascii="Bookman Old Style" w:eastAsia="Bookman Old Style" w:hAnsi="Bookman Old Style" w:cs="Bookman Old Style"/>
          <w:color w:val="000000"/>
        </w:rPr>
        <w:t>System.out.println</w:t>
      </w:r>
      <w:proofErr w:type="spellEnd"/>
      <w:r>
        <w:rPr>
          <w:rFonts w:ascii="Bookman Old Style" w:eastAsia="Bookman Old Style" w:hAnsi="Bookman Old Style" w:cs="Bookman Old Style"/>
          <w:color w:val="000000"/>
        </w:rPr>
        <w:t>("Waiting for Command ...");</w:t>
      </w:r>
    </w:p>
    <w:p w:rsidR="00DA0D17" w:rsidRDefault="00DA0D17" w:rsidP="00DA0D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String Command=</w:t>
      </w:r>
      <w:proofErr w:type="spellStart"/>
      <w:r>
        <w:rPr>
          <w:rFonts w:ascii="Bookman Old Style" w:eastAsia="Bookman Old Style" w:hAnsi="Bookman Old Style" w:cs="Bookman Old Style"/>
          <w:color w:val="000000"/>
        </w:rPr>
        <w:t>din.readUTF</w:t>
      </w:r>
      <w:proofErr w:type="spellEnd"/>
      <w:r>
        <w:rPr>
          <w:rFonts w:ascii="Bookman Old Style" w:eastAsia="Bookman Old Style" w:hAnsi="Bookman Old Style" w:cs="Bookman Old Style"/>
          <w:color w:val="000000"/>
        </w:rPr>
        <w:t>();</w:t>
      </w:r>
    </w:p>
    <w:p w:rsidR="00DA0D17" w:rsidRDefault="00DA0D17" w:rsidP="00DA0D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roofErr w:type="gramStart"/>
      <w:r>
        <w:rPr>
          <w:rFonts w:ascii="Bookman Old Style" w:eastAsia="Bookman Old Style" w:hAnsi="Bookman Old Style" w:cs="Bookman Old Style"/>
          <w:color w:val="000000"/>
        </w:rPr>
        <w:t>if(</w:t>
      </w:r>
      <w:proofErr w:type="spellStart"/>
      <w:proofErr w:type="gramEnd"/>
      <w:r>
        <w:rPr>
          <w:rFonts w:ascii="Bookman Old Style" w:eastAsia="Bookman Old Style" w:hAnsi="Bookman Old Style" w:cs="Bookman Old Style"/>
          <w:color w:val="000000"/>
        </w:rPr>
        <w:t>Command.compareTo</w:t>
      </w:r>
      <w:proofErr w:type="spellEnd"/>
      <w:r>
        <w:rPr>
          <w:rFonts w:ascii="Bookman Old Style" w:eastAsia="Bookman Old Style" w:hAnsi="Bookman Old Style" w:cs="Bookman Old Style"/>
          <w:color w:val="000000"/>
        </w:rPr>
        <w:t>("GET")==0)</w:t>
      </w:r>
    </w:p>
    <w:p w:rsidR="00DA0D17" w:rsidRDefault="00DA0D17" w:rsidP="00DA0D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rsidR="00DA0D17" w:rsidRDefault="00DA0D17" w:rsidP="00DA0D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roofErr w:type="spellStart"/>
      <w:r>
        <w:rPr>
          <w:rFonts w:ascii="Bookman Old Style" w:eastAsia="Bookman Old Style" w:hAnsi="Bookman Old Style" w:cs="Bookman Old Style"/>
          <w:color w:val="000000"/>
        </w:rPr>
        <w:t>System.out.println</w:t>
      </w:r>
      <w:proofErr w:type="spellEnd"/>
      <w:r>
        <w:rPr>
          <w:rFonts w:ascii="Bookman Old Style" w:eastAsia="Bookman Old Style" w:hAnsi="Bookman Old Style" w:cs="Bookman Old Style"/>
          <w:color w:val="000000"/>
        </w:rPr>
        <w:t>("\</w:t>
      </w:r>
      <w:proofErr w:type="spellStart"/>
      <w:r>
        <w:rPr>
          <w:rFonts w:ascii="Bookman Old Style" w:eastAsia="Bookman Old Style" w:hAnsi="Bookman Old Style" w:cs="Bookman Old Style"/>
          <w:color w:val="000000"/>
        </w:rPr>
        <w:t>tGET</w:t>
      </w:r>
      <w:proofErr w:type="spellEnd"/>
      <w:r>
        <w:rPr>
          <w:rFonts w:ascii="Bookman Old Style" w:eastAsia="Bookman Old Style" w:hAnsi="Bookman Old Style" w:cs="Bookman Old Style"/>
          <w:color w:val="000000"/>
        </w:rPr>
        <w:t xml:space="preserve"> Command Received ...");</w:t>
      </w:r>
    </w:p>
    <w:p w:rsidR="00DA0D17" w:rsidRDefault="00DA0D17" w:rsidP="00DA0D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roofErr w:type="spellStart"/>
      <w:proofErr w:type="gramStart"/>
      <w:r>
        <w:rPr>
          <w:rFonts w:ascii="Bookman Old Style" w:eastAsia="Bookman Old Style" w:hAnsi="Bookman Old Style" w:cs="Bookman Old Style"/>
          <w:color w:val="000000"/>
        </w:rPr>
        <w:t>SendFile</w:t>
      </w:r>
      <w:proofErr w:type="spellEnd"/>
      <w:r>
        <w:rPr>
          <w:rFonts w:ascii="Bookman Old Style" w:eastAsia="Bookman Old Style" w:hAnsi="Bookman Old Style" w:cs="Bookman Old Style"/>
          <w:color w:val="000000"/>
        </w:rPr>
        <w:t>(</w:t>
      </w:r>
      <w:proofErr w:type="gramEnd"/>
      <w:r>
        <w:rPr>
          <w:rFonts w:ascii="Bookman Old Style" w:eastAsia="Bookman Old Style" w:hAnsi="Bookman Old Style" w:cs="Bookman Old Style"/>
          <w:color w:val="000000"/>
        </w:rPr>
        <w:t>);</w:t>
      </w:r>
    </w:p>
    <w:p w:rsidR="00DA0D17" w:rsidRDefault="00DA0D17" w:rsidP="00DA0D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continue;</w:t>
      </w:r>
    </w:p>
    <w:p w:rsidR="00DA0D17" w:rsidRDefault="00DA0D17" w:rsidP="00DA0D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rsidR="00DA0D17" w:rsidRDefault="00DA0D17" w:rsidP="00DA0D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else </w:t>
      </w:r>
      <w:proofErr w:type="gramStart"/>
      <w:r>
        <w:rPr>
          <w:rFonts w:ascii="Bookman Old Style" w:eastAsia="Bookman Old Style" w:hAnsi="Bookman Old Style" w:cs="Bookman Old Style"/>
          <w:color w:val="000000"/>
        </w:rPr>
        <w:t>if(</w:t>
      </w:r>
      <w:proofErr w:type="spellStart"/>
      <w:proofErr w:type="gramEnd"/>
      <w:r>
        <w:rPr>
          <w:rFonts w:ascii="Bookman Old Style" w:eastAsia="Bookman Old Style" w:hAnsi="Bookman Old Style" w:cs="Bookman Old Style"/>
          <w:color w:val="000000"/>
        </w:rPr>
        <w:t>Command.compareTo</w:t>
      </w:r>
      <w:proofErr w:type="spellEnd"/>
      <w:r>
        <w:rPr>
          <w:rFonts w:ascii="Bookman Old Style" w:eastAsia="Bookman Old Style" w:hAnsi="Bookman Old Style" w:cs="Bookman Old Style"/>
          <w:color w:val="000000"/>
        </w:rPr>
        <w:t>("SEND")==0)</w:t>
      </w:r>
    </w:p>
    <w:p w:rsidR="00DA0D17" w:rsidRDefault="00DA0D17" w:rsidP="00DA0D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rsidR="00DA0D17" w:rsidRDefault="00DA0D17" w:rsidP="00DA0D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roofErr w:type="spellStart"/>
      <w:r>
        <w:rPr>
          <w:rFonts w:ascii="Bookman Old Style" w:eastAsia="Bookman Old Style" w:hAnsi="Bookman Old Style" w:cs="Bookman Old Style"/>
          <w:color w:val="000000"/>
        </w:rPr>
        <w:t>System.out.println</w:t>
      </w:r>
      <w:proofErr w:type="spellEnd"/>
      <w:r>
        <w:rPr>
          <w:rFonts w:ascii="Bookman Old Style" w:eastAsia="Bookman Old Style" w:hAnsi="Bookman Old Style" w:cs="Bookman Old Style"/>
          <w:color w:val="000000"/>
        </w:rPr>
        <w:t>("\</w:t>
      </w:r>
      <w:proofErr w:type="spellStart"/>
      <w:r>
        <w:rPr>
          <w:rFonts w:ascii="Bookman Old Style" w:eastAsia="Bookman Old Style" w:hAnsi="Bookman Old Style" w:cs="Bookman Old Style"/>
          <w:color w:val="000000"/>
        </w:rPr>
        <w:t>tSEND</w:t>
      </w:r>
      <w:proofErr w:type="spellEnd"/>
      <w:r>
        <w:rPr>
          <w:rFonts w:ascii="Bookman Old Style" w:eastAsia="Bookman Old Style" w:hAnsi="Bookman Old Style" w:cs="Bookman Old Style"/>
          <w:color w:val="000000"/>
        </w:rPr>
        <w:t xml:space="preserve"> Command </w:t>
      </w:r>
      <w:r>
        <w:rPr>
          <w:rFonts w:ascii="Bookman Old Style" w:eastAsia="Bookman Old Style" w:hAnsi="Bookman Old Style" w:cs="Bookman Old Style"/>
        </w:rPr>
        <w:t>Received</w:t>
      </w:r>
      <w:r>
        <w:rPr>
          <w:rFonts w:ascii="Bookman Old Style" w:eastAsia="Bookman Old Style" w:hAnsi="Bookman Old Style" w:cs="Bookman Old Style"/>
          <w:color w:val="000000"/>
        </w:rPr>
        <w:t xml:space="preserve"> ...");                </w:t>
      </w:r>
    </w:p>
    <w:p w:rsidR="00DA0D17" w:rsidRDefault="00DA0D17" w:rsidP="00DA0D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roofErr w:type="spellStart"/>
      <w:proofErr w:type="gramStart"/>
      <w:r>
        <w:rPr>
          <w:rFonts w:ascii="Bookman Old Style" w:eastAsia="Bookman Old Style" w:hAnsi="Bookman Old Style" w:cs="Bookman Old Style"/>
          <w:color w:val="000000"/>
        </w:rPr>
        <w:t>ReceiveFile</w:t>
      </w:r>
      <w:proofErr w:type="spellEnd"/>
      <w:r>
        <w:rPr>
          <w:rFonts w:ascii="Bookman Old Style" w:eastAsia="Bookman Old Style" w:hAnsi="Bookman Old Style" w:cs="Bookman Old Style"/>
          <w:color w:val="000000"/>
        </w:rPr>
        <w:t>(</w:t>
      </w:r>
      <w:proofErr w:type="gramEnd"/>
      <w:r>
        <w:rPr>
          <w:rFonts w:ascii="Bookman Old Style" w:eastAsia="Bookman Old Style" w:hAnsi="Bookman Old Style" w:cs="Bookman Old Style"/>
          <w:color w:val="000000"/>
        </w:rPr>
        <w:t>);</w:t>
      </w:r>
    </w:p>
    <w:p w:rsidR="00DA0D17" w:rsidRDefault="00DA0D17" w:rsidP="00DA0D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continue;</w:t>
      </w:r>
    </w:p>
    <w:p w:rsidR="00DA0D17" w:rsidRDefault="00DA0D17" w:rsidP="00DA0D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rsidR="00DA0D17" w:rsidRDefault="00DA0D17" w:rsidP="00DA0D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rsidR="00DA0D17" w:rsidRDefault="00DA0D17" w:rsidP="00DA0D17">
      <w:pPr>
        <w:shd w:val="clear" w:color="auto" w:fill="FFFFFF"/>
        <w:tabs>
          <w:tab w:val="left" w:pos="3664"/>
        </w:tabs>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ab/>
      </w:r>
    </w:p>
    <w:p w:rsidR="00DA0D17" w:rsidRDefault="00DA0D17" w:rsidP="00DA0D17">
      <w:pPr>
        <w:shd w:val="clear" w:color="auto" w:fill="FFFFFF"/>
        <w:tabs>
          <w:tab w:val="left" w:pos="3664"/>
        </w:tabs>
        <w:spacing w:line="276" w:lineRule="auto"/>
        <w:rPr>
          <w:rFonts w:ascii="Bookman Old Style" w:eastAsia="Bookman Old Style" w:hAnsi="Bookman Old Style" w:cs="Bookman Old Style"/>
          <w:color w:val="000000"/>
        </w:rPr>
      </w:pPr>
    </w:p>
    <w:p w:rsidR="00DA0D17" w:rsidRDefault="00DA0D17" w:rsidP="00DA0D17">
      <w:pPr>
        <w:shd w:val="clear" w:color="auto" w:fill="FFFFFF"/>
        <w:tabs>
          <w:tab w:val="left" w:pos="3664"/>
        </w:tabs>
        <w:spacing w:line="276" w:lineRule="auto"/>
        <w:rPr>
          <w:rFonts w:ascii="Bookman Old Style" w:eastAsia="Bookman Old Style" w:hAnsi="Bookman Old Style" w:cs="Bookman Old Style"/>
          <w:color w:val="000000"/>
        </w:rPr>
      </w:pPr>
    </w:p>
    <w:p w:rsidR="00DA0D17" w:rsidRDefault="00DA0D17" w:rsidP="00DA0D17">
      <w:pPr>
        <w:shd w:val="clear" w:color="auto" w:fill="FFFFFF"/>
        <w:tabs>
          <w:tab w:val="left" w:pos="3664"/>
        </w:tabs>
        <w:spacing w:line="276" w:lineRule="auto"/>
        <w:rPr>
          <w:rFonts w:ascii="Bookman Old Style" w:eastAsia="Bookman Old Style" w:hAnsi="Bookman Old Style" w:cs="Bookman Old Style"/>
          <w:color w:val="000000"/>
        </w:rPr>
      </w:pPr>
    </w:p>
    <w:p w:rsidR="00DA0D17" w:rsidRDefault="00DA0D17" w:rsidP="00DA0D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lastRenderedPageBreak/>
        <w:t xml:space="preserve">            else </w:t>
      </w:r>
      <w:proofErr w:type="gramStart"/>
      <w:r>
        <w:rPr>
          <w:rFonts w:ascii="Bookman Old Style" w:eastAsia="Bookman Old Style" w:hAnsi="Bookman Old Style" w:cs="Bookman Old Style"/>
          <w:color w:val="000000"/>
        </w:rPr>
        <w:t>if(</w:t>
      </w:r>
      <w:proofErr w:type="spellStart"/>
      <w:proofErr w:type="gramEnd"/>
      <w:r>
        <w:rPr>
          <w:rFonts w:ascii="Bookman Old Style" w:eastAsia="Bookman Old Style" w:hAnsi="Bookman Old Style" w:cs="Bookman Old Style"/>
          <w:color w:val="000000"/>
        </w:rPr>
        <w:t>Command.compareTo</w:t>
      </w:r>
      <w:proofErr w:type="spellEnd"/>
      <w:r>
        <w:rPr>
          <w:rFonts w:ascii="Bookman Old Style" w:eastAsia="Bookman Old Style" w:hAnsi="Bookman Old Style" w:cs="Bookman Old Style"/>
          <w:color w:val="000000"/>
        </w:rPr>
        <w:t>("DISCONNECT")==0)</w:t>
      </w:r>
    </w:p>
    <w:p w:rsidR="00DA0D17" w:rsidRDefault="00DA0D17" w:rsidP="00DA0D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rsidR="00DA0D17" w:rsidRDefault="00DA0D17" w:rsidP="00DA0D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roofErr w:type="spellStart"/>
      <w:r>
        <w:rPr>
          <w:rFonts w:ascii="Bookman Old Style" w:eastAsia="Bookman Old Style" w:hAnsi="Bookman Old Style" w:cs="Bookman Old Style"/>
          <w:color w:val="000000"/>
        </w:rPr>
        <w:t>System.out.println</w:t>
      </w:r>
      <w:proofErr w:type="spellEnd"/>
      <w:r>
        <w:rPr>
          <w:rFonts w:ascii="Bookman Old Style" w:eastAsia="Bookman Old Style" w:hAnsi="Bookman Old Style" w:cs="Bookman Old Style"/>
          <w:color w:val="000000"/>
        </w:rPr>
        <w:t>("\</w:t>
      </w:r>
      <w:proofErr w:type="spellStart"/>
      <w:r>
        <w:rPr>
          <w:rFonts w:ascii="Bookman Old Style" w:eastAsia="Bookman Old Style" w:hAnsi="Bookman Old Style" w:cs="Bookman Old Style"/>
          <w:color w:val="000000"/>
        </w:rPr>
        <w:t>tDisconnect</w:t>
      </w:r>
      <w:proofErr w:type="spellEnd"/>
      <w:r>
        <w:rPr>
          <w:rFonts w:ascii="Bookman Old Style" w:eastAsia="Bookman Old Style" w:hAnsi="Bookman Old Style" w:cs="Bookman Old Style"/>
          <w:color w:val="000000"/>
        </w:rPr>
        <w:t xml:space="preserve"> Command Received ...");</w:t>
      </w:r>
    </w:p>
    <w:p w:rsidR="00DA0D17" w:rsidRDefault="00DA0D17" w:rsidP="00DA0D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roofErr w:type="spellStart"/>
      <w:r>
        <w:rPr>
          <w:rFonts w:ascii="Bookman Old Style" w:eastAsia="Bookman Old Style" w:hAnsi="Bookman Old Style" w:cs="Bookman Old Style"/>
          <w:color w:val="000000"/>
        </w:rPr>
        <w:t>System.exit</w:t>
      </w:r>
      <w:proofErr w:type="spellEnd"/>
      <w:r>
        <w:rPr>
          <w:rFonts w:ascii="Bookman Old Style" w:eastAsia="Bookman Old Style" w:hAnsi="Bookman Old Style" w:cs="Bookman Old Style"/>
          <w:color w:val="000000"/>
        </w:rPr>
        <w:t>(1);</w:t>
      </w:r>
    </w:p>
    <w:p w:rsidR="00DA0D17" w:rsidRDefault="00DA0D17" w:rsidP="00DA0D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rsidR="00DA0D17" w:rsidRDefault="00DA0D17" w:rsidP="00DA0D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rsidR="00DA0D17" w:rsidRDefault="00DA0D17" w:rsidP="00DA0D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catch (Exception </w:t>
      </w:r>
      <w:proofErr w:type="gramStart"/>
      <w:r>
        <w:rPr>
          <w:rFonts w:ascii="Bookman Old Style" w:eastAsia="Bookman Old Style" w:hAnsi="Bookman Old Style" w:cs="Bookman Old Style"/>
          <w:color w:val="000000"/>
        </w:rPr>
        <w:t>ex){</w:t>
      </w:r>
      <w:proofErr w:type="gramEnd"/>
    </w:p>
    <w:p w:rsidR="00DA0D17" w:rsidRDefault="00DA0D17" w:rsidP="00DA0D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rsidR="00DA0D17" w:rsidRDefault="00DA0D17" w:rsidP="00DA0D17">
      <w:pPr>
        <w:spacing w:line="276" w:lineRule="auto"/>
        <w:rPr>
          <w:rFonts w:ascii="Bookman Old Style" w:eastAsia="Bookman Old Style" w:hAnsi="Bookman Old Style" w:cs="Bookman Old Style"/>
          <w:b/>
          <w:color w:val="000000"/>
        </w:rPr>
      </w:pPr>
    </w:p>
    <w:p w:rsidR="00DA0D17" w:rsidRDefault="00DA0D17" w:rsidP="00DA0D17">
      <w:pPr>
        <w:spacing w:line="276" w:lineRule="auto"/>
        <w:rPr>
          <w:rFonts w:ascii="Bookman Old Style" w:eastAsia="Bookman Old Style" w:hAnsi="Bookman Old Style" w:cs="Bookman Old Style"/>
          <w:b/>
          <w:color w:val="000000"/>
        </w:rPr>
      </w:pPr>
      <w:r>
        <w:rPr>
          <w:rFonts w:ascii="Bookman Old Style" w:eastAsia="Bookman Old Style" w:hAnsi="Bookman Old Style" w:cs="Bookman Old Style"/>
          <w:b/>
          <w:color w:val="000000"/>
        </w:rPr>
        <w:t xml:space="preserve">Client </w:t>
      </w:r>
    </w:p>
    <w:p w:rsidR="00DA0D17" w:rsidRDefault="00DA0D17" w:rsidP="00DA0D17">
      <w:pPr>
        <w:spacing w:line="276" w:lineRule="auto"/>
        <w:rPr>
          <w:rFonts w:ascii="Bookman Old Style" w:eastAsia="Bookman Old Style" w:hAnsi="Bookman Old Style" w:cs="Bookman Old Style"/>
          <w:b/>
          <w:color w:val="000000"/>
        </w:rPr>
      </w:pP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import </w:t>
      </w:r>
      <w:proofErr w:type="gramStart"/>
      <w:r>
        <w:rPr>
          <w:rFonts w:ascii="Bookman Old Style" w:eastAsia="Bookman Old Style" w:hAnsi="Bookman Old Style" w:cs="Bookman Old Style"/>
          <w:color w:val="000000"/>
        </w:rPr>
        <w:t>java.net.*</w:t>
      </w:r>
      <w:proofErr w:type="gramEnd"/>
      <w:r>
        <w:rPr>
          <w:rFonts w:ascii="Bookman Old Style" w:eastAsia="Bookman Old Style" w:hAnsi="Bookman Old Style" w:cs="Bookman Old Style"/>
          <w:color w:val="000000"/>
        </w:rPr>
        <w:t>;</w:t>
      </w: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import </w:t>
      </w:r>
      <w:proofErr w:type="gramStart"/>
      <w:r>
        <w:rPr>
          <w:rFonts w:ascii="Bookman Old Style" w:eastAsia="Bookman Old Style" w:hAnsi="Bookman Old Style" w:cs="Bookman Old Style"/>
          <w:color w:val="000000"/>
        </w:rPr>
        <w:t>java.io.*</w:t>
      </w:r>
      <w:proofErr w:type="gramEnd"/>
      <w:r>
        <w:rPr>
          <w:rFonts w:ascii="Bookman Old Style" w:eastAsia="Bookman Old Style" w:hAnsi="Bookman Old Style" w:cs="Bookman Old Style"/>
          <w:color w:val="000000"/>
        </w:rPr>
        <w:t>;</w:t>
      </w: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import </w:t>
      </w:r>
      <w:proofErr w:type="spellStart"/>
      <w:r>
        <w:rPr>
          <w:rFonts w:ascii="Bookman Old Style" w:eastAsia="Bookman Old Style" w:hAnsi="Bookman Old Style" w:cs="Bookman Old Style"/>
          <w:color w:val="000000"/>
        </w:rPr>
        <w:t>java.util</w:t>
      </w:r>
      <w:proofErr w:type="spellEnd"/>
      <w:r>
        <w:rPr>
          <w:rFonts w:ascii="Bookman Old Style" w:eastAsia="Bookman Old Style" w:hAnsi="Bookman Old Style" w:cs="Bookman Old Style"/>
          <w:color w:val="000000"/>
        </w:rPr>
        <w:t>.*;</w:t>
      </w:r>
    </w:p>
    <w:p w:rsidR="00DA0D17" w:rsidRDefault="00DA0D17" w:rsidP="00DA0D17">
      <w:pPr>
        <w:spacing w:line="276" w:lineRule="auto"/>
        <w:rPr>
          <w:rFonts w:ascii="Bookman Old Style" w:eastAsia="Bookman Old Style" w:hAnsi="Bookman Old Style" w:cs="Bookman Old Style"/>
          <w:color w:val="000000"/>
        </w:rPr>
      </w:pP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class </w:t>
      </w:r>
      <w:proofErr w:type="spellStart"/>
      <w:r>
        <w:rPr>
          <w:rFonts w:ascii="Bookman Old Style" w:eastAsia="Bookman Old Style" w:hAnsi="Bookman Old Style" w:cs="Bookman Old Style"/>
          <w:color w:val="000000"/>
        </w:rPr>
        <w:t>FTPClient</w:t>
      </w:r>
      <w:proofErr w:type="spellEnd"/>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w:t>
      </w: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public static void </w:t>
      </w:r>
      <w:proofErr w:type="gramStart"/>
      <w:r>
        <w:rPr>
          <w:rFonts w:ascii="Bookman Old Style" w:eastAsia="Bookman Old Style" w:hAnsi="Bookman Old Style" w:cs="Bookman Old Style"/>
          <w:color w:val="000000"/>
        </w:rPr>
        <w:t>main(</w:t>
      </w:r>
      <w:proofErr w:type="gramEnd"/>
      <w:r>
        <w:rPr>
          <w:rFonts w:ascii="Bookman Old Style" w:eastAsia="Bookman Old Style" w:hAnsi="Bookman Old Style" w:cs="Bookman Old Style"/>
          <w:color w:val="000000"/>
        </w:rPr>
        <w:t xml:space="preserve">String </w:t>
      </w:r>
      <w:proofErr w:type="spellStart"/>
      <w:r>
        <w:rPr>
          <w:rFonts w:ascii="Bookman Old Style" w:eastAsia="Bookman Old Style" w:hAnsi="Bookman Old Style" w:cs="Bookman Old Style"/>
          <w:color w:val="000000"/>
        </w:rPr>
        <w:t>args</w:t>
      </w:r>
      <w:proofErr w:type="spellEnd"/>
      <w:r>
        <w:rPr>
          <w:rFonts w:ascii="Bookman Old Style" w:eastAsia="Bookman Old Style" w:hAnsi="Bookman Old Style" w:cs="Bookman Old Style"/>
          <w:color w:val="000000"/>
        </w:rPr>
        <w:t>[]) throws Exception</w:t>
      </w: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Socket soc=new </w:t>
      </w:r>
      <w:proofErr w:type="gramStart"/>
      <w:r>
        <w:rPr>
          <w:rFonts w:ascii="Bookman Old Style" w:eastAsia="Bookman Old Style" w:hAnsi="Bookman Old Style" w:cs="Bookman Old Style"/>
          <w:color w:val="000000"/>
        </w:rPr>
        <w:t>Socket(</w:t>
      </w:r>
      <w:proofErr w:type="gramEnd"/>
      <w:r>
        <w:rPr>
          <w:rFonts w:ascii="Bookman Old Style" w:eastAsia="Bookman Old Style" w:hAnsi="Bookman Old Style" w:cs="Bookman Old Style"/>
          <w:color w:val="000000"/>
        </w:rPr>
        <w:t>"127.0.0.1",5217);</w:t>
      </w: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roofErr w:type="spellStart"/>
      <w:r>
        <w:rPr>
          <w:rFonts w:ascii="Bookman Old Style" w:eastAsia="Bookman Old Style" w:hAnsi="Bookman Old Style" w:cs="Bookman Old Style"/>
          <w:color w:val="000000"/>
        </w:rPr>
        <w:t>transferfileClient</w:t>
      </w:r>
      <w:proofErr w:type="spellEnd"/>
      <w:r>
        <w:rPr>
          <w:rFonts w:ascii="Bookman Old Style" w:eastAsia="Bookman Old Style" w:hAnsi="Bookman Old Style" w:cs="Bookman Old Style"/>
          <w:color w:val="000000"/>
        </w:rPr>
        <w:t xml:space="preserve"> t=new </w:t>
      </w:r>
      <w:proofErr w:type="spellStart"/>
      <w:r>
        <w:rPr>
          <w:rFonts w:ascii="Bookman Old Style" w:eastAsia="Bookman Old Style" w:hAnsi="Bookman Old Style" w:cs="Bookman Old Style"/>
          <w:color w:val="000000"/>
        </w:rPr>
        <w:t>transferfileClient</w:t>
      </w:r>
      <w:proofErr w:type="spellEnd"/>
      <w:r>
        <w:rPr>
          <w:rFonts w:ascii="Bookman Old Style" w:eastAsia="Bookman Old Style" w:hAnsi="Bookman Old Style" w:cs="Bookman Old Style"/>
          <w:color w:val="000000"/>
        </w:rPr>
        <w:t>(soc);</w:t>
      </w: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roofErr w:type="spellStart"/>
      <w:proofErr w:type="gramStart"/>
      <w:r>
        <w:rPr>
          <w:rFonts w:ascii="Bookman Old Style" w:eastAsia="Bookman Old Style" w:hAnsi="Bookman Old Style" w:cs="Bookman Old Style"/>
          <w:color w:val="000000"/>
        </w:rPr>
        <w:t>t.displayMenu</w:t>
      </w:r>
      <w:proofErr w:type="spellEnd"/>
      <w:proofErr w:type="gramEnd"/>
      <w:r>
        <w:rPr>
          <w:rFonts w:ascii="Bookman Old Style" w:eastAsia="Bookman Old Style" w:hAnsi="Bookman Old Style" w:cs="Bookman Old Style"/>
          <w:color w:val="000000"/>
        </w:rPr>
        <w:t>();</w:t>
      </w: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w:t>
      </w: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class </w:t>
      </w:r>
      <w:proofErr w:type="spellStart"/>
      <w:r>
        <w:rPr>
          <w:rFonts w:ascii="Bookman Old Style" w:eastAsia="Bookman Old Style" w:hAnsi="Bookman Old Style" w:cs="Bookman Old Style"/>
          <w:color w:val="000000"/>
        </w:rPr>
        <w:t>transferfileClient</w:t>
      </w:r>
      <w:proofErr w:type="spellEnd"/>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w:t>
      </w: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Socket </w:t>
      </w:r>
      <w:proofErr w:type="spellStart"/>
      <w:r>
        <w:rPr>
          <w:rFonts w:ascii="Bookman Old Style" w:eastAsia="Bookman Old Style" w:hAnsi="Bookman Old Style" w:cs="Bookman Old Style"/>
          <w:color w:val="000000"/>
        </w:rPr>
        <w:t>ClientSoc</w:t>
      </w:r>
      <w:proofErr w:type="spellEnd"/>
      <w:r>
        <w:rPr>
          <w:rFonts w:ascii="Bookman Old Style" w:eastAsia="Bookman Old Style" w:hAnsi="Bookman Old Style" w:cs="Bookman Old Style"/>
          <w:color w:val="000000"/>
        </w:rPr>
        <w:t>;</w:t>
      </w:r>
    </w:p>
    <w:p w:rsidR="00DA0D17" w:rsidRDefault="00DA0D17" w:rsidP="00DA0D17">
      <w:pPr>
        <w:spacing w:line="276" w:lineRule="auto"/>
        <w:rPr>
          <w:rFonts w:ascii="Bookman Old Style" w:eastAsia="Bookman Old Style" w:hAnsi="Bookman Old Style" w:cs="Bookman Old Style"/>
          <w:color w:val="000000"/>
        </w:rPr>
      </w:pP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roofErr w:type="spellStart"/>
      <w:r>
        <w:rPr>
          <w:rFonts w:ascii="Bookman Old Style" w:eastAsia="Bookman Old Style" w:hAnsi="Bookman Old Style" w:cs="Bookman Old Style"/>
          <w:color w:val="000000"/>
        </w:rPr>
        <w:t>DataInputStream</w:t>
      </w:r>
      <w:proofErr w:type="spellEnd"/>
      <w:r>
        <w:rPr>
          <w:rFonts w:ascii="Bookman Old Style" w:eastAsia="Bookman Old Style" w:hAnsi="Bookman Old Style" w:cs="Bookman Old Style"/>
          <w:color w:val="000000"/>
        </w:rPr>
        <w:t xml:space="preserve"> din;</w:t>
      </w: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roofErr w:type="spellStart"/>
      <w:r>
        <w:rPr>
          <w:rFonts w:ascii="Bookman Old Style" w:eastAsia="Bookman Old Style" w:hAnsi="Bookman Old Style" w:cs="Bookman Old Style"/>
          <w:color w:val="000000"/>
        </w:rPr>
        <w:t>DataOutputStream</w:t>
      </w:r>
      <w:proofErr w:type="spellEnd"/>
      <w:r>
        <w:rPr>
          <w:rFonts w:ascii="Bookman Old Style" w:eastAsia="Bookman Old Style" w:hAnsi="Bookman Old Style" w:cs="Bookman Old Style"/>
          <w:color w:val="000000"/>
        </w:rPr>
        <w:t xml:space="preserve"> </w:t>
      </w:r>
      <w:proofErr w:type="spellStart"/>
      <w:r>
        <w:rPr>
          <w:rFonts w:ascii="Bookman Old Style" w:eastAsia="Bookman Old Style" w:hAnsi="Bookman Old Style" w:cs="Bookman Old Style"/>
          <w:color w:val="000000"/>
        </w:rPr>
        <w:t>dout</w:t>
      </w:r>
      <w:proofErr w:type="spellEnd"/>
      <w:r>
        <w:rPr>
          <w:rFonts w:ascii="Bookman Old Style" w:eastAsia="Bookman Old Style" w:hAnsi="Bookman Old Style" w:cs="Bookman Old Style"/>
          <w:color w:val="000000"/>
        </w:rPr>
        <w:t>;</w:t>
      </w: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roofErr w:type="spellStart"/>
      <w:r>
        <w:rPr>
          <w:rFonts w:ascii="Bookman Old Style" w:eastAsia="Bookman Old Style" w:hAnsi="Bookman Old Style" w:cs="Bookman Old Style"/>
          <w:color w:val="000000"/>
        </w:rPr>
        <w:t>BufferedReader</w:t>
      </w:r>
      <w:proofErr w:type="spellEnd"/>
      <w:r>
        <w:rPr>
          <w:rFonts w:ascii="Bookman Old Style" w:eastAsia="Bookman Old Style" w:hAnsi="Bookman Old Style" w:cs="Bookman Old Style"/>
          <w:color w:val="000000"/>
        </w:rPr>
        <w:t xml:space="preserve"> </w:t>
      </w:r>
      <w:proofErr w:type="spellStart"/>
      <w:r>
        <w:rPr>
          <w:rFonts w:ascii="Bookman Old Style" w:eastAsia="Bookman Old Style" w:hAnsi="Bookman Old Style" w:cs="Bookman Old Style"/>
          <w:color w:val="000000"/>
        </w:rPr>
        <w:t>br</w:t>
      </w:r>
      <w:proofErr w:type="spellEnd"/>
      <w:r>
        <w:rPr>
          <w:rFonts w:ascii="Bookman Old Style" w:eastAsia="Bookman Old Style" w:hAnsi="Bookman Old Style" w:cs="Bookman Old Style"/>
          <w:color w:val="000000"/>
        </w:rPr>
        <w:t>;</w:t>
      </w: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roofErr w:type="spellStart"/>
      <w:proofErr w:type="gramStart"/>
      <w:r>
        <w:rPr>
          <w:rFonts w:ascii="Bookman Old Style" w:eastAsia="Bookman Old Style" w:hAnsi="Bookman Old Style" w:cs="Bookman Old Style"/>
          <w:color w:val="000000"/>
        </w:rPr>
        <w:t>transferfileClient</w:t>
      </w:r>
      <w:proofErr w:type="spellEnd"/>
      <w:r>
        <w:rPr>
          <w:rFonts w:ascii="Bookman Old Style" w:eastAsia="Bookman Old Style" w:hAnsi="Bookman Old Style" w:cs="Bookman Old Style"/>
          <w:color w:val="000000"/>
        </w:rPr>
        <w:t>(</w:t>
      </w:r>
      <w:proofErr w:type="gramEnd"/>
      <w:r>
        <w:rPr>
          <w:rFonts w:ascii="Bookman Old Style" w:eastAsia="Bookman Old Style" w:hAnsi="Bookman Old Style" w:cs="Bookman Old Style"/>
          <w:color w:val="000000"/>
        </w:rPr>
        <w:t>Socket soc)</w:t>
      </w: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try</w:t>
      </w: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roofErr w:type="spellStart"/>
      <w:r>
        <w:rPr>
          <w:rFonts w:ascii="Bookman Old Style" w:eastAsia="Bookman Old Style" w:hAnsi="Bookman Old Style" w:cs="Bookman Old Style"/>
          <w:color w:val="000000"/>
        </w:rPr>
        <w:t>ClientSoc</w:t>
      </w:r>
      <w:proofErr w:type="spellEnd"/>
      <w:r>
        <w:rPr>
          <w:rFonts w:ascii="Bookman Old Style" w:eastAsia="Bookman Old Style" w:hAnsi="Bookman Old Style" w:cs="Bookman Old Style"/>
          <w:color w:val="000000"/>
        </w:rPr>
        <w:t>=soc;</w:t>
      </w: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din=new </w:t>
      </w:r>
      <w:proofErr w:type="spellStart"/>
      <w:proofErr w:type="gramStart"/>
      <w:r>
        <w:rPr>
          <w:rFonts w:ascii="Bookman Old Style" w:eastAsia="Bookman Old Style" w:hAnsi="Bookman Old Style" w:cs="Bookman Old Style"/>
          <w:color w:val="000000"/>
        </w:rPr>
        <w:t>DataInputStream</w:t>
      </w:r>
      <w:proofErr w:type="spellEnd"/>
      <w:r>
        <w:rPr>
          <w:rFonts w:ascii="Bookman Old Style" w:eastAsia="Bookman Old Style" w:hAnsi="Bookman Old Style" w:cs="Bookman Old Style"/>
          <w:color w:val="000000"/>
        </w:rPr>
        <w:t>(</w:t>
      </w:r>
      <w:proofErr w:type="spellStart"/>
      <w:proofErr w:type="gramEnd"/>
      <w:r>
        <w:rPr>
          <w:rFonts w:ascii="Bookman Old Style" w:eastAsia="Bookman Old Style" w:hAnsi="Bookman Old Style" w:cs="Bookman Old Style"/>
          <w:color w:val="000000"/>
        </w:rPr>
        <w:t>ClientSoc.getInputStream</w:t>
      </w:r>
      <w:proofErr w:type="spellEnd"/>
      <w:r>
        <w:rPr>
          <w:rFonts w:ascii="Bookman Old Style" w:eastAsia="Bookman Old Style" w:hAnsi="Bookman Old Style" w:cs="Bookman Old Style"/>
          <w:color w:val="000000"/>
        </w:rPr>
        <w:t>());</w:t>
      </w: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roofErr w:type="spellStart"/>
      <w:r>
        <w:rPr>
          <w:rFonts w:ascii="Bookman Old Style" w:eastAsia="Bookman Old Style" w:hAnsi="Bookman Old Style" w:cs="Bookman Old Style"/>
          <w:color w:val="000000"/>
        </w:rPr>
        <w:t>dout</w:t>
      </w:r>
      <w:proofErr w:type="spellEnd"/>
      <w:r>
        <w:rPr>
          <w:rFonts w:ascii="Bookman Old Style" w:eastAsia="Bookman Old Style" w:hAnsi="Bookman Old Style" w:cs="Bookman Old Style"/>
          <w:color w:val="000000"/>
        </w:rPr>
        <w:t xml:space="preserve">=new </w:t>
      </w:r>
      <w:proofErr w:type="spellStart"/>
      <w:proofErr w:type="gramStart"/>
      <w:r>
        <w:rPr>
          <w:rFonts w:ascii="Bookman Old Style" w:eastAsia="Bookman Old Style" w:hAnsi="Bookman Old Style" w:cs="Bookman Old Style"/>
          <w:color w:val="000000"/>
        </w:rPr>
        <w:t>DataOutputStream</w:t>
      </w:r>
      <w:proofErr w:type="spellEnd"/>
      <w:r>
        <w:rPr>
          <w:rFonts w:ascii="Bookman Old Style" w:eastAsia="Bookman Old Style" w:hAnsi="Bookman Old Style" w:cs="Bookman Old Style"/>
          <w:color w:val="000000"/>
        </w:rPr>
        <w:t>(</w:t>
      </w:r>
      <w:proofErr w:type="spellStart"/>
      <w:proofErr w:type="gramEnd"/>
      <w:r>
        <w:rPr>
          <w:rFonts w:ascii="Bookman Old Style" w:eastAsia="Bookman Old Style" w:hAnsi="Bookman Old Style" w:cs="Bookman Old Style"/>
          <w:color w:val="000000"/>
        </w:rPr>
        <w:t>ClientSoc.getOutputStream</w:t>
      </w:r>
      <w:proofErr w:type="spellEnd"/>
      <w:r>
        <w:rPr>
          <w:rFonts w:ascii="Bookman Old Style" w:eastAsia="Bookman Old Style" w:hAnsi="Bookman Old Style" w:cs="Bookman Old Style"/>
          <w:color w:val="000000"/>
        </w:rPr>
        <w:t>());</w:t>
      </w: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roofErr w:type="spellStart"/>
      <w:r>
        <w:rPr>
          <w:rFonts w:ascii="Bookman Old Style" w:eastAsia="Bookman Old Style" w:hAnsi="Bookman Old Style" w:cs="Bookman Old Style"/>
          <w:color w:val="000000"/>
        </w:rPr>
        <w:t>br</w:t>
      </w:r>
      <w:proofErr w:type="spellEnd"/>
      <w:r>
        <w:rPr>
          <w:rFonts w:ascii="Bookman Old Style" w:eastAsia="Bookman Old Style" w:hAnsi="Bookman Old Style" w:cs="Bookman Old Style"/>
          <w:color w:val="000000"/>
        </w:rPr>
        <w:t xml:space="preserve">=new </w:t>
      </w:r>
      <w:proofErr w:type="spellStart"/>
      <w:proofErr w:type="gramStart"/>
      <w:r>
        <w:rPr>
          <w:rFonts w:ascii="Bookman Old Style" w:eastAsia="Bookman Old Style" w:hAnsi="Bookman Old Style" w:cs="Bookman Old Style"/>
          <w:color w:val="000000"/>
        </w:rPr>
        <w:t>BufferedReader</w:t>
      </w:r>
      <w:proofErr w:type="spellEnd"/>
      <w:r>
        <w:rPr>
          <w:rFonts w:ascii="Bookman Old Style" w:eastAsia="Bookman Old Style" w:hAnsi="Bookman Old Style" w:cs="Bookman Old Style"/>
          <w:color w:val="000000"/>
        </w:rPr>
        <w:t>(</w:t>
      </w:r>
      <w:proofErr w:type="gramEnd"/>
      <w:r>
        <w:rPr>
          <w:rFonts w:ascii="Bookman Old Style" w:eastAsia="Bookman Old Style" w:hAnsi="Bookman Old Style" w:cs="Bookman Old Style"/>
          <w:color w:val="000000"/>
        </w:rPr>
        <w:t xml:space="preserve">new </w:t>
      </w:r>
      <w:proofErr w:type="spellStart"/>
      <w:r>
        <w:rPr>
          <w:rFonts w:ascii="Bookman Old Style" w:eastAsia="Bookman Old Style" w:hAnsi="Bookman Old Style" w:cs="Bookman Old Style"/>
          <w:color w:val="000000"/>
        </w:rPr>
        <w:t>InputStreamReader</w:t>
      </w:r>
      <w:proofErr w:type="spellEnd"/>
      <w:r>
        <w:rPr>
          <w:rFonts w:ascii="Bookman Old Style" w:eastAsia="Bookman Old Style" w:hAnsi="Bookman Old Style" w:cs="Bookman Old Style"/>
          <w:color w:val="000000"/>
        </w:rPr>
        <w:t>(System.in));</w:t>
      </w: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roofErr w:type="gramStart"/>
      <w:r>
        <w:rPr>
          <w:rFonts w:ascii="Bookman Old Style" w:eastAsia="Bookman Old Style" w:hAnsi="Bookman Old Style" w:cs="Bookman Old Style"/>
          <w:color w:val="000000"/>
        </w:rPr>
        <w:t>catch(</w:t>
      </w:r>
      <w:proofErr w:type="gramEnd"/>
      <w:r>
        <w:rPr>
          <w:rFonts w:ascii="Bookman Old Style" w:eastAsia="Bookman Old Style" w:hAnsi="Bookman Old Style" w:cs="Bookman Old Style"/>
          <w:color w:val="000000"/>
        </w:rPr>
        <w:t>Exception ex){</w:t>
      </w: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rsidR="00DA0D17" w:rsidRDefault="00DA0D17" w:rsidP="00DA0D17">
      <w:pPr>
        <w:spacing w:line="276" w:lineRule="auto"/>
        <w:rPr>
          <w:rFonts w:ascii="Bookman Old Style" w:eastAsia="Bookman Old Style" w:hAnsi="Bookman Old Style" w:cs="Bookman Old Style"/>
          <w:color w:val="000000"/>
        </w:rPr>
      </w:pPr>
    </w:p>
    <w:p w:rsidR="00DA0D17" w:rsidRDefault="00DA0D17" w:rsidP="00DA0D17">
      <w:pPr>
        <w:spacing w:line="276" w:lineRule="auto"/>
        <w:rPr>
          <w:rFonts w:ascii="Bookman Old Style" w:eastAsia="Bookman Old Style" w:hAnsi="Bookman Old Style" w:cs="Bookman Old Style"/>
          <w:color w:val="000000"/>
        </w:rPr>
      </w:pPr>
    </w:p>
    <w:p w:rsidR="00DA0D17" w:rsidRDefault="00DA0D17" w:rsidP="00DA0D17">
      <w:pPr>
        <w:spacing w:line="276" w:lineRule="auto"/>
        <w:rPr>
          <w:rFonts w:ascii="Bookman Old Style" w:eastAsia="Bookman Old Style" w:hAnsi="Bookman Old Style" w:cs="Bookman Old Style"/>
          <w:color w:val="000000"/>
        </w:rPr>
      </w:pPr>
    </w:p>
    <w:p w:rsidR="00DA0D17" w:rsidRDefault="00DA0D17" w:rsidP="00DA0D17">
      <w:pPr>
        <w:spacing w:line="276" w:lineRule="auto"/>
        <w:rPr>
          <w:rFonts w:ascii="Bookman Old Style" w:eastAsia="Bookman Old Style" w:hAnsi="Bookman Old Style" w:cs="Bookman Old Style"/>
          <w:color w:val="000000"/>
        </w:rPr>
      </w:pP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void </w:t>
      </w:r>
      <w:proofErr w:type="spellStart"/>
      <w:proofErr w:type="gramStart"/>
      <w:r>
        <w:rPr>
          <w:rFonts w:ascii="Bookman Old Style" w:eastAsia="Bookman Old Style" w:hAnsi="Bookman Old Style" w:cs="Bookman Old Style"/>
          <w:color w:val="000000"/>
        </w:rPr>
        <w:t>SendFile</w:t>
      </w:r>
      <w:proofErr w:type="spellEnd"/>
      <w:r>
        <w:rPr>
          <w:rFonts w:ascii="Bookman Old Style" w:eastAsia="Bookman Old Style" w:hAnsi="Bookman Old Style" w:cs="Bookman Old Style"/>
          <w:color w:val="000000"/>
        </w:rPr>
        <w:t>(</w:t>
      </w:r>
      <w:proofErr w:type="gramEnd"/>
      <w:r>
        <w:rPr>
          <w:rFonts w:ascii="Bookman Old Style" w:eastAsia="Bookman Old Style" w:hAnsi="Bookman Old Style" w:cs="Bookman Old Style"/>
          <w:color w:val="000000"/>
        </w:rPr>
        <w:t>) throws Exception</w:t>
      </w: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        </w:t>
      </w: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String filename;</w:t>
      </w: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roofErr w:type="spellStart"/>
      <w:r>
        <w:rPr>
          <w:rFonts w:ascii="Bookman Old Style" w:eastAsia="Bookman Old Style" w:hAnsi="Bookman Old Style" w:cs="Bookman Old Style"/>
          <w:color w:val="000000"/>
        </w:rPr>
        <w:t>System.out.print</w:t>
      </w:r>
      <w:proofErr w:type="spellEnd"/>
      <w:r>
        <w:rPr>
          <w:rFonts w:ascii="Bookman Old Style" w:eastAsia="Bookman Old Style" w:hAnsi="Bookman Old Style" w:cs="Bookman Old Style"/>
          <w:color w:val="000000"/>
        </w:rPr>
        <w:t xml:space="preserve">("Enter File </w:t>
      </w:r>
      <w:proofErr w:type="gramStart"/>
      <w:r>
        <w:rPr>
          <w:rFonts w:ascii="Bookman Old Style" w:eastAsia="Bookman Old Style" w:hAnsi="Bookman Old Style" w:cs="Bookman Old Style"/>
          <w:color w:val="000000"/>
        </w:rPr>
        <w:t>Name :</w:t>
      </w:r>
      <w:proofErr w:type="gramEnd"/>
      <w:r>
        <w:rPr>
          <w:rFonts w:ascii="Bookman Old Style" w:eastAsia="Bookman Old Style" w:hAnsi="Bookman Old Style" w:cs="Bookman Old Style"/>
          <w:color w:val="000000"/>
        </w:rPr>
        <w:t>");</w:t>
      </w: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filename=</w:t>
      </w:r>
      <w:proofErr w:type="spellStart"/>
      <w:proofErr w:type="gramStart"/>
      <w:r>
        <w:rPr>
          <w:rFonts w:ascii="Bookman Old Style" w:eastAsia="Bookman Old Style" w:hAnsi="Bookman Old Style" w:cs="Bookman Old Style"/>
          <w:color w:val="000000"/>
        </w:rPr>
        <w:t>br.readLine</w:t>
      </w:r>
      <w:proofErr w:type="spellEnd"/>
      <w:proofErr w:type="gramEnd"/>
      <w:r>
        <w:rPr>
          <w:rFonts w:ascii="Bookman Old Style" w:eastAsia="Bookman Old Style" w:hAnsi="Bookman Old Style" w:cs="Bookman Old Style"/>
          <w:color w:val="000000"/>
        </w:rPr>
        <w:t>();</w:t>
      </w: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File f=new File(filename);</w:t>
      </w: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if</w:t>
      </w:r>
      <w:proofErr w:type="gramStart"/>
      <w:r>
        <w:rPr>
          <w:rFonts w:ascii="Bookman Old Style" w:eastAsia="Bookman Old Style" w:hAnsi="Bookman Old Style" w:cs="Bookman Old Style"/>
          <w:color w:val="000000"/>
        </w:rPr>
        <w:t>(!</w:t>
      </w:r>
      <w:proofErr w:type="spellStart"/>
      <w:r>
        <w:rPr>
          <w:rFonts w:ascii="Bookman Old Style" w:eastAsia="Bookman Old Style" w:hAnsi="Bookman Old Style" w:cs="Bookman Old Style"/>
          <w:color w:val="000000"/>
        </w:rPr>
        <w:t>f</w:t>
      </w:r>
      <w:proofErr w:type="gramEnd"/>
      <w:r>
        <w:rPr>
          <w:rFonts w:ascii="Bookman Old Style" w:eastAsia="Bookman Old Style" w:hAnsi="Bookman Old Style" w:cs="Bookman Old Style"/>
          <w:color w:val="000000"/>
        </w:rPr>
        <w:t>.exists</w:t>
      </w:r>
      <w:proofErr w:type="spellEnd"/>
      <w:r>
        <w:rPr>
          <w:rFonts w:ascii="Bookman Old Style" w:eastAsia="Bookman Old Style" w:hAnsi="Bookman Old Style" w:cs="Bookman Old Style"/>
          <w:color w:val="000000"/>
        </w:rPr>
        <w:t>())</w:t>
      </w: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roofErr w:type="spellStart"/>
      <w:r>
        <w:rPr>
          <w:rFonts w:ascii="Bookman Old Style" w:eastAsia="Bookman Old Style" w:hAnsi="Bookman Old Style" w:cs="Bookman Old Style"/>
          <w:color w:val="000000"/>
        </w:rPr>
        <w:t>System.out.println</w:t>
      </w:r>
      <w:proofErr w:type="spellEnd"/>
      <w:r>
        <w:rPr>
          <w:rFonts w:ascii="Bookman Old Style" w:eastAsia="Bookman Old Style" w:hAnsi="Bookman Old Style" w:cs="Bookman Old Style"/>
          <w:color w:val="000000"/>
        </w:rPr>
        <w:t>("File not Exists...");</w:t>
      </w: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roofErr w:type="spellStart"/>
      <w:proofErr w:type="gramStart"/>
      <w:r>
        <w:rPr>
          <w:rFonts w:ascii="Bookman Old Style" w:eastAsia="Bookman Old Style" w:hAnsi="Bookman Old Style" w:cs="Bookman Old Style"/>
          <w:color w:val="000000"/>
        </w:rPr>
        <w:t>dout.writeUTF</w:t>
      </w:r>
      <w:proofErr w:type="spellEnd"/>
      <w:proofErr w:type="gramEnd"/>
      <w:r>
        <w:rPr>
          <w:rFonts w:ascii="Bookman Old Style" w:eastAsia="Bookman Old Style" w:hAnsi="Bookman Old Style" w:cs="Bookman Old Style"/>
          <w:color w:val="000000"/>
        </w:rPr>
        <w:t>("File not found");</w:t>
      </w: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return;</w:t>
      </w: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roofErr w:type="spellStart"/>
      <w:proofErr w:type="gramStart"/>
      <w:r>
        <w:rPr>
          <w:rFonts w:ascii="Bookman Old Style" w:eastAsia="Bookman Old Style" w:hAnsi="Bookman Old Style" w:cs="Bookman Old Style"/>
          <w:color w:val="000000"/>
        </w:rPr>
        <w:t>dout.writeUTF</w:t>
      </w:r>
      <w:proofErr w:type="spellEnd"/>
      <w:proofErr w:type="gramEnd"/>
      <w:r>
        <w:rPr>
          <w:rFonts w:ascii="Bookman Old Style" w:eastAsia="Bookman Old Style" w:hAnsi="Bookman Old Style" w:cs="Bookman Old Style"/>
          <w:color w:val="000000"/>
        </w:rPr>
        <w:t>(filename);</w:t>
      </w: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String </w:t>
      </w:r>
      <w:proofErr w:type="spellStart"/>
      <w:r>
        <w:rPr>
          <w:rFonts w:ascii="Bookman Old Style" w:eastAsia="Bookman Old Style" w:hAnsi="Bookman Old Style" w:cs="Bookman Old Style"/>
          <w:color w:val="000000"/>
        </w:rPr>
        <w:t>msgFromServer</w:t>
      </w:r>
      <w:proofErr w:type="spellEnd"/>
      <w:r>
        <w:rPr>
          <w:rFonts w:ascii="Bookman Old Style" w:eastAsia="Bookman Old Style" w:hAnsi="Bookman Old Style" w:cs="Bookman Old Style"/>
          <w:color w:val="000000"/>
        </w:rPr>
        <w:t>=</w:t>
      </w:r>
      <w:proofErr w:type="spellStart"/>
      <w:r>
        <w:rPr>
          <w:rFonts w:ascii="Bookman Old Style" w:eastAsia="Bookman Old Style" w:hAnsi="Bookman Old Style" w:cs="Bookman Old Style"/>
          <w:color w:val="000000"/>
        </w:rPr>
        <w:t>din.readUTF</w:t>
      </w:r>
      <w:proofErr w:type="spellEnd"/>
      <w:r>
        <w:rPr>
          <w:rFonts w:ascii="Bookman Old Style" w:eastAsia="Bookman Old Style" w:hAnsi="Bookman Old Style" w:cs="Bookman Old Style"/>
          <w:color w:val="000000"/>
        </w:rPr>
        <w:t>();</w:t>
      </w: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roofErr w:type="gramStart"/>
      <w:r>
        <w:rPr>
          <w:rFonts w:ascii="Bookman Old Style" w:eastAsia="Bookman Old Style" w:hAnsi="Bookman Old Style" w:cs="Bookman Old Style"/>
          <w:color w:val="000000"/>
        </w:rPr>
        <w:t>if(</w:t>
      </w:r>
      <w:proofErr w:type="spellStart"/>
      <w:proofErr w:type="gramEnd"/>
      <w:r>
        <w:rPr>
          <w:rFonts w:ascii="Bookman Old Style" w:eastAsia="Bookman Old Style" w:hAnsi="Bookman Old Style" w:cs="Bookman Old Style"/>
          <w:color w:val="000000"/>
        </w:rPr>
        <w:t>msgFromServer.compareTo</w:t>
      </w:r>
      <w:proofErr w:type="spellEnd"/>
      <w:r>
        <w:rPr>
          <w:rFonts w:ascii="Bookman Old Style" w:eastAsia="Bookman Old Style" w:hAnsi="Bookman Old Style" w:cs="Bookman Old Style"/>
          <w:color w:val="000000"/>
        </w:rPr>
        <w:t>("File Already Exists")==0)</w:t>
      </w: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String Option;</w:t>
      </w: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roofErr w:type="spellStart"/>
      <w:r>
        <w:rPr>
          <w:rFonts w:ascii="Bookman Old Style" w:eastAsia="Bookman Old Style" w:hAnsi="Bookman Old Style" w:cs="Bookman Old Style"/>
          <w:color w:val="000000"/>
        </w:rPr>
        <w:t>System.out.println</w:t>
      </w:r>
      <w:proofErr w:type="spellEnd"/>
      <w:r>
        <w:rPr>
          <w:rFonts w:ascii="Bookman Old Style" w:eastAsia="Bookman Old Style" w:hAnsi="Bookman Old Style" w:cs="Bookman Old Style"/>
          <w:color w:val="000000"/>
        </w:rPr>
        <w:t xml:space="preserve">("File Already Exists. Want to </w:t>
      </w:r>
      <w:proofErr w:type="spellStart"/>
      <w:r>
        <w:rPr>
          <w:rFonts w:ascii="Bookman Old Style" w:eastAsia="Bookman Old Style" w:hAnsi="Bookman Old Style" w:cs="Bookman Old Style"/>
          <w:color w:val="000000"/>
        </w:rPr>
        <w:t>OverWrite</w:t>
      </w:r>
      <w:proofErr w:type="spellEnd"/>
      <w:r>
        <w:rPr>
          <w:rFonts w:ascii="Bookman Old Style" w:eastAsia="Bookman Old Style" w:hAnsi="Bookman Old Style" w:cs="Bookman Old Style"/>
          <w:color w:val="000000"/>
        </w:rPr>
        <w:t xml:space="preserve"> (Y/N</w:t>
      </w:r>
      <w:proofErr w:type="gramStart"/>
      <w:r>
        <w:rPr>
          <w:rFonts w:ascii="Bookman Old Style" w:eastAsia="Bookman Old Style" w:hAnsi="Bookman Old Style" w:cs="Bookman Old Style"/>
          <w:color w:val="000000"/>
        </w:rPr>
        <w:t>) ?</w:t>
      </w:r>
      <w:proofErr w:type="gramEnd"/>
      <w:r>
        <w:rPr>
          <w:rFonts w:ascii="Bookman Old Style" w:eastAsia="Bookman Old Style" w:hAnsi="Bookman Old Style" w:cs="Bookman Old Style"/>
          <w:color w:val="000000"/>
        </w:rPr>
        <w:t>");</w:t>
      </w: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Option=</w:t>
      </w:r>
      <w:proofErr w:type="spellStart"/>
      <w:r>
        <w:rPr>
          <w:rFonts w:ascii="Bookman Old Style" w:eastAsia="Bookman Old Style" w:hAnsi="Bookman Old Style" w:cs="Bookman Old Style"/>
          <w:color w:val="000000"/>
        </w:rPr>
        <w:t>br.readLine</w:t>
      </w:r>
      <w:proofErr w:type="spellEnd"/>
      <w:r>
        <w:rPr>
          <w:rFonts w:ascii="Bookman Old Style" w:eastAsia="Bookman Old Style" w:hAnsi="Bookman Old Style" w:cs="Bookman Old Style"/>
          <w:color w:val="000000"/>
        </w:rPr>
        <w:t xml:space="preserve">();            </w:t>
      </w: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roofErr w:type="gramStart"/>
      <w:r>
        <w:rPr>
          <w:rFonts w:ascii="Bookman Old Style" w:eastAsia="Bookman Old Style" w:hAnsi="Bookman Old Style" w:cs="Bookman Old Style"/>
          <w:color w:val="000000"/>
        </w:rPr>
        <w:t>if(</w:t>
      </w:r>
      <w:proofErr w:type="gramEnd"/>
      <w:r>
        <w:rPr>
          <w:rFonts w:ascii="Bookman Old Style" w:eastAsia="Bookman Old Style" w:hAnsi="Bookman Old Style" w:cs="Bookman Old Style"/>
          <w:color w:val="000000"/>
        </w:rPr>
        <w:t xml:space="preserve">Option=="Y")    </w:t>
      </w: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roofErr w:type="spellStart"/>
      <w:proofErr w:type="gramStart"/>
      <w:r>
        <w:rPr>
          <w:rFonts w:ascii="Bookman Old Style" w:eastAsia="Bookman Old Style" w:hAnsi="Bookman Old Style" w:cs="Bookman Old Style"/>
          <w:color w:val="000000"/>
        </w:rPr>
        <w:t>dout.writeUTF</w:t>
      </w:r>
      <w:proofErr w:type="spellEnd"/>
      <w:proofErr w:type="gramEnd"/>
      <w:r>
        <w:rPr>
          <w:rFonts w:ascii="Bookman Old Style" w:eastAsia="Bookman Old Style" w:hAnsi="Bookman Old Style" w:cs="Bookman Old Style"/>
          <w:color w:val="000000"/>
        </w:rPr>
        <w:t>("Y");</w:t>
      </w: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else</w:t>
      </w: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roofErr w:type="spellStart"/>
      <w:proofErr w:type="gramStart"/>
      <w:r>
        <w:rPr>
          <w:rFonts w:ascii="Bookman Old Style" w:eastAsia="Bookman Old Style" w:hAnsi="Bookman Old Style" w:cs="Bookman Old Style"/>
          <w:color w:val="000000"/>
        </w:rPr>
        <w:t>dout.writeUTF</w:t>
      </w:r>
      <w:proofErr w:type="spellEnd"/>
      <w:proofErr w:type="gramEnd"/>
      <w:r>
        <w:rPr>
          <w:rFonts w:ascii="Bookman Old Style" w:eastAsia="Bookman Old Style" w:hAnsi="Bookman Old Style" w:cs="Bookman Old Style"/>
          <w:color w:val="000000"/>
        </w:rPr>
        <w:t>("N");</w:t>
      </w: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return;</w:t>
      </w: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roofErr w:type="spellStart"/>
      <w:r>
        <w:rPr>
          <w:rFonts w:ascii="Bookman Old Style" w:eastAsia="Bookman Old Style" w:hAnsi="Bookman Old Style" w:cs="Bookman Old Style"/>
          <w:color w:val="000000"/>
        </w:rPr>
        <w:t>System.out.println</w:t>
      </w:r>
      <w:proofErr w:type="spellEnd"/>
      <w:r>
        <w:rPr>
          <w:rFonts w:ascii="Bookman Old Style" w:eastAsia="Bookman Old Style" w:hAnsi="Bookman Old Style" w:cs="Bookman Old Style"/>
          <w:color w:val="000000"/>
        </w:rPr>
        <w:t>("Sending File ...");</w:t>
      </w: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roofErr w:type="spellStart"/>
      <w:r>
        <w:rPr>
          <w:rFonts w:ascii="Bookman Old Style" w:eastAsia="Bookman Old Style" w:hAnsi="Bookman Old Style" w:cs="Bookman Old Style"/>
          <w:color w:val="000000"/>
        </w:rPr>
        <w:t>FileInputStream</w:t>
      </w:r>
      <w:proofErr w:type="spellEnd"/>
      <w:r>
        <w:rPr>
          <w:rFonts w:ascii="Bookman Old Style" w:eastAsia="Bookman Old Style" w:hAnsi="Bookman Old Style" w:cs="Bookman Old Style"/>
          <w:color w:val="000000"/>
        </w:rPr>
        <w:t xml:space="preserve"> fin=new </w:t>
      </w:r>
      <w:proofErr w:type="spellStart"/>
      <w:r>
        <w:rPr>
          <w:rFonts w:ascii="Bookman Old Style" w:eastAsia="Bookman Old Style" w:hAnsi="Bookman Old Style" w:cs="Bookman Old Style"/>
          <w:color w:val="000000"/>
        </w:rPr>
        <w:t>FileInputStream</w:t>
      </w:r>
      <w:proofErr w:type="spellEnd"/>
      <w:r>
        <w:rPr>
          <w:rFonts w:ascii="Bookman Old Style" w:eastAsia="Bookman Old Style" w:hAnsi="Bookman Old Style" w:cs="Bookman Old Style"/>
          <w:color w:val="000000"/>
        </w:rPr>
        <w:t>(f);</w:t>
      </w: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int </w:t>
      </w:r>
      <w:proofErr w:type="spellStart"/>
      <w:r>
        <w:rPr>
          <w:rFonts w:ascii="Bookman Old Style" w:eastAsia="Bookman Old Style" w:hAnsi="Bookman Old Style" w:cs="Bookman Old Style"/>
          <w:color w:val="000000"/>
        </w:rPr>
        <w:t>ch</w:t>
      </w:r>
      <w:proofErr w:type="spellEnd"/>
      <w:r>
        <w:rPr>
          <w:rFonts w:ascii="Bookman Old Style" w:eastAsia="Bookman Old Style" w:hAnsi="Bookman Old Style" w:cs="Bookman Old Style"/>
          <w:color w:val="000000"/>
        </w:rPr>
        <w:t>;</w:t>
      </w: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do</w:t>
      </w: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roofErr w:type="spellStart"/>
      <w:r>
        <w:rPr>
          <w:rFonts w:ascii="Bookman Old Style" w:eastAsia="Bookman Old Style" w:hAnsi="Bookman Old Style" w:cs="Bookman Old Style"/>
          <w:color w:val="000000"/>
        </w:rPr>
        <w:t>ch</w:t>
      </w:r>
      <w:proofErr w:type="spellEnd"/>
      <w:r>
        <w:rPr>
          <w:rFonts w:ascii="Bookman Old Style" w:eastAsia="Bookman Old Style" w:hAnsi="Bookman Old Style" w:cs="Bookman Old Style"/>
          <w:color w:val="000000"/>
        </w:rPr>
        <w:t>=</w:t>
      </w:r>
      <w:proofErr w:type="spellStart"/>
      <w:proofErr w:type="gramStart"/>
      <w:r>
        <w:rPr>
          <w:rFonts w:ascii="Bookman Old Style" w:eastAsia="Bookman Old Style" w:hAnsi="Bookman Old Style" w:cs="Bookman Old Style"/>
          <w:color w:val="000000"/>
        </w:rPr>
        <w:t>fin.read</w:t>
      </w:r>
      <w:proofErr w:type="spellEnd"/>
      <w:proofErr w:type="gramEnd"/>
      <w:r>
        <w:rPr>
          <w:rFonts w:ascii="Bookman Old Style" w:eastAsia="Bookman Old Style" w:hAnsi="Bookman Old Style" w:cs="Bookman Old Style"/>
          <w:color w:val="000000"/>
        </w:rPr>
        <w:t>();</w:t>
      </w: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roofErr w:type="spellStart"/>
      <w:proofErr w:type="gramStart"/>
      <w:r>
        <w:rPr>
          <w:rFonts w:ascii="Bookman Old Style" w:eastAsia="Bookman Old Style" w:hAnsi="Bookman Old Style" w:cs="Bookman Old Style"/>
          <w:color w:val="000000"/>
        </w:rPr>
        <w:t>dout.writeUTF</w:t>
      </w:r>
      <w:proofErr w:type="spellEnd"/>
      <w:proofErr w:type="gramEnd"/>
      <w:r>
        <w:rPr>
          <w:rFonts w:ascii="Bookman Old Style" w:eastAsia="Bookman Old Style" w:hAnsi="Bookman Old Style" w:cs="Bookman Old Style"/>
          <w:color w:val="000000"/>
        </w:rPr>
        <w:t>(</w:t>
      </w:r>
      <w:proofErr w:type="spellStart"/>
      <w:r>
        <w:rPr>
          <w:rFonts w:ascii="Bookman Old Style" w:eastAsia="Bookman Old Style" w:hAnsi="Bookman Old Style" w:cs="Bookman Old Style"/>
          <w:color w:val="000000"/>
        </w:rPr>
        <w:t>String.valueOf</w:t>
      </w:r>
      <w:proofErr w:type="spellEnd"/>
      <w:r>
        <w:rPr>
          <w:rFonts w:ascii="Bookman Old Style" w:eastAsia="Bookman Old Style" w:hAnsi="Bookman Old Style" w:cs="Bookman Old Style"/>
          <w:color w:val="000000"/>
        </w:rPr>
        <w:t>(</w:t>
      </w:r>
      <w:proofErr w:type="spellStart"/>
      <w:r>
        <w:rPr>
          <w:rFonts w:ascii="Bookman Old Style" w:eastAsia="Bookman Old Style" w:hAnsi="Bookman Old Style" w:cs="Bookman Old Style"/>
          <w:color w:val="000000"/>
        </w:rPr>
        <w:t>ch</w:t>
      </w:r>
      <w:proofErr w:type="spellEnd"/>
      <w:r>
        <w:rPr>
          <w:rFonts w:ascii="Bookman Old Style" w:eastAsia="Bookman Old Style" w:hAnsi="Bookman Old Style" w:cs="Bookman Old Style"/>
          <w:color w:val="000000"/>
        </w:rPr>
        <w:t>));</w:t>
      </w: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rsidR="00DA0D17" w:rsidRDefault="00DA0D17" w:rsidP="00DA0D17">
      <w:pPr>
        <w:spacing w:line="276" w:lineRule="auto"/>
        <w:rPr>
          <w:rFonts w:ascii="Bookman Old Style" w:eastAsia="Bookman Old Style" w:hAnsi="Bookman Old Style" w:cs="Bookman Old Style"/>
          <w:color w:val="000000"/>
        </w:rPr>
      </w:pPr>
    </w:p>
    <w:p w:rsidR="001C1800" w:rsidRDefault="001C1800"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rsidR="00DA0D17" w:rsidRDefault="00DA0D17" w:rsidP="00DA0D17">
      <w:pPr>
        <w:spacing w:line="276" w:lineRule="auto"/>
        <w:rPr>
          <w:rFonts w:ascii="Bookman Old Style" w:eastAsia="Bookman Old Style" w:hAnsi="Bookman Old Style" w:cs="Bookman Old Style"/>
          <w:color w:val="000000"/>
        </w:rPr>
      </w:pPr>
    </w:p>
    <w:p w:rsidR="00DA0D17" w:rsidRDefault="001C1800"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lastRenderedPageBreak/>
        <w:t xml:space="preserve">       </w:t>
      </w:r>
      <w:r w:rsidR="00DA0D17">
        <w:rPr>
          <w:rFonts w:ascii="Bookman Old Style" w:eastAsia="Bookman Old Style" w:hAnsi="Bookman Old Style" w:cs="Bookman Old Style"/>
          <w:color w:val="000000"/>
        </w:rPr>
        <w:t>while(</w:t>
      </w:r>
      <w:proofErr w:type="spellStart"/>
      <w:proofErr w:type="gramStart"/>
      <w:r w:rsidR="00DA0D17">
        <w:rPr>
          <w:rFonts w:ascii="Bookman Old Style" w:eastAsia="Bookman Old Style" w:hAnsi="Bookman Old Style" w:cs="Bookman Old Style"/>
          <w:color w:val="000000"/>
        </w:rPr>
        <w:t>ch</w:t>
      </w:r>
      <w:proofErr w:type="spellEnd"/>
      <w:r w:rsidR="00DA0D17">
        <w:rPr>
          <w:rFonts w:ascii="Bookman Old Style" w:eastAsia="Bookman Old Style" w:hAnsi="Bookman Old Style" w:cs="Bookman Old Style"/>
          <w:color w:val="000000"/>
        </w:rPr>
        <w:t>!=</w:t>
      </w:r>
      <w:proofErr w:type="gramEnd"/>
      <w:r w:rsidR="00DA0D17">
        <w:rPr>
          <w:rFonts w:ascii="Bookman Old Style" w:eastAsia="Bookman Old Style" w:hAnsi="Bookman Old Style" w:cs="Bookman Old Style"/>
          <w:color w:val="000000"/>
        </w:rPr>
        <w:t>-1);</w:t>
      </w: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roofErr w:type="spellStart"/>
      <w:proofErr w:type="gramStart"/>
      <w:r>
        <w:rPr>
          <w:rFonts w:ascii="Bookman Old Style" w:eastAsia="Bookman Old Style" w:hAnsi="Bookman Old Style" w:cs="Bookman Old Style"/>
          <w:color w:val="000000"/>
        </w:rPr>
        <w:t>fin.close</w:t>
      </w:r>
      <w:proofErr w:type="spellEnd"/>
      <w:proofErr w:type="gramEnd"/>
      <w:r>
        <w:rPr>
          <w:rFonts w:ascii="Bookman Old Style" w:eastAsia="Bookman Old Style" w:hAnsi="Bookman Old Style" w:cs="Bookman Old Style"/>
          <w:color w:val="000000"/>
        </w:rPr>
        <w:t>();</w:t>
      </w: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roofErr w:type="spellStart"/>
      <w:r>
        <w:rPr>
          <w:rFonts w:ascii="Bookman Old Style" w:eastAsia="Bookman Old Style" w:hAnsi="Bookman Old Style" w:cs="Bookman Old Style"/>
          <w:color w:val="000000"/>
        </w:rPr>
        <w:t>System.out.println</w:t>
      </w:r>
      <w:proofErr w:type="spellEnd"/>
      <w:r>
        <w:rPr>
          <w:rFonts w:ascii="Bookman Old Style" w:eastAsia="Bookman Old Style" w:hAnsi="Bookman Old Style" w:cs="Bookman Old Style"/>
          <w:color w:val="000000"/>
        </w:rPr>
        <w:t>(</w:t>
      </w:r>
      <w:proofErr w:type="spellStart"/>
      <w:proofErr w:type="gramStart"/>
      <w:r>
        <w:rPr>
          <w:rFonts w:ascii="Bookman Old Style" w:eastAsia="Bookman Old Style" w:hAnsi="Bookman Old Style" w:cs="Bookman Old Style"/>
          <w:color w:val="000000"/>
        </w:rPr>
        <w:t>din.readUTF</w:t>
      </w:r>
      <w:proofErr w:type="spellEnd"/>
      <w:proofErr w:type="gramEnd"/>
      <w:r>
        <w:rPr>
          <w:rFonts w:ascii="Bookman Old Style" w:eastAsia="Bookman Old Style" w:hAnsi="Bookman Old Style" w:cs="Bookman Old Style"/>
          <w:color w:val="000000"/>
        </w:rPr>
        <w:t>());</w:t>
      </w: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void </w:t>
      </w:r>
      <w:proofErr w:type="spellStart"/>
      <w:proofErr w:type="gramStart"/>
      <w:r>
        <w:rPr>
          <w:rFonts w:ascii="Bookman Old Style" w:eastAsia="Bookman Old Style" w:hAnsi="Bookman Old Style" w:cs="Bookman Old Style"/>
          <w:color w:val="000000"/>
        </w:rPr>
        <w:t>ReceiveFile</w:t>
      </w:r>
      <w:proofErr w:type="spellEnd"/>
      <w:r>
        <w:rPr>
          <w:rFonts w:ascii="Bookman Old Style" w:eastAsia="Bookman Old Style" w:hAnsi="Bookman Old Style" w:cs="Bookman Old Style"/>
          <w:color w:val="000000"/>
        </w:rPr>
        <w:t>(</w:t>
      </w:r>
      <w:proofErr w:type="gramEnd"/>
      <w:r>
        <w:rPr>
          <w:rFonts w:ascii="Bookman Old Style" w:eastAsia="Bookman Old Style" w:hAnsi="Bookman Old Style" w:cs="Bookman Old Style"/>
          <w:color w:val="000000"/>
        </w:rPr>
        <w:t>) throws Exception</w:t>
      </w: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String </w:t>
      </w:r>
      <w:proofErr w:type="spellStart"/>
      <w:r>
        <w:rPr>
          <w:rFonts w:ascii="Bookman Old Style" w:eastAsia="Bookman Old Style" w:hAnsi="Bookman Old Style" w:cs="Bookman Old Style"/>
          <w:color w:val="000000"/>
        </w:rPr>
        <w:t>fileName</w:t>
      </w:r>
      <w:proofErr w:type="spellEnd"/>
      <w:r>
        <w:rPr>
          <w:rFonts w:ascii="Bookman Old Style" w:eastAsia="Bookman Old Style" w:hAnsi="Bookman Old Style" w:cs="Bookman Old Style"/>
          <w:color w:val="000000"/>
        </w:rPr>
        <w:t>;</w:t>
      </w: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roofErr w:type="spellStart"/>
      <w:r>
        <w:rPr>
          <w:rFonts w:ascii="Bookman Old Style" w:eastAsia="Bookman Old Style" w:hAnsi="Bookman Old Style" w:cs="Bookman Old Style"/>
          <w:color w:val="000000"/>
        </w:rPr>
        <w:t>System.out.print</w:t>
      </w:r>
      <w:proofErr w:type="spellEnd"/>
      <w:r>
        <w:rPr>
          <w:rFonts w:ascii="Bookman Old Style" w:eastAsia="Bookman Old Style" w:hAnsi="Bookman Old Style" w:cs="Bookman Old Style"/>
          <w:color w:val="000000"/>
        </w:rPr>
        <w:t xml:space="preserve">("Enter File </w:t>
      </w:r>
      <w:proofErr w:type="gramStart"/>
      <w:r>
        <w:rPr>
          <w:rFonts w:ascii="Bookman Old Style" w:eastAsia="Bookman Old Style" w:hAnsi="Bookman Old Style" w:cs="Bookman Old Style"/>
          <w:color w:val="000000"/>
        </w:rPr>
        <w:t>Name :</w:t>
      </w:r>
      <w:proofErr w:type="gramEnd"/>
      <w:r>
        <w:rPr>
          <w:rFonts w:ascii="Bookman Old Style" w:eastAsia="Bookman Old Style" w:hAnsi="Bookman Old Style" w:cs="Bookman Old Style"/>
          <w:color w:val="000000"/>
        </w:rPr>
        <w:t>");</w:t>
      </w: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roofErr w:type="spellStart"/>
      <w:r>
        <w:rPr>
          <w:rFonts w:ascii="Bookman Old Style" w:eastAsia="Bookman Old Style" w:hAnsi="Bookman Old Style" w:cs="Bookman Old Style"/>
          <w:color w:val="000000"/>
        </w:rPr>
        <w:t>fileName</w:t>
      </w:r>
      <w:proofErr w:type="spellEnd"/>
      <w:r>
        <w:rPr>
          <w:rFonts w:ascii="Bookman Old Style" w:eastAsia="Bookman Old Style" w:hAnsi="Bookman Old Style" w:cs="Bookman Old Style"/>
          <w:color w:val="000000"/>
        </w:rPr>
        <w:t>=</w:t>
      </w:r>
      <w:proofErr w:type="spellStart"/>
      <w:r>
        <w:rPr>
          <w:rFonts w:ascii="Bookman Old Style" w:eastAsia="Bookman Old Style" w:hAnsi="Bookman Old Style" w:cs="Bookman Old Style"/>
          <w:color w:val="000000"/>
        </w:rPr>
        <w:t>br.readLine</w:t>
      </w:r>
      <w:proofErr w:type="spellEnd"/>
      <w:r>
        <w:rPr>
          <w:rFonts w:ascii="Bookman Old Style" w:eastAsia="Bookman Old Style" w:hAnsi="Bookman Old Style" w:cs="Bookman Old Style"/>
          <w:color w:val="000000"/>
        </w:rPr>
        <w:t>();</w:t>
      </w: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roofErr w:type="spellStart"/>
      <w:proofErr w:type="gramStart"/>
      <w:r>
        <w:rPr>
          <w:rFonts w:ascii="Bookman Old Style" w:eastAsia="Bookman Old Style" w:hAnsi="Bookman Old Style" w:cs="Bookman Old Style"/>
          <w:color w:val="000000"/>
        </w:rPr>
        <w:t>dout.writeUTF</w:t>
      </w:r>
      <w:proofErr w:type="spellEnd"/>
      <w:proofErr w:type="gramEnd"/>
      <w:r>
        <w:rPr>
          <w:rFonts w:ascii="Bookman Old Style" w:eastAsia="Bookman Old Style" w:hAnsi="Bookman Old Style" w:cs="Bookman Old Style"/>
          <w:color w:val="000000"/>
        </w:rPr>
        <w:t>(</w:t>
      </w:r>
      <w:proofErr w:type="spellStart"/>
      <w:r>
        <w:rPr>
          <w:rFonts w:ascii="Bookman Old Style" w:eastAsia="Bookman Old Style" w:hAnsi="Bookman Old Style" w:cs="Bookman Old Style"/>
          <w:color w:val="000000"/>
        </w:rPr>
        <w:t>fileName</w:t>
      </w:r>
      <w:proofErr w:type="spellEnd"/>
      <w:r>
        <w:rPr>
          <w:rFonts w:ascii="Bookman Old Style" w:eastAsia="Bookman Old Style" w:hAnsi="Bookman Old Style" w:cs="Bookman Old Style"/>
          <w:color w:val="000000"/>
        </w:rPr>
        <w:t>);</w:t>
      </w: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String </w:t>
      </w:r>
      <w:proofErr w:type="spellStart"/>
      <w:r>
        <w:rPr>
          <w:rFonts w:ascii="Bookman Old Style" w:eastAsia="Bookman Old Style" w:hAnsi="Bookman Old Style" w:cs="Bookman Old Style"/>
          <w:color w:val="000000"/>
        </w:rPr>
        <w:t>msgFromServer</w:t>
      </w:r>
      <w:proofErr w:type="spellEnd"/>
      <w:r>
        <w:rPr>
          <w:rFonts w:ascii="Bookman Old Style" w:eastAsia="Bookman Old Style" w:hAnsi="Bookman Old Style" w:cs="Bookman Old Style"/>
          <w:color w:val="000000"/>
        </w:rPr>
        <w:t>=</w:t>
      </w:r>
      <w:proofErr w:type="spellStart"/>
      <w:r>
        <w:rPr>
          <w:rFonts w:ascii="Bookman Old Style" w:eastAsia="Bookman Old Style" w:hAnsi="Bookman Old Style" w:cs="Bookman Old Style"/>
          <w:color w:val="000000"/>
        </w:rPr>
        <w:t>din.readUTF</w:t>
      </w:r>
      <w:proofErr w:type="spellEnd"/>
      <w:r>
        <w:rPr>
          <w:rFonts w:ascii="Bookman Old Style" w:eastAsia="Bookman Old Style" w:hAnsi="Bookman Old Style" w:cs="Bookman Old Style"/>
          <w:color w:val="000000"/>
        </w:rPr>
        <w:t>();</w:t>
      </w: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roofErr w:type="gramStart"/>
      <w:r>
        <w:rPr>
          <w:rFonts w:ascii="Bookman Old Style" w:eastAsia="Bookman Old Style" w:hAnsi="Bookman Old Style" w:cs="Bookman Old Style"/>
          <w:color w:val="000000"/>
        </w:rPr>
        <w:t>if(</w:t>
      </w:r>
      <w:proofErr w:type="spellStart"/>
      <w:proofErr w:type="gramEnd"/>
      <w:r>
        <w:rPr>
          <w:rFonts w:ascii="Bookman Old Style" w:eastAsia="Bookman Old Style" w:hAnsi="Bookman Old Style" w:cs="Bookman Old Style"/>
          <w:color w:val="000000"/>
        </w:rPr>
        <w:t>msgFromServer.compareTo</w:t>
      </w:r>
      <w:proofErr w:type="spellEnd"/>
      <w:r>
        <w:rPr>
          <w:rFonts w:ascii="Bookman Old Style" w:eastAsia="Bookman Old Style" w:hAnsi="Bookman Old Style" w:cs="Bookman Old Style"/>
          <w:color w:val="000000"/>
        </w:rPr>
        <w:t>("File Not Found")==0)</w:t>
      </w: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roofErr w:type="spellStart"/>
      <w:r>
        <w:rPr>
          <w:rFonts w:ascii="Bookman Old Style" w:eastAsia="Bookman Old Style" w:hAnsi="Bookman Old Style" w:cs="Bookman Old Style"/>
          <w:color w:val="000000"/>
        </w:rPr>
        <w:t>System.out.println</w:t>
      </w:r>
      <w:proofErr w:type="spellEnd"/>
      <w:r>
        <w:rPr>
          <w:rFonts w:ascii="Bookman Old Style" w:eastAsia="Bookman Old Style" w:hAnsi="Bookman Old Style" w:cs="Bookman Old Style"/>
          <w:color w:val="000000"/>
        </w:rPr>
        <w:t>("File not found on Server ...");</w:t>
      </w: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return;</w:t>
      </w: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else </w:t>
      </w:r>
      <w:proofErr w:type="gramStart"/>
      <w:r>
        <w:rPr>
          <w:rFonts w:ascii="Bookman Old Style" w:eastAsia="Bookman Old Style" w:hAnsi="Bookman Old Style" w:cs="Bookman Old Style"/>
          <w:color w:val="000000"/>
        </w:rPr>
        <w:t>if(</w:t>
      </w:r>
      <w:proofErr w:type="spellStart"/>
      <w:proofErr w:type="gramEnd"/>
      <w:r>
        <w:rPr>
          <w:rFonts w:ascii="Bookman Old Style" w:eastAsia="Bookman Old Style" w:hAnsi="Bookman Old Style" w:cs="Bookman Old Style"/>
          <w:color w:val="000000"/>
        </w:rPr>
        <w:t>msgFromServer.compareTo</w:t>
      </w:r>
      <w:proofErr w:type="spellEnd"/>
      <w:r>
        <w:rPr>
          <w:rFonts w:ascii="Bookman Old Style" w:eastAsia="Bookman Old Style" w:hAnsi="Bookman Old Style" w:cs="Bookman Old Style"/>
          <w:color w:val="000000"/>
        </w:rPr>
        <w:t>("READY")==0)</w:t>
      </w: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roofErr w:type="spellStart"/>
      <w:r>
        <w:rPr>
          <w:rFonts w:ascii="Bookman Old Style" w:eastAsia="Bookman Old Style" w:hAnsi="Bookman Old Style" w:cs="Bookman Old Style"/>
          <w:color w:val="000000"/>
        </w:rPr>
        <w:t>System.out.println</w:t>
      </w:r>
      <w:proofErr w:type="spellEnd"/>
      <w:r>
        <w:rPr>
          <w:rFonts w:ascii="Bookman Old Style" w:eastAsia="Bookman Old Style" w:hAnsi="Bookman Old Style" w:cs="Bookman Old Style"/>
          <w:color w:val="000000"/>
        </w:rPr>
        <w:t>("Receiving File ...");</w:t>
      </w: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File f=new File(</w:t>
      </w:r>
      <w:proofErr w:type="spellStart"/>
      <w:r>
        <w:rPr>
          <w:rFonts w:ascii="Bookman Old Style" w:eastAsia="Bookman Old Style" w:hAnsi="Bookman Old Style" w:cs="Bookman Old Style"/>
          <w:color w:val="000000"/>
        </w:rPr>
        <w:t>fileName</w:t>
      </w:r>
      <w:proofErr w:type="spellEnd"/>
      <w:r>
        <w:rPr>
          <w:rFonts w:ascii="Bookman Old Style" w:eastAsia="Bookman Old Style" w:hAnsi="Bookman Old Style" w:cs="Bookman Old Style"/>
          <w:color w:val="000000"/>
        </w:rPr>
        <w:t>);</w:t>
      </w: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if(</w:t>
      </w:r>
      <w:proofErr w:type="spellStart"/>
      <w:proofErr w:type="gramStart"/>
      <w:r>
        <w:rPr>
          <w:rFonts w:ascii="Bookman Old Style" w:eastAsia="Bookman Old Style" w:hAnsi="Bookman Old Style" w:cs="Bookman Old Style"/>
          <w:color w:val="000000"/>
        </w:rPr>
        <w:t>f.exists</w:t>
      </w:r>
      <w:proofErr w:type="spellEnd"/>
      <w:proofErr w:type="gramEnd"/>
      <w:r>
        <w:rPr>
          <w:rFonts w:ascii="Bookman Old Style" w:eastAsia="Bookman Old Style" w:hAnsi="Bookman Old Style" w:cs="Bookman Old Style"/>
          <w:color w:val="000000"/>
        </w:rPr>
        <w:t>())</w:t>
      </w: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String Option;</w:t>
      </w: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roofErr w:type="spellStart"/>
      <w:r>
        <w:rPr>
          <w:rFonts w:ascii="Bookman Old Style" w:eastAsia="Bookman Old Style" w:hAnsi="Bookman Old Style" w:cs="Bookman Old Style"/>
          <w:color w:val="000000"/>
        </w:rPr>
        <w:t>System.out.println</w:t>
      </w:r>
      <w:proofErr w:type="spellEnd"/>
      <w:r>
        <w:rPr>
          <w:rFonts w:ascii="Bookman Old Style" w:eastAsia="Bookman Old Style" w:hAnsi="Bookman Old Style" w:cs="Bookman Old Style"/>
          <w:color w:val="000000"/>
        </w:rPr>
        <w:t xml:space="preserve">("File Already Exists. Want to </w:t>
      </w:r>
      <w:proofErr w:type="spellStart"/>
      <w:r>
        <w:rPr>
          <w:rFonts w:ascii="Bookman Old Style" w:eastAsia="Bookman Old Style" w:hAnsi="Bookman Old Style" w:cs="Bookman Old Style"/>
          <w:color w:val="000000"/>
        </w:rPr>
        <w:t>OverWrite</w:t>
      </w:r>
      <w:proofErr w:type="spellEnd"/>
      <w:r>
        <w:rPr>
          <w:rFonts w:ascii="Bookman Old Style" w:eastAsia="Bookman Old Style" w:hAnsi="Bookman Old Style" w:cs="Bookman Old Style"/>
          <w:color w:val="000000"/>
        </w:rPr>
        <w:t xml:space="preserve"> (Y/N</w:t>
      </w:r>
      <w:proofErr w:type="gramStart"/>
      <w:r>
        <w:rPr>
          <w:rFonts w:ascii="Bookman Old Style" w:eastAsia="Bookman Old Style" w:hAnsi="Bookman Old Style" w:cs="Bookman Old Style"/>
          <w:color w:val="000000"/>
        </w:rPr>
        <w:t>) ?</w:t>
      </w:r>
      <w:proofErr w:type="gramEnd"/>
      <w:r>
        <w:rPr>
          <w:rFonts w:ascii="Bookman Old Style" w:eastAsia="Bookman Old Style" w:hAnsi="Bookman Old Style" w:cs="Bookman Old Style"/>
          <w:color w:val="000000"/>
        </w:rPr>
        <w:t>");</w:t>
      </w: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Option=</w:t>
      </w:r>
      <w:proofErr w:type="spellStart"/>
      <w:r>
        <w:rPr>
          <w:rFonts w:ascii="Bookman Old Style" w:eastAsia="Bookman Old Style" w:hAnsi="Bookman Old Style" w:cs="Bookman Old Style"/>
          <w:color w:val="000000"/>
        </w:rPr>
        <w:t>br.readLine</w:t>
      </w:r>
      <w:proofErr w:type="spellEnd"/>
      <w:r>
        <w:rPr>
          <w:rFonts w:ascii="Bookman Old Style" w:eastAsia="Bookman Old Style" w:hAnsi="Bookman Old Style" w:cs="Bookman Old Style"/>
          <w:color w:val="000000"/>
        </w:rPr>
        <w:t xml:space="preserve">();            </w:t>
      </w: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roofErr w:type="gramStart"/>
      <w:r>
        <w:rPr>
          <w:rFonts w:ascii="Bookman Old Style" w:eastAsia="Bookman Old Style" w:hAnsi="Bookman Old Style" w:cs="Bookman Old Style"/>
          <w:color w:val="000000"/>
        </w:rPr>
        <w:t>if(</w:t>
      </w:r>
      <w:proofErr w:type="gramEnd"/>
      <w:r>
        <w:rPr>
          <w:rFonts w:ascii="Bookman Old Style" w:eastAsia="Bookman Old Style" w:hAnsi="Bookman Old Style" w:cs="Bookman Old Style"/>
          <w:color w:val="000000"/>
        </w:rPr>
        <w:t xml:space="preserve">Option=="N")    </w:t>
      </w: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roofErr w:type="spellStart"/>
      <w:proofErr w:type="gramStart"/>
      <w:r>
        <w:rPr>
          <w:rFonts w:ascii="Bookman Old Style" w:eastAsia="Bookman Old Style" w:hAnsi="Bookman Old Style" w:cs="Bookman Old Style"/>
          <w:color w:val="000000"/>
        </w:rPr>
        <w:t>dout.flush</w:t>
      </w:r>
      <w:proofErr w:type="spellEnd"/>
      <w:proofErr w:type="gramEnd"/>
      <w:r>
        <w:rPr>
          <w:rFonts w:ascii="Bookman Old Style" w:eastAsia="Bookman Old Style" w:hAnsi="Bookman Old Style" w:cs="Bookman Old Style"/>
          <w:color w:val="000000"/>
        </w:rPr>
        <w:t>();</w:t>
      </w: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return;    </w:t>
      </w: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                </w:t>
      </w: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roofErr w:type="spellStart"/>
      <w:r>
        <w:rPr>
          <w:rFonts w:ascii="Bookman Old Style" w:eastAsia="Bookman Old Style" w:hAnsi="Bookman Old Style" w:cs="Bookman Old Style"/>
          <w:color w:val="000000"/>
        </w:rPr>
        <w:t>FileOutputStream</w:t>
      </w:r>
      <w:proofErr w:type="spellEnd"/>
      <w:r>
        <w:rPr>
          <w:rFonts w:ascii="Bookman Old Style" w:eastAsia="Bookman Old Style" w:hAnsi="Bookman Old Style" w:cs="Bookman Old Style"/>
          <w:color w:val="000000"/>
        </w:rPr>
        <w:t xml:space="preserve"> </w:t>
      </w:r>
      <w:proofErr w:type="spellStart"/>
      <w:r>
        <w:rPr>
          <w:rFonts w:ascii="Bookman Old Style" w:eastAsia="Bookman Old Style" w:hAnsi="Bookman Old Style" w:cs="Bookman Old Style"/>
          <w:color w:val="000000"/>
        </w:rPr>
        <w:t>fout</w:t>
      </w:r>
      <w:proofErr w:type="spellEnd"/>
      <w:r>
        <w:rPr>
          <w:rFonts w:ascii="Bookman Old Style" w:eastAsia="Bookman Old Style" w:hAnsi="Bookman Old Style" w:cs="Bookman Old Style"/>
          <w:color w:val="000000"/>
        </w:rPr>
        <w:t xml:space="preserve">=new </w:t>
      </w:r>
      <w:proofErr w:type="spellStart"/>
      <w:r>
        <w:rPr>
          <w:rFonts w:ascii="Bookman Old Style" w:eastAsia="Bookman Old Style" w:hAnsi="Bookman Old Style" w:cs="Bookman Old Style"/>
          <w:color w:val="000000"/>
        </w:rPr>
        <w:t>FileOutputStream</w:t>
      </w:r>
      <w:proofErr w:type="spellEnd"/>
      <w:r>
        <w:rPr>
          <w:rFonts w:ascii="Bookman Old Style" w:eastAsia="Bookman Old Style" w:hAnsi="Bookman Old Style" w:cs="Bookman Old Style"/>
          <w:color w:val="000000"/>
        </w:rPr>
        <w:t>(f);</w:t>
      </w: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int </w:t>
      </w:r>
      <w:proofErr w:type="spellStart"/>
      <w:r>
        <w:rPr>
          <w:rFonts w:ascii="Bookman Old Style" w:eastAsia="Bookman Old Style" w:hAnsi="Bookman Old Style" w:cs="Bookman Old Style"/>
          <w:color w:val="000000"/>
        </w:rPr>
        <w:t>ch</w:t>
      </w:r>
      <w:proofErr w:type="spellEnd"/>
      <w:r>
        <w:rPr>
          <w:rFonts w:ascii="Bookman Old Style" w:eastAsia="Bookman Old Style" w:hAnsi="Bookman Old Style" w:cs="Bookman Old Style"/>
          <w:color w:val="000000"/>
        </w:rPr>
        <w:t>;</w:t>
      </w: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String temp;</w:t>
      </w: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do</w:t>
      </w: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temp=</w:t>
      </w:r>
      <w:proofErr w:type="spellStart"/>
      <w:proofErr w:type="gramStart"/>
      <w:r>
        <w:rPr>
          <w:rFonts w:ascii="Bookman Old Style" w:eastAsia="Bookman Old Style" w:hAnsi="Bookman Old Style" w:cs="Bookman Old Style"/>
          <w:color w:val="000000"/>
        </w:rPr>
        <w:t>din.readUTF</w:t>
      </w:r>
      <w:proofErr w:type="spellEnd"/>
      <w:proofErr w:type="gramEnd"/>
      <w:r>
        <w:rPr>
          <w:rFonts w:ascii="Bookman Old Style" w:eastAsia="Bookman Old Style" w:hAnsi="Bookman Old Style" w:cs="Bookman Old Style"/>
          <w:color w:val="000000"/>
        </w:rPr>
        <w:t>();</w:t>
      </w: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roofErr w:type="spellStart"/>
      <w:r>
        <w:rPr>
          <w:rFonts w:ascii="Bookman Old Style" w:eastAsia="Bookman Old Style" w:hAnsi="Bookman Old Style" w:cs="Bookman Old Style"/>
          <w:color w:val="000000"/>
        </w:rPr>
        <w:t>ch</w:t>
      </w:r>
      <w:proofErr w:type="spellEnd"/>
      <w:r>
        <w:rPr>
          <w:rFonts w:ascii="Bookman Old Style" w:eastAsia="Bookman Old Style" w:hAnsi="Bookman Old Style" w:cs="Bookman Old Style"/>
          <w:color w:val="000000"/>
        </w:rPr>
        <w:t>=</w:t>
      </w:r>
      <w:proofErr w:type="spellStart"/>
      <w:r>
        <w:rPr>
          <w:rFonts w:ascii="Bookman Old Style" w:eastAsia="Bookman Old Style" w:hAnsi="Bookman Old Style" w:cs="Bookman Old Style"/>
          <w:color w:val="000000"/>
        </w:rPr>
        <w:t>Integer.parseInt</w:t>
      </w:r>
      <w:proofErr w:type="spellEnd"/>
      <w:r>
        <w:rPr>
          <w:rFonts w:ascii="Bookman Old Style" w:eastAsia="Bookman Old Style" w:hAnsi="Bookman Old Style" w:cs="Bookman Old Style"/>
          <w:color w:val="000000"/>
        </w:rPr>
        <w:t>(temp);</w:t>
      </w: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if(</w:t>
      </w:r>
      <w:proofErr w:type="spellStart"/>
      <w:proofErr w:type="gramStart"/>
      <w:r>
        <w:rPr>
          <w:rFonts w:ascii="Bookman Old Style" w:eastAsia="Bookman Old Style" w:hAnsi="Bookman Old Style" w:cs="Bookman Old Style"/>
          <w:color w:val="000000"/>
        </w:rPr>
        <w:t>ch</w:t>
      </w:r>
      <w:proofErr w:type="spellEnd"/>
      <w:r>
        <w:rPr>
          <w:rFonts w:ascii="Bookman Old Style" w:eastAsia="Bookman Old Style" w:hAnsi="Bookman Old Style" w:cs="Bookman Old Style"/>
          <w:color w:val="000000"/>
        </w:rPr>
        <w:t>!=</w:t>
      </w:r>
      <w:proofErr w:type="gramEnd"/>
      <w:r>
        <w:rPr>
          <w:rFonts w:ascii="Bookman Old Style" w:eastAsia="Bookman Old Style" w:hAnsi="Bookman Old Style" w:cs="Bookman Old Style"/>
          <w:color w:val="000000"/>
        </w:rPr>
        <w:t>-1)</w:t>
      </w: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roofErr w:type="spellStart"/>
      <w:proofErr w:type="gramStart"/>
      <w:r>
        <w:rPr>
          <w:rFonts w:ascii="Bookman Old Style" w:eastAsia="Bookman Old Style" w:hAnsi="Bookman Old Style" w:cs="Bookman Old Style"/>
          <w:color w:val="000000"/>
        </w:rPr>
        <w:t>fout.write</w:t>
      </w:r>
      <w:proofErr w:type="spellEnd"/>
      <w:proofErr w:type="gramEnd"/>
      <w:r>
        <w:rPr>
          <w:rFonts w:ascii="Bookman Old Style" w:eastAsia="Bookman Old Style" w:hAnsi="Bookman Old Style" w:cs="Bookman Old Style"/>
          <w:color w:val="000000"/>
        </w:rPr>
        <w:t>(</w:t>
      </w:r>
      <w:proofErr w:type="spellStart"/>
      <w:r>
        <w:rPr>
          <w:rFonts w:ascii="Bookman Old Style" w:eastAsia="Bookman Old Style" w:hAnsi="Bookman Old Style" w:cs="Bookman Old Style"/>
          <w:color w:val="000000"/>
        </w:rPr>
        <w:t>ch</w:t>
      </w:r>
      <w:proofErr w:type="spellEnd"/>
      <w:r>
        <w:rPr>
          <w:rFonts w:ascii="Bookman Old Style" w:eastAsia="Bookman Old Style" w:hAnsi="Bookman Old Style" w:cs="Bookman Old Style"/>
          <w:color w:val="000000"/>
        </w:rPr>
        <w:t xml:space="preserve">);                    </w:t>
      </w: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rsidR="00DA0D17" w:rsidRDefault="00DA0D17" w:rsidP="00DA0D17">
      <w:pPr>
        <w:spacing w:line="276" w:lineRule="auto"/>
        <w:rPr>
          <w:rFonts w:ascii="Bookman Old Style" w:eastAsia="Bookman Old Style" w:hAnsi="Bookman Old Style" w:cs="Bookman Old Style"/>
          <w:color w:val="000000"/>
        </w:rPr>
      </w:pPr>
    </w:p>
    <w:p w:rsidR="00DA0D17" w:rsidRDefault="00DA0D17" w:rsidP="00DA0D17">
      <w:pPr>
        <w:spacing w:line="276" w:lineRule="auto"/>
        <w:rPr>
          <w:rFonts w:ascii="Bookman Old Style" w:eastAsia="Bookman Old Style" w:hAnsi="Bookman Old Style" w:cs="Bookman Old Style"/>
          <w:color w:val="000000"/>
        </w:rPr>
      </w:pPr>
    </w:p>
    <w:p w:rsidR="00DA0D17" w:rsidRDefault="00DA0D17" w:rsidP="00DA0D17">
      <w:pPr>
        <w:spacing w:line="276" w:lineRule="auto"/>
        <w:rPr>
          <w:rFonts w:ascii="Bookman Old Style" w:eastAsia="Bookman Old Style" w:hAnsi="Bookman Old Style" w:cs="Bookman Old Style"/>
          <w:color w:val="000000"/>
        </w:rPr>
      </w:pP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r>
        <w:rPr>
          <w:rFonts w:ascii="Bookman Old Style" w:eastAsia="Bookman Old Style" w:hAnsi="Bookman Old Style" w:cs="Bookman Old Style"/>
          <w:color w:val="000000"/>
        </w:rPr>
        <w:t>while(</w:t>
      </w:r>
      <w:proofErr w:type="spellStart"/>
      <w:proofErr w:type="gramStart"/>
      <w:r>
        <w:rPr>
          <w:rFonts w:ascii="Bookman Old Style" w:eastAsia="Bookman Old Style" w:hAnsi="Bookman Old Style" w:cs="Bookman Old Style"/>
          <w:color w:val="000000"/>
        </w:rPr>
        <w:t>ch</w:t>
      </w:r>
      <w:proofErr w:type="spellEnd"/>
      <w:r>
        <w:rPr>
          <w:rFonts w:ascii="Bookman Old Style" w:eastAsia="Bookman Old Style" w:hAnsi="Bookman Old Style" w:cs="Bookman Old Style"/>
          <w:color w:val="000000"/>
        </w:rPr>
        <w:t>!=</w:t>
      </w:r>
      <w:proofErr w:type="gramEnd"/>
      <w:r>
        <w:rPr>
          <w:rFonts w:ascii="Bookman Old Style" w:eastAsia="Bookman Old Style" w:hAnsi="Bookman Old Style" w:cs="Bookman Old Style"/>
          <w:color w:val="000000"/>
        </w:rPr>
        <w:t>-1);</w:t>
      </w: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roofErr w:type="spellStart"/>
      <w:proofErr w:type="gramStart"/>
      <w:r>
        <w:rPr>
          <w:rFonts w:ascii="Bookman Old Style" w:eastAsia="Bookman Old Style" w:hAnsi="Bookman Old Style" w:cs="Bookman Old Style"/>
          <w:color w:val="000000"/>
        </w:rPr>
        <w:t>fout.close</w:t>
      </w:r>
      <w:proofErr w:type="spellEnd"/>
      <w:proofErr w:type="gramEnd"/>
      <w:r>
        <w:rPr>
          <w:rFonts w:ascii="Bookman Old Style" w:eastAsia="Bookman Old Style" w:hAnsi="Bookman Old Style" w:cs="Bookman Old Style"/>
          <w:color w:val="000000"/>
        </w:rPr>
        <w:t>();</w:t>
      </w: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roofErr w:type="spellStart"/>
      <w:r>
        <w:rPr>
          <w:rFonts w:ascii="Bookman Old Style" w:eastAsia="Bookman Old Style" w:hAnsi="Bookman Old Style" w:cs="Bookman Old Style"/>
          <w:color w:val="000000"/>
        </w:rPr>
        <w:t>System.out.println</w:t>
      </w:r>
      <w:proofErr w:type="spellEnd"/>
      <w:r>
        <w:rPr>
          <w:rFonts w:ascii="Bookman Old Style" w:eastAsia="Bookman Old Style" w:hAnsi="Bookman Old Style" w:cs="Bookman Old Style"/>
          <w:color w:val="000000"/>
        </w:rPr>
        <w:t>(</w:t>
      </w:r>
      <w:proofErr w:type="spellStart"/>
      <w:proofErr w:type="gramStart"/>
      <w:r>
        <w:rPr>
          <w:rFonts w:ascii="Bookman Old Style" w:eastAsia="Bookman Old Style" w:hAnsi="Bookman Old Style" w:cs="Bookman Old Style"/>
          <w:color w:val="000000"/>
        </w:rPr>
        <w:t>din.readUTF</w:t>
      </w:r>
      <w:proofErr w:type="spellEnd"/>
      <w:proofErr w:type="gramEnd"/>
      <w:r>
        <w:rPr>
          <w:rFonts w:ascii="Bookman Old Style" w:eastAsia="Bookman Old Style" w:hAnsi="Bookman Old Style" w:cs="Bookman Old Style"/>
          <w:color w:val="000000"/>
        </w:rPr>
        <w:t>());</w:t>
      </w: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r>
        <w:rPr>
          <w:rFonts w:ascii="Bookman Old Style" w:eastAsia="Bookman Old Style" w:hAnsi="Bookman Old Style" w:cs="Bookman Old Style"/>
          <w:color w:val="000000"/>
        </w:rPr>
        <w:t>}</w:t>
      </w:r>
      <w:r>
        <w:rPr>
          <w:rFonts w:ascii="Bookman Old Style" w:eastAsia="Bookman Old Style" w:hAnsi="Bookman Old Style" w:cs="Bookman Old Style"/>
          <w:color w:val="000000"/>
        </w:rPr>
        <w:t xml:space="preserve">   </w:t>
      </w: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rsidR="00DA0D17" w:rsidRDefault="00DA0D17" w:rsidP="00DA0D17">
      <w:pPr>
        <w:spacing w:line="276" w:lineRule="auto"/>
        <w:rPr>
          <w:rFonts w:ascii="Bookman Old Style" w:eastAsia="Bookman Old Style" w:hAnsi="Bookman Old Style" w:cs="Bookman Old Style"/>
          <w:color w:val="000000"/>
        </w:rPr>
      </w:pP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public void </w:t>
      </w:r>
      <w:proofErr w:type="spellStart"/>
      <w:proofErr w:type="gramStart"/>
      <w:r>
        <w:rPr>
          <w:rFonts w:ascii="Bookman Old Style" w:eastAsia="Bookman Old Style" w:hAnsi="Bookman Old Style" w:cs="Bookman Old Style"/>
          <w:color w:val="000000"/>
        </w:rPr>
        <w:t>displayMenu</w:t>
      </w:r>
      <w:proofErr w:type="spellEnd"/>
      <w:r>
        <w:rPr>
          <w:rFonts w:ascii="Bookman Old Style" w:eastAsia="Bookman Old Style" w:hAnsi="Bookman Old Style" w:cs="Bookman Old Style"/>
          <w:color w:val="000000"/>
        </w:rPr>
        <w:t>(</w:t>
      </w:r>
      <w:proofErr w:type="gramEnd"/>
      <w:r>
        <w:rPr>
          <w:rFonts w:ascii="Bookman Old Style" w:eastAsia="Bookman Old Style" w:hAnsi="Bookman Old Style" w:cs="Bookman Old Style"/>
          <w:color w:val="000000"/>
        </w:rPr>
        <w:t>) throws Exception</w:t>
      </w: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while(true)</w:t>
      </w: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    </w:t>
      </w: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roofErr w:type="spellStart"/>
      <w:r>
        <w:rPr>
          <w:rFonts w:ascii="Bookman Old Style" w:eastAsia="Bookman Old Style" w:hAnsi="Bookman Old Style" w:cs="Bookman Old Style"/>
          <w:color w:val="000000"/>
        </w:rPr>
        <w:t>System.out.println</w:t>
      </w:r>
      <w:proofErr w:type="spellEnd"/>
      <w:r>
        <w:rPr>
          <w:rFonts w:ascii="Bookman Old Style" w:eastAsia="Bookman Old Style" w:hAnsi="Bookman Old Style" w:cs="Bookman Old Style"/>
          <w:color w:val="000000"/>
        </w:rPr>
        <w:t xml:space="preserve">("[ </w:t>
      </w:r>
      <w:proofErr w:type="gramStart"/>
      <w:r>
        <w:rPr>
          <w:rFonts w:ascii="Bookman Old Style" w:eastAsia="Bookman Old Style" w:hAnsi="Bookman Old Style" w:cs="Bookman Old Style"/>
          <w:color w:val="000000"/>
        </w:rPr>
        <w:t>MENU ]</w:t>
      </w:r>
      <w:proofErr w:type="gramEnd"/>
      <w:r>
        <w:rPr>
          <w:rFonts w:ascii="Bookman Old Style" w:eastAsia="Bookman Old Style" w:hAnsi="Bookman Old Style" w:cs="Bookman Old Style"/>
          <w:color w:val="000000"/>
        </w:rPr>
        <w:t>");</w:t>
      </w: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roofErr w:type="spellStart"/>
      <w:r>
        <w:rPr>
          <w:rFonts w:ascii="Bookman Old Style" w:eastAsia="Bookman Old Style" w:hAnsi="Bookman Old Style" w:cs="Bookman Old Style"/>
          <w:color w:val="000000"/>
        </w:rPr>
        <w:t>System.out.println</w:t>
      </w:r>
      <w:proofErr w:type="spellEnd"/>
      <w:r>
        <w:rPr>
          <w:rFonts w:ascii="Bookman Old Style" w:eastAsia="Bookman Old Style" w:hAnsi="Bookman Old Style" w:cs="Bookman Old Style"/>
          <w:color w:val="000000"/>
        </w:rPr>
        <w:t>("1. Send File");</w:t>
      </w: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roofErr w:type="spellStart"/>
      <w:r>
        <w:rPr>
          <w:rFonts w:ascii="Bookman Old Style" w:eastAsia="Bookman Old Style" w:hAnsi="Bookman Old Style" w:cs="Bookman Old Style"/>
          <w:color w:val="000000"/>
        </w:rPr>
        <w:t>System.out.println</w:t>
      </w:r>
      <w:proofErr w:type="spellEnd"/>
      <w:r>
        <w:rPr>
          <w:rFonts w:ascii="Bookman Old Style" w:eastAsia="Bookman Old Style" w:hAnsi="Bookman Old Style" w:cs="Bookman Old Style"/>
          <w:color w:val="000000"/>
        </w:rPr>
        <w:t>("2. Receive File");</w:t>
      </w: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roofErr w:type="spellStart"/>
      <w:r>
        <w:rPr>
          <w:rFonts w:ascii="Bookman Old Style" w:eastAsia="Bookman Old Style" w:hAnsi="Bookman Old Style" w:cs="Bookman Old Style"/>
          <w:color w:val="000000"/>
        </w:rPr>
        <w:t>System.out.println</w:t>
      </w:r>
      <w:proofErr w:type="spellEnd"/>
      <w:r>
        <w:rPr>
          <w:rFonts w:ascii="Bookman Old Style" w:eastAsia="Bookman Old Style" w:hAnsi="Bookman Old Style" w:cs="Bookman Old Style"/>
          <w:color w:val="000000"/>
        </w:rPr>
        <w:t>("3. Exit");</w:t>
      </w: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roofErr w:type="spellStart"/>
      <w:r>
        <w:rPr>
          <w:rFonts w:ascii="Bookman Old Style" w:eastAsia="Bookman Old Style" w:hAnsi="Bookman Old Style" w:cs="Bookman Old Style"/>
          <w:color w:val="000000"/>
        </w:rPr>
        <w:t>System.out.print</w:t>
      </w:r>
      <w:proofErr w:type="spellEnd"/>
      <w:r>
        <w:rPr>
          <w:rFonts w:ascii="Bookman Old Style" w:eastAsia="Bookman Old Style" w:hAnsi="Bookman Old Style" w:cs="Bookman Old Style"/>
          <w:color w:val="000000"/>
        </w:rPr>
        <w:t>("\</w:t>
      </w:r>
      <w:proofErr w:type="spellStart"/>
      <w:r>
        <w:rPr>
          <w:rFonts w:ascii="Bookman Old Style" w:eastAsia="Bookman Old Style" w:hAnsi="Bookman Old Style" w:cs="Bookman Old Style"/>
          <w:color w:val="000000"/>
        </w:rPr>
        <w:t>nEnter</w:t>
      </w:r>
      <w:proofErr w:type="spellEnd"/>
      <w:r>
        <w:rPr>
          <w:rFonts w:ascii="Bookman Old Style" w:eastAsia="Bookman Old Style" w:hAnsi="Bookman Old Style" w:cs="Bookman Old Style"/>
          <w:color w:val="000000"/>
        </w:rPr>
        <w:t xml:space="preserve"> </w:t>
      </w:r>
      <w:proofErr w:type="gramStart"/>
      <w:r>
        <w:rPr>
          <w:rFonts w:ascii="Bookman Old Style" w:eastAsia="Bookman Old Style" w:hAnsi="Bookman Old Style" w:cs="Bookman Old Style"/>
          <w:color w:val="000000"/>
        </w:rPr>
        <w:t>Choice :</w:t>
      </w:r>
      <w:proofErr w:type="gramEnd"/>
      <w:r>
        <w:rPr>
          <w:rFonts w:ascii="Bookman Old Style" w:eastAsia="Bookman Old Style" w:hAnsi="Bookman Old Style" w:cs="Bookman Old Style"/>
          <w:color w:val="000000"/>
        </w:rPr>
        <w:t>");</w:t>
      </w: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int choice;</w:t>
      </w: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choice=</w:t>
      </w:r>
      <w:proofErr w:type="spellStart"/>
      <w:r>
        <w:rPr>
          <w:rFonts w:ascii="Bookman Old Style" w:eastAsia="Bookman Old Style" w:hAnsi="Bookman Old Style" w:cs="Bookman Old Style"/>
          <w:color w:val="000000"/>
        </w:rPr>
        <w:t>Integer.parseInt</w:t>
      </w:r>
      <w:proofErr w:type="spellEnd"/>
      <w:r>
        <w:rPr>
          <w:rFonts w:ascii="Bookman Old Style" w:eastAsia="Bookman Old Style" w:hAnsi="Bookman Old Style" w:cs="Bookman Old Style"/>
          <w:color w:val="000000"/>
        </w:rPr>
        <w:t>(</w:t>
      </w:r>
      <w:proofErr w:type="spellStart"/>
      <w:proofErr w:type="gramStart"/>
      <w:r>
        <w:rPr>
          <w:rFonts w:ascii="Bookman Old Style" w:eastAsia="Bookman Old Style" w:hAnsi="Bookman Old Style" w:cs="Bookman Old Style"/>
          <w:color w:val="000000"/>
        </w:rPr>
        <w:t>br.readLine</w:t>
      </w:r>
      <w:proofErr w:type="spellEnd"/>
      <w:proofErr w:type="gramEnd"/>
      <w:r>
        <w:rPr>
          <w:rFonts w:ascii="Bookman Old Style" w:eastAsia="Bookman Old Style" w:hAnsi="Bookman Old Style" w:cs="Bookman Old Style"/>
          <w:color w:val="000000"/>
        </w:rPr>
        <w:t>());</w:t>
      </w: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if(choice==1)</w:t>
      </w: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roofErr w:type="spellStart"/>
      <w:proofErr w:type="gramStart"/>
      <w:r>
        <w:rPr>
          <w:rFonts w:ascii="Bookman Old Style" w:eastAsia="Bookman Old Style" w:hAnsi="Bookman Old Style" w:cs="Bookman Old Style"/>
          <w:color w:val="000000"/>
        </w:rPr>
        <w:t>dout.writeUTF</w:t>
      </w:r>
      <w:proofErr w:type="spellEnd"/>
      <w:proofErr w:type="gramEnd"/>
      <w:r>
        <w:rPr>
          <w:rFonts w:ascii="Bookman Old Style" w:eastAsia="Bookman Old Style" w:hAnsi="Bookman Old Style" w:cs="Bookman Old Style"/>
          <w:color w:val="000000"/>
        </w:rPr>
        <w:t>("SEND");</w:t>
      </w: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roofErr w:type="spellStart"/>
      <w:proofErr w:type="gramStart"/>
      <w:r>
        <w:rPr>
          <w:rFonts w:ascii="Bookman Old Style" w:eastAsia="Bookman Old Style" w:hAnsi="Bookman Old Style" w:cs="Bookman Old Style"/>
          <w:color w:val="000000"/>
        </w:rPr>
        <w:t>SendFile</w:t>
      </w:r>
      <w:proofErr w:type="spellEnd"/>
      <w:r>
        <w:rPr>
          <w:rFonts w:ascii="Bookman Old Style" w:eastAsia="Bookman Old Style" w:hAnsi="Bookman Old Style" w:cs="Bookman Old Style"/>
          <w:color w:val="000000"/>
        </w:rPr>
        <w:t>(</w:t>
      </w:r>
      <w:proofErr w:type="gramEnd"/>
      <w:r>
        <w:rPr>
          <w:rFonts w:ascii="Bookman Old Style" w:eastAsia="Bookman Old Style" w:hAnsi="Bookman Old Style" w:cs="Bookman Old Style"/>
          <w:color w:val="000000"/>
        </w:rPr>
        <w:t>);</w:t>
      </w: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else if(choice==2)</w:t>
      </w: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roofErr w:type="spellStart"/>
      <w:proofErr w:type="gramStart"/>
      <w:r>
        <w:rPr>
          <w:rFonts w:ascii="Bookman Old Style" w:eastAsia="Bookman Old Style" w:hAnsi="Bookman Old Style" w:cs="Bookman Old Style"/>
          <w:color w:val="000000"/>
        </w:rPr>
        <w:t>dout.writeUTF</w:t>
      </w:r>
      <w:proofErr w:type="spellEnd"/>
      <w:proofErr w:type="gramEnd"/>
      <w:r>
        <w:rPr>
          <w:rFonts w:ascii="Bookman Old Style" w:eastAsia="Bookman Old Style" w:hAnsi="Bookman Old Style" w:cs="Bookman Old Style"/>
          <w:color w:val="000000"/>
        </w:rPr>
        <w:t>("GET");</w:t>
      </w: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roofErr w:type="spellStart"/>
      <w:proofErr w:type="gramStart"/>
      <w:r>
        <w:rPr>
          <w:rFonts w:ascii="Bookman Old Style" w:eastAsia="Bookman Old Style" w:hAnsi="Bookman Old Style" w:cs="Bookman Old Style"/>
          <w:color w:val="000000"/>
        </w:rPr>
        <w:t>ReceiveFile</w:t>
      </w:r>
      <w:proofErr w:type="spellEnd"/>
      <w:r>
        <w:rPr>
          <w:rFonts w:ascii="Bookman Old Style" w:eastAsia="Bookman Old Style" w:hAnsi="Bookman Old Style" w:cs="Bookman Old Style"/>
          <w:color w:val="000000"/>
        </w:rPr>
        <w:t>(</w:t>
      </w:r>
      <w:proofErr w:type="gramEnd"/>
      <w:r>
        <w:rPr>
          <w:rFonts w:ascii="Bookman Old Style" w:eastAsia="Bookman Old Style" w:hAnsi="Bookman Old Style" w:cs="Bookman Old Style"/>
          <w:color w:val="000000"/>
        </w:rPr>
        <w:t>);</w:t>
      </w: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else</w:t>
      </w: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roofErr w:type="spellStart"/>
      <w:proofErr w:type="gramStart"/>
      <w:r>
        <w:rPr>
          <w:rFonts w:ascii="Bookman Old Style" w:eastAsia="Bookman Old Style" w:hAnsi="Bookman Old Style" w:cs="Bookman Old Style"/>
          <w:color w:val="000000"/>
        </w:rPr>
        <w:t>dout.writeUTF</w:t>
      </w:r>
      <w:proofErr w:type="spellEnd"/>
      <w:proofErr w:type="gramEnd"/>
      <w:r>
        <w:rPr>
          <w:rFonts w:ascii="Bookman Old Style" w:eastAsia="Bookman Old Style" w:hAnsi="Bookman Old Style" w:cs="Bookman Old Style"/>
          <w:color w:val="000000"/>
        </w:rPr>
        <w:t>("DISCONNECT");</w:t>
      </w: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roofErr w:type="spellStart"/>
      <w:r>
        <w:rPr>
          <w:rFonts w:ascii="Bookman Old Style" w:eastAsia="Bookman Old Style" w:hAnsi="Bookman Old Style" w:cs="Bookman Old Style"/>
          <w:color w:val="000000"/>
        </w:rPr>
        <w:t>System.exit</w:t>
      </w:r>
      <w:proofErr w:type="spellEnd"/>
      <w:r>
        <w:rPr>
          <w:rFonts w:ascii="Bookman Old Style" w:eastAsia="Bookman Old Style" w:hAnsi="Bookman Old Style" w:cs="Bookman Old Style"/>
          <w:color w:val="000000"/>
        </w:rPr>
        <w:t>(1);</w:t>
      </w: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rsidR="00DA0D17" w:rsidRDefault="00DA0D17" w:rsidP="00DA0D17">
      <w:pPr>
        <w:spacing w:line="276" w:lineRule="auto"/>
        <w:rPr>
          <w:rFonts w:ascii="Bookman Old Style" w:eastAsia="Bookman Old Style" w:hAnsi="Bookman Old Style" w:cs="Bookman Old Style"/>
          <w:color w:val="000000"/>
        </w:rPr>
      </w:pPr>
      <w:r>
        <w:rPr>
          <w:rFonts w:ascii="Bookman Old Style" w:eastAsia="Bookman Old Style" w:hAnsi="Bookman Old Style" w:cs="Bookman Old Style"/>
          <w:color w:val="000000"/>
        </w:rPr>
        <w:t>}</w:t>
      </w:r>
    </w:p>
    <w:p w:rsidR="00DA0D17" w:rsidRDefault="00DA0D17" w:rsidP="00DA0D17">
      <w:pPr>
        <w:spacing w:line="276" w:lineRule="auto"/>
        <w:rPr>
          <w:rFonts w:ascii="Bookman Old Style" w:eastAsia="Bookman Old Style" w:hAnsi="Bookman Old Style" w:cs="Bookman Old Style"/>
          <w:b/>
          <w:color w:val="000000"/>
        </w:rPr>
      </w:pPr>
    </w:p>
    <w:p w:rsidR="00DA0D17" w:rsidRDefault="00DA0D17" w:rsidP="00DA0D17">
      <w:pPr>
        <w:spacing w:line="276" w:lineRule="auto"/>
        <w:rPr>
          <w:rFonts w:ascii="Bookman Old Style" w:eastAsia="Bookman Old Style" w:hAnsi="Bookman Old Style" w:cs="Bookman Old Style"/>
          <w:b/>
          <w:color w:val="000000"/>
        </w:rPr>
      </w:pPr>
    </w:p>
    <w:p w:rsidR="00DA0D17" w:rsidRDefault="00DA0D17" w:rsidP="00DA0D17">
      <w:pPr>
        <w:spacing w:line="276" w:lineRule="auto"/>
        <w:rPr>
          <w:rFonts w:ascii="Bookman Old Style" w:eastAsia="Bookman Old Style" w:hAnsi="Bookman Old Style" w:cs="Bookman Old Style"/>
          <w:b/>
          <w:color w:val="000000"/>
        </w:rPr>
      </w:pPr>
    </w:p>
    <w:p w:rsidR="00DA0D17" w:rsidRDefault="00DA0D17" w:rsidP="00DA0D17">
      <w:pPr>
        <w:spacing w:line="276" w:lineRule="auto"/>
        <w:rPr>
          <w:rFonts w:ascii="Bookman Old Style" w:eastAsia="Bookman Old Style" w:hAnsi="Bookman Old Style" w:cs="Bookman Old Style"/>
          <w:b/>
          <w:color w:val="000000"/>
        </w:rPr>
      </w:pPr>
    </w:p>
    <w:p w:rsidR="00DA0D17" w:rsidRDefault="00DA0D17" w:rsidP="00DA0D17">
      <w:pPr>
        <w:spacing w:line="276" w:lineRule="auto"/>
        <w:rPr>
          <w:rFonts w:ascii="Bookman Old Style" w:eastAsia="Bookman Old Style" w:hAnsi="Bookman Old Style" w:cs="Bookman Old Style"/>
          <w:b/>
          <w:color w:val="000000"/>
        </w:rPr>
      </w:pPr>
    </w:p>
    <w:p w:rsidR="00DA0D17" w:rsidRDefault="00DA0D17" w:rsidP="00DA0D17">
      <w:pPr>
        <w:spacing w:line="276" w:lineRule="auto"/>
        <w:rPr>
          <w:rFonts w:ascii="Bookman Old Style" w:eastAsia="Bookman Old Style" w:hAnsi="Bookman Old Style" w:cs="Bookman Old Style"/>
          <w:b/>
          <w:color w:val="000000"/>
        </w:rPr>
      </w:pPr>
    </w:p>
    <w:p w:rsidR="00DA0D17" w:rsidRDefault="00DA0D17" w:rsidP="00DA0D17">
      <w:pPr>
        <w:spacing w:line="276" w:lineRule="auto"/>
        <w:rPr>
          <w:rFonts w:ascii="Bookman Old Style" w:eastAsia="Bookman Old Style" w:hAnsi="Bookman Old Style" w:cs="Bookman Old Style"/>
          <w:b/>
          <w:color w:val="000000"/>
        </w:rPr>
      </w:pPr>
    </w:p>
    <w:p w:rsidR="00DA0D17" w:rsidRDefault="00DA0D17" w:rsidP="00DA0D17">
      <w:pPr>
        <w:spacing w:line="276" w:lineRule="auto"/>
        <w:rPr>
          <w:rFonts w:ascii="Bookman Old Style" w:eastAsia="Bookman Old Style" w:hAnsi="Bookman Old Style" w:cs="Bookman Old Style"/>
          <w:b/>
          <w:color w:val="000000"/>
        </w:rPr>
      </w:pPr>
    </w:p>
    <w:p w:rsidR="00DA0D17" w:rsidRDefault="00DA0D17" w:rsidP="00DA0D17">
      <w:pPr>
        <w:spacing w:line="276" w:lineRule="auto"/>
        <w:rPr>
          <w:rFonts w:ascii="Bookman Old Style" w:eastAsia="Bookman Old Style" w:hAnsi="Bookman Old Style" w:cs="Bookman Old Style"/>
          <w:b/>
          <w:color w:val="000000"/>
        </w:rPr>
      </w:pPr>
    </w:p>
    <w:p w:rsidR="00DA0D17" w:rsidRDefault="00DA0D17" w:rsidP="00DA0D17">
      <w:pPr>
        <w:spacing w:line="276" w:lineRule="auto"/>
        <w:rPr>
          <w:rFonts w:ascii="Bookman Old Style" w:eastAsia="Bookman Old Style" w:hAnsi="Bookman Old Style" w:cs="Bookman Old Style"/>
          <w:b/>
          <w:color w:val="000000"/>
        </w:rPr>
      </w:pPr>
    </w:p>
    <w:p w:rsidR="00DA0D17" w:rsidRDefault="00DA0D17" w:rsidP="00DA0D17">
      <w:pPr>
        <w:spacing w:line="276" w:lineRule="auto"/>
        <w:rPr>
          <w:rFonts w:ascii="Bookman Old Style" w:eastAsia="Bookman Old Style" w:hAnsi="Bookman Old Style" w:cs="Bookman Old Style"/>
          <w:b/>
          <w:color w:val="000000"/>
        </w:rPr>
      </w:pPr>
    </w:p>
    <w:p w:rsidR="00DA0D17" w:rsidRDefault="00DA0D17" w:rsidP="00DA0D17">
      <w:pPr>
        <w:spacing w:line="276" w:lineRule="auto"/>
        <w:rPr>
          <w:rFonts w:ascii="Bookman Old Style" w:eastAsia="Bookman Old Style" w:hAnsi="Bookman Old Style" w:cs="Bookman Old Style"/>
          <w:b/>
          <w:color w:val="000000"/>
        </w:rPr>
      </w:pPr>
    </w:p>
    <w:p w:rsidR="00DA0D17" w:rsidRDefault="00DA0D17" w:rsidP="00DA0D17">
      <w:pPr>
        <w:spacing w:line="276" w:lineRule="auto"/>
        <w:rPr>
          <w:rFonts w:ascii="Bookman Old Style" w:eastAsia="Bookman Old Style" w:hAnsi="Bookman Old Style" w:cs="Bookman Old Style"/>
          <w:b/>
          <w:color w:val="000000"/>
        </w:rPr>
      </w:pPr>
    </w:p>
    <w:p w:rsidR="00DA0D17" w:rsidRDefault="00DA0D17" w:rsidP="00DA0D17">
      <w:pPr>
        <w:spacing w:line="276" w:lineRule="auto"/>
        <w:rPr>
          <w:rFonts w:ascii="Bookman Old Style" w:eastAsia="Bookman Old Style" w:hAnsi="Bookman Old Style" w:cs="Bookman Old Style"/>
          <w:b/>
          <w:color w:val="000000"/>
        </w:rPr>
      </w:pPr>
    </w:p>
    <w:p w:rsidR="00DA0D17" w:rsidRDefault="00DA0D17" w:rsidP="00DA0D17">
      <w:pPr>
        <w:spacing w:line="276" w:lineRule="auto"/>
        <w:rPr>
          <w:rFonts w:ascii="Bookman Old Style" w:eastAsia="Bookman Old Style" w:hAnsi="Bookman Old Style" w:cs="Bookman Old Style"/>
          <w:b/>
          <w:color w:val="000000"/>
        </w:rPr>
      </w:pPr>
      <w:r>
        <w:rPr>
          <w:rFonts w:ascii="Bookman Old Style" w:eastAsia="Bookman Old Style" w:hAnsi="Bookman Old Style" w:cs="Bookman Old Style"/>
          <w:b/>
          <w:color w:val="000000"/>
        </w:rPr>
        <w:t>OUTPUT</w:t>
      </w:r>
    </w:p>
    <w:p w:rsidR="00DA0D17" w:rsidRDefault="00DA0D17" w:rsidP="00DA0D17">
      <w:pPr>
        <w:spacing w:line="276" w:lineRule="auto"/>
        <w:jc w:val="center"/>
        <w:rPr>
          <w:rFonts w:ascii="Bookman Old Style" w:eastAsia="Bookman Old Style" w:hAnsi="Bookman Old Style" w:cs="Bookman Old Style"/>
          <w:noProof/>
          <w:color w:val="000000"/>
          <w:sz w:val="21"/>
          <w:szCs w:val="21"/>
        </w:rPr>
      </w:pPr>
    </w:p>
    <w:p w:rsidR="00DA0D17" w:rsidRDefault="00DA0D17" w:rsidP="00DA0D17">
      <w:pPr>
        <w:spacing w:line="276" w:lineRule="auto"/>
        <w:jc w:val="center"/>
        <w:rPr>
          <w:rFonts w:ascii="Bookman Old Style" w:eastAsia="Bookman Old Style" w:hAnsi="Bookman Old Style" w:cs="Bookman Old Style"/>
          <w:noProof/>
          <w:color w:val="000000"/>
          <w:sz w:val="21"/>
          <w:szCs w:val="21"/>
        </w:rPr>
      </w:pPr>
    </w:p>
    <w:p w:rsidR="00DA0D17" w:rsidRDefault="00DA0D17" w:rsidP="00DA0D17">
      <w:pPr>
        <w:spacing w:line="276" w:lineRule="auto"/>
        <w:jc w:val="center"/>
        <w:rPr>
          <w:rFonts w:ascii="Bookman Old Style" w:eastAsia="Bookman Old Style" w:hAnsi="Bookman Old Style" w:cs="Bookman Old Style"/>
          <w:b/>
          <w:color w:val="000000"/>
        </w:rPr>
      </w:pPr>
      <w:r>
        <w:rPr>
          <w:rFonts w:ascii="Bookman Old Style" w:eastAsia="Bookman Old Style" w:hAnsi="Bookman Old Style" w:cs="Bookman Old Style"/>
          <w:noProof/>
          <w:color w:val="000000"/>
          <w:sz w:val="21"/>
          <w:szCs w:val="21"/>
        </w:rPr>
        <w:drawing>
          <wp:inline distT="0" distB="0" distL="0" distR="0" wp14:anchorId="2FCF111A" wp14:editId="35CFD74E">
            <wp:extent cx="5229225" cy="3124200"/>
            <wp:effectExtent l="0" t="0" r="0" b="0"/>
            <wp:docPr id="8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9"/>
                    <a:srcRect/>
                    <a:stretch>
                      <a:fillRect/>
                    </a:stretch>
                  </pic:blipFill>
                  <pic:spPr>
                    <a:xfrm>
                      <a:off x="0" y="0"/>
                      <a:ext cx="5229225" cy="3124200"/>
                    </a:xfrm>
                    <a:prstGeom prst="rect">
                      <a:avLst/>
                    </a:prstGeom>
                    <a:ln/>
                  </pic:spPr>
                </pic:pic>
              </a:graphicData>
            </a:graphic>
          </wp:inline>
        </w:drawing>
      </w:r>
    </w:p>
    <w:p w:rsidR="00DA0D17" w:rsidRDefault="00DA0D17" w:rsidP="00DA0D17">
      <w:pPr>
        <w:spacing w:line="276" w:lineRule="auto"/>
        <w:jc w:val="center"/>
        <w:rPr>
          <w:rFonts w:ascii="Bookman Old Style" w:eastAsia="Bookman Old Style" w:hAnsi="Bookman Old Style" w:cs="Bookman Old Style"/>
          <w:b/>
          <w:color w:val="000000"/>
        </w:rPr>
      </w:pPr>
    </w:p>
    <w:p w:rsidR="00DA0D17" w:rsidRDefault="00DA0D17" w:rsidP="00DA0D17">
      <w:pPr>
        <w:spacing w:line="276" w:lineRule="auto"/>
        <w:jc w:val="center"/>
        <w:rPr>
          <w:rFonts w:ascii="Bookman Old Style" w:eastAsia="Bookman Old Style" w:hAnsi="Bookman Old Style" w:cs="Bookman Old Style"/>
          <w:noProof/>
          <w:color w:val="000000"/>
          <w:sz w:val="21"/>
          <w:szCs w:val="21"/>
        </w:rPr>
      </w:pPr>
    </w:p>
    <w:p w:rsidR="00DA0D17" w:rsidRDefault="00DA0D17" w:rsidP="00DA0D17">
      <w:pPr>
        <w:spacing w:line="276" w:lineRule="auto"/>
        <w:jc w:val="center"/>
        <w:rPr>
          <w:rFonts w:ascii="Bookman Old Style" w:eastAsia="Bookman Old Style" w:hAnsi="Bookman Old Style" w:cs="Bookman Old Style"/>
          <w:b/>
          <w:color w:val="000000"/>
        </w:rPr>
      </w:pPr>
      <w:r>
        <w:rPr>
          <w:rFonts w:ascii="Bookman Old Style" w:eastAsia="Bookman Old Style" w:hAnsi="Bookman Old Style" w:cs="Bookman Old Style"/>
          <w:noProof/>
          <w:color w:val="000000"/>
          <w:sz w:val="21"/>
          <w:szCs w:val="21"/>
        </w:rPr>
        <w:drawing>
          <wp:inline distT="0" distB="0" distL="0" distR="0" wp14:anchorId="0183A268" wp14:editId="31FA25CE">
            <wp:extent cx="4743450" cy="2724150"/>
            <wp:effectExtent l="0" t="0" r="0" b="0"/>
            <wp:docPr id="8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0"/>
                    <a:srcRect r="6963" b="3856"/>
                    <a:stretch>
                      <a:fillRect/>
                    </a:stretch>
                  </pic:blipFill>
                  <pic:spPr>
                    <a:xfrm>
                      <a:off x="0" y="0"/>
                      <a:ext cx="4743450" cy="2724150"/>
                    </a:xfrm>
                    <a:prstGeom prst="rect">
                      <a:avLst/>
                    </a:prstGeom>
                    <a:ln/>
                  </pic:spPr>
                </pic:pic>
              </a:graphicData>
            </a:graphic>
          </wp:inline>
        </w:drawing>
      </w:r>
    </w:p>
    <w:p w:rsidR="00DA0D17" w:rsidRDefault="00DA0D17" w:rsidP="00DA0D17">
      <w:pPr>
        <w:spacing w:line="276" w:lineRule="auto"/>
        <w:rPr>
          <w:rFonts w:ascii="Bookman Old Style" w:eastAsia="Bookman Old Style" w:hAnsi="Bookman Old Style" w:cs="Bookman Old Style"/>
          <w:b/>
          <w:color w:val="000000"/>
        </w:rPr>
      </w:pPr>
    </w:p>
    <w:p w:rsidR="00DA0D17" w:rsidRDefault="00DA0D17" w:rsidP="00DA0D17">
      <w:pPr>
        <w:rPr>
          <w:rFonts w:ascii="Times New Roman" w:hAnsi="Times New Roman" w:cs="Times New Roman"/>
          <w:sz w:val="24"/>
          <w:szCs w:val="24"/>
        </w:rPr>
      </w:pPr>
    </w:p>
    <w:p w:rsidR="00DA0D17" w:rsidRPr="00DA0D17" w:rsidRDefault="00DA0D17" w:rsidP="00DA0D17">
      <w:pPr>
        <w:tabs>
          <w:tab w:val="left" w:pos="825"/>
        </w:tabs>
        <w:rPr>
          <w:rFonts w:ascii="Times New Roman" w:hAnsi="Times New Roman" w:cs="Times New Roman"/>
          <w:sz w:val="24"/>
          <w:szCs w:val="24"/>
        </w:rPr>
        <w:sectPr w:rsidR="00DA0D17" w:rsidRPr="00DA0D17">
          <w:pgSz w:w="11910" w:h="16330"/>
          <w:pgMar w:top="1860" w:right="1000" w:bottom="280" w:left="1020" w:header="720" w:footer="720" w:gutter="0"/>
          <w:cols w:space="720"/>
        </w:sectPr>
      </w:pPr>
      <w:r>
        <w:rPr>
          <w:rFonts w:ascii="Times New Roman" w:hAnsi="Times New Roman" w:cs="Times New Roman"/>
          <w:sz w:val="24"/>
          <w:szCs w:val="24"/>
        </w:rPr>
        <w:tab/>
      </w:r>
    </w:p>
    <w:p w:rsidR="00005100" w:rsidRPr="007C3DDF" w:rsidRDefault="00000000">
      <w:pPr>
        <w:pStyle w:val="Heading2"/>
        <w:spacing w:before="115"/>
        <w:rPr>
          <w:rFonts w:ascii="Times New Roman" w:hAnsi="Times New Roman" w:cs="Times New Roman"/>
        </w:rPr>
      </w:pPr>
      <w:bookmarkStart w:id="12" w:name="9"/>
      <w:bookmarkEnd w:id="12"/>
      <w:r w:rsidRPr="007C3DDF">
        <w:rPr>
          <w:rFonts w:ascii="Times New Roman" w:hAnsi="Times New Roman" w:cs="Times New Roman"/>
          <w:spacing w:val="-2"/>
        </w:rPr>
        <w:lastRenderedPageBreak/>
        <w:t>Server</w:t>
      </w:r>
    </w:p>
    <w:p w:rsidR="00005100" w:rsidRPr="007C3DDF" w:rsidRDefault="00000000">
      <w:pPr>
        <w:pStyle w:val="BodyText"/>
        <w:spacing w:before="44" w:line="276" w:lineRule="auto"/>
        <w:ind w:left="113" w:right="7535"/>
        <w:rPr>
          <w:rFonts w:ascii="Times New Roman" w:hAnsi="Times New Roman" w:cs="Times New Roman"/>
        </w:rPr>
      </w:pPr>
      <w:r w:rsidRPr="007C3DDF">
        <w:rPr>
          <w:rFonts w:ascii="Times New Roman" w:hAnsi="Times New Roman" w:cs="Times New Roman"/>
        </w:rPr>
        <w:t>import java.io.*; import</w:t>
      </w:r>
      <w:r w:rsidRPr="007C3DDF">
        <w:rPr>
          <w:rFonts w:ascii="Times New Roman" w:hAnsi="Times New Roman" w:cs="Times New Roman"/>
          <w:spacing w:val="-17"/>
        </w:rPr>
        <w:t xml:space="preserve"> </w:t>
      </w:r>
      <w:r w:rsidRPr="007C3DDF">
        <w:rPr>
          <w:rFonts w:ascii="Times New Roman" w:hAnsi="Times New Roman" w:cs="Times New Roman"/>
        </w:rPr>
        <w:t>java.net.*;</w:t>
      </w:r>
    </w:p>
    <w:p w:rsidR="00005100" w:rsidRPr="007C3DDF" w:rsidRDefault="00005100">
      <w:pPr>
        <w:pStyle w:val="BodyText"/>
        <w:spacing w:before="7"/>
        <w:ind w:left="0"/>
        <w:rPr>
          <w:rFonts w:ascii="Times New Roman" w:hAnsi="Times New Roman" w:cs="Times New Roman"/>
        </w:rPr>
      </w:pPr>
    </w:p>
    <w:p w:rsidR="00005100" w:rsidRPr="007C3DDF" w:rsidRDefault="00000000">
      <w:pPr>
        <w:pStyle w:val="BodyText"/>
        <w:ind w:left="113"/>
        <w:rPr>
          <w:rFonts w:ascii="Times New Roman" w:hAnsi="Times New Roman" w:cs="Times New Roman"/>
        </w:rPr>
      </w:pPr>
      <w:r w:rsidRPr="007C3DDF">
        <w:rPr>
          <w:rFonts w:ascii="Times New Roman" w:hAnsi="Times New Roman" w:cs="Times New Roman"/>
        </w:rPr>
        <w:t>class</w:t>
      </w:r>
      <w:r w:rsidRPr="007C3DDF">
        <w:rPr>
          <w:rFonts w:ascii="Times New Roman" w:hAnsi="Times New Roman" w:cs="Times New Roman"/>
          <w:spacing w:val="-3"/>
        </w:rPr>
        <w:t xml:space="preserve"> </w:t>
      </w:r>
      <w:proofErr w:type="spellStart"/>
      <w:r w:rsidRPr="007C3DDF">
        <w:rPr>
          <w:rFonts w:ascii="Times New Roman" w:hAnsi="Times New Roman" w:cs="Times New Roman"/>
        </w:rPr>
        <w:t>RemoteServer</w:t>
      </w:r>
      <w:proofErr w:type="spellEnd"/>
      <w:r w:rsidRPr="007C3DDF">
        <w:rPr>
          <w:rFonts w:ascii="Times New Roman" w:hAnsi="Times New Roman" w:cs="Times New Roman"/>
          <w:spacing w:val="-2"/>
        </w:rPr>
        <w:t xml:space="preserve"> </w:t>
      </w:r>
      <w:r w:rsidRPr="007C3DDF">
        <w:rPr>
          <w:rFonts w:ascii="Times New Roman" w:hAnsi="Times New Roman" w:cs="Times New Roman"/>
          <w:spacing w:val="-10"/>
        </w:rPr>
        <w:t>{</w:t>
      </w:r>
    </w:p>
    <w:p w:rsidR="00005100" w:rsidRPr="007C3DDF" w:rsidRDefault="00000000">
      <w:pPr>
        <w:pStyle w:val="BodyText"/>
        <w:spacing w:before="44" w:line="276" w:lineRule="auto"/>
        <w:ind w:left="644" w:right="5172" w:hanging="266"/>
        <w:rPr>
          <w:rFonts w:ascii="Times New Roman" w:hAnsi="Times New Roman" w:cs="Times New Roman"/>
        </w:rPr>
      </w:pPr>
      <w:r w:rsidRPr="007C3DDF">
        <w:rPr>
          <w:rFonts w:ascii="Times New Roman" w:hAnsi="Times New Roman" w:cs="Times New Roman"/>
        </w:rPr>
        <w:t>public</w:t>
      </w:r>
      <w:r w:rsidRPr="007C3DDF">
        <w:rPr>
          <w:rFonts w:ascii="Times New Roman" w:hAnsi="Times New Roman" w:cs="Times New Roman"/>
          <w:spacing w:val="-6"/>
        </w:rPr>
        <w:t xml:space="preserve"> </w:t>
      </w:r>
      <w:r w:rsidRPr="007C3DDF">
        <w:rPr>
          <w:rFonts w:ascii="Times New Roman" w:hAnsi="Times New Roman" w:cs="Times New Roman"/>
        </w:rPr>
        <w:t>static</w:t>
      </w:r>
      <w:r w:rsidRPr="007C3DDF">
        <w:rPr>
          <w:rFonts w:ascii="Times New Roman" w:hAnsi="Times New Roman" w:cs="Times New Roman"/>
          <w:spacing w:val="-7"/>
        </w:rPr>
        <w:t xml:space="preserve"> </w:t>
      </w:r>
      <w:r w:rsidRPr="007C3DDF">
        <w:rPr>
          <w:rFonts w:ascii="Times New Roman" w:hAnsi="Times New Roman" w:cs="Times New Roman"/>
        </w:rPr>
        <w:t>void</w:t>
      </w:r>
      <w:r w:rsidRPr="007C3DDF">
        <w:rPr>
          <w:rFonts w:ascii="Times New Roman" w:hAnsi="Times New Roman" w:cs="Times New Roman"/>
          <w:spacing w:val="-7"/>
        </w:rPr>
        <w:t xml:space="preserve"> </w:t>
      </w:r>
      <w:r w:rsidRPr="007C3DDF">
        <w:rPr>
          <w:rFonts w:ascii="Times New Roman" w:hAnsi="Times New Roman" w:cs="Times New Roman"/>
        </w:rPr>
        <w:t>main(String</w:t>
      </w:r>
      <w:r w:rsidRPr="007C3DDF">
        <w:rPr>
          <w:rFonts w:ascii="Times New Roman" w:hAnsi="Times New Roman" w:cs="Times New Roman"/>
          <w:spacing w:val="-7"/>
        </w:rPr>
        <w:t xml:space="preserve"> </w:t>
      </w:r>
      <w:proofErr w:type="spellStart"/>
      <w:r w:rsidRPr="007C3DDF">
        <w:rPr>
          <w:rFonts w:ascii="Times New Roman" w:hAnsi="Times New Roman" w:cs="Times New Roman"/>
        </w:rPr>
        <w:t>args</w:t>
      </w:r>
      <w:proofErr w:type="spellEnd"/>
      <w:r w:rsidRPr="007C3DDF">
        <w:rPr>
          <w:rFonts w:ascii="Times New Roman" w:hAnsi="Times New Roman" w:cs="Times New Roman"/>
        </w:rPr>
        <w:t>[])</w:t>
      </w:r>
      <w:r w:rsidRPr="007C3DDF">
        <w:rPr>
          <w:rFonts w:ascii="Times New Roman" w:hAnsi="Times New Roman" w:cs="Times New Roman"/>
          <w:spacing w:val="-7"/>
        </w:rPr>
        <w:t xml:space="preserve"> </w:t>
      </w:r>
      <w:r w:rsidRPr="007C3DDF">
        <w:rPr>
          <w:rFonts w:ascii="Times New Roman" w:hAnsi="Times New Roman" w:cs="Times New Roman"/>
        </w:rPr>
        <w:t>{ try {</w:t>
      </w:r>
    </w:p>
    <w:p w:rsidR="00005100" w:rsidRPr="007C3DDF" w:rsidRDefault="00000000">
      <w:pPr>
        <w:pStyle w:val="BodyText"/>
        <w:ind w:left="909"/>
        <w:rPr>
          <w:rFonts w:ascii="Times New Roman" w:hAnsi="Times New Roman" w:cs="Times New Roman"/>
        </w:rPr>
      </w:pPr>
      <w:r w:rsidRPr="007C3DDF">
        <w:rPr>
          <w:rFonts w:ascii="Times New Roman" w:hAnsi="Times New Roman" w:cs="Times New Roman"/>
        </w:rPr>
        <w:t>int</w:t>
      </w:r>
      <w:r w:rsidRPr="007C3DDF">
        <w:rPr>
          <w:rFonts w:ascii="Times New Roman" w:hAnsi="Times New Roman" w:cs="Times New Roman"/>
          <w:spacing w:val="-2"/>
        </w:rPr>
        <w:t xml:space="preserve"> Port;</w:t>
      </w:r>
    </w:p>
    <w:p w:rsidR="00005100" w:rsidRPr="007C3DDF" w:rsidRDefault="00000000">
      <w:pPr>
        <w:pStyle w:val="BodyText"/>
        <w:spacing w:before="44" w:line="276" w:lineRule="auto"/>
        <w:ind w:right="446" w:firstLine="795"/>
        <w:rPr>
          <w:rFonts w:ascii="Times New Roman" w:hAnsi="Times New Roman" w:cs="Times New Roman"/>
        </w:rPr>
      </w:pPr>
      <w:proofErr w:type="spellStart"/>
      <w:r w:rsidRPr="007C3DDF">
        <w:rPr>
          <w:rFonts w:ascii="Times New Roman" w:hAnsi="Times New Roman" w:cs="Times New Roman"/>
        </w:rPr>
        <w:t>BufferedReader</w:t>
      </w:r>
      <w:proofErr w:type="spellEnd"/>
      <w:r w:rsidRPr="007C3DDF">
        <w:rPr>
          <w:rFonts w:ascii="Times New Roman" w:hAnsi="Times New Roman" w:cs="Times New Roman"/>
          <w:spacing w:val="-9"/>
        </w:rPr>
        <w:t xml:space="preserve"> </w:t>
      </w:r>
      <w:proofErr w:type="spellStart"/>
      <w:r w:rsidRPr="007C3DDF">
        <w:rPr>
          <w:rFonts w:ascii="Times New Roman" w:hAnsi="Times New Roman" w:cs="Times New Roman"/>
        </w:rPr>
        <w:t>Buf</w:t>
      </w:r>
      <w:proofErr w:type="spellEnd"/>
      <w:r w:rsidRPr="007C3DDF">
        <w:rPr>
          <w:rFonts w:ascii="Times New Roman" w:hAnsi="Times New Roman" w:cs="Times New Roman"/>
          <w:spacing w:val="-9"/>
        </w:rPr>
        <w:t xml:space="preserve"> </w:t>
      </w:r>
      <w:r w:rsidRPr="007C3DDF">
        <w:rPr>
          <w:rFonts w:ascii="Times New Roman" w:hAnsi="Times New Roman" w:cs="Times New Roman"/>
        </w:rPr>
        <w:t>=</w:t>
      </w:r>
      <w:r w:rsidRPr="007C3DDF">
        <w:rPr>
          <w:rFonts w:ascii="Times New Roman" w:hAnsi="Times New Roman" w:cs="Times New Roman"/>
          <w:spacing w:val="-8"/>
        </w:rPr>
        <w:t xml:space="preserve"> </w:t>
      </w:r>
      <w:r w:rsidRPr="007C3DDF">
        <w:rPr>
          <w:rFonts w:ascii="Times New Roman" w:hAnsi="Times New Roman" w:cs="Times New Roman"/>
        </w:rPr>
        <w:t>new</w:t>
      </w:r>
      <w:r w:rsidRPr="007C3DDF">
        <w:rPr>
          <w:rFonts w:ascii="Times New Roman" w:hAnsi="Times New Roman" w:cs="Times New Roman"/>
          <w:spacing w:val="-9"/>
        </w:rPr>
        <w:t xml:space="preserve"> </w:t>
      </w:r>
      <w:proofErr w:type="spellStart"/>
      <w:r w:rsidRPr="007C3DDF">
        <w:rPr>
          <w:rFonts w:ascii="Times New Roman" w:hAnsi="Times New Roman" w:cs="Times New Roman"/>
        </w:rPr>
        <w:t>BufferedReader</w:t>
      </w:r>
      <w:proofErr w:type="spellEnd"/>
      <w:r w:rsidRPr="007C3DDF">
        <w:rPr>
          <w:rFonts w:ascii="Times New Roman" w:hAnsi="Times New Roman" w:cs="Times New Roman"/>
        </w:rPr>
        <w:t xml:space="preserve">(new </w:t>
      </w:r>
      <w:proofErr w:type="spellStart"/>
      <w:r w:rsidRPr="007C3DDF">
        <w:rPr>
          <w:rFonts w:ascii="Times New Roman" w:hAnsi="Times New Roman" w:cs="Times New Roman"/>
          <w:spacing w:val="-2"/>
        </w:rPr>
        <w:t>InputStreamReader</w:t>
      </w:r>
      <w:proofErr w:type="spellEnd"/>
      <w:r w:rsidRPr="007C3DDF">
        <w:rPr>
          <w:rFonts w:ascii="Times New Roman" w:hAnsi="Times New Roman" w:cs="Times New Roman"/>
          <w:spacing w:val="-2"/>
        </w:rPr>
        <w:t>(System.in));</w:t>
      </w:r>
    </w:p>
    <w:p w:rsidR="00005100" w:rsidRPr="007C3DDF" w:rsidRDefault="00000000">
      <w:pPr>
        <w:pStyle w:val="BodyText"/>
        <w:spacing w:before="1" w:line="276" w:lineRule="auto"/>
        <w:ind w:left="909" w:right="3791"/>
        <w:rPr>
          <w:rFonts w:ascii="Times New Roman" w:hAnsi="Times New Roman" w:cs="Times New Roman"/>
        </w:rPr>
      </w:pPr>
      <w:proofErr w:type="spellStart"/>
      <w:r w:rsidRPr="007C3DDF">
        <w:rPr>
          <w:rFonts w:ascii="Times New Roman" w:hAnsi="Times New Roman" w:cs="Times New Roman"/>
        </w:rPr>
        <w:t>System.out.print</w:t>
      </w:r>
      <w:proofErr w:type="spellEnd"/>
      <w:r w:rsidRPr="007C3DDF">
        <w:rPr>
          <w:rFonts w:ascii="Times New Roman" w:hAnsi="Times New Roman" w:cs="Times New Roman"/>
        </w:rPr>
        <w:t>("</w:t>
      </w:r>
      <w:r w:rsidRPr="007C3DDF">
        <w:rPr>
          <w:rFonts w:ascii="Times New Roman" w:hAnsi="Times New Roman" w:cs="Times New Roman"/>
          <w:spacing w:val="-6"/>
        </w:rPr>
        <w:t xml:space="preserve"> </w:t>
      </w:r>
      <w:r w:rsidRPr="007C3DDF">
        <w:rPr>
          <w:rFonts w:ascii="Times New Roman" w:hAnsi="Times New Roman" w:cs="Times New Roman"/>
        </w:rPr>
        <w:t>Enter</w:t>
      </w:r>
      <w:r w:rsidRPr="007C3DDF">
        <w:rPr>
          <w:rFonts w:ascii="Times New Roman" w:hAnsi="Times New Roman" w:cs="Times New Roman"/>
          <w:spacing w:val="-6"/>
        </w:rPr>
        <w:t xml:space="preserve"> </w:t>
      </w:r>
      <w:r w:rsidRPr="007C3DDF">
        <w:rPr>
          <w:rFonts w:ascii="Times New Roman" w:hAnsi="Times New Roman" w:cs="Times New Roman"/>
        </w:rPr>
        <w:t>the</w:t>
      </w:r>
      <w:r w:rsidRPr="007C3DDF">
        <w:rPr>
          <w:rFonts w:ascii="Times New Roman" w:hAnsi="Times New Roman" w:cs="Times New Roman"/>
          <w:spacing w:val="-6"/>
        </w:rPr>
        <w:t xml:space="preserve"> </w:t>
      </w:r>
      <w:r w:rsidRPr="007C3DDF">
        <w:rPr>
          <w:rFonts w:ascii="Times New Roman" w:hAnsi="Times New Roman" w:cs="Times New Roman"/>
        </w:rPr>
        <w:t>Port</w:t>
      </w:r>
      <w:r w:rsidRPr="007C3DDF">
        <w:rPr>
          <w:rFonts w:ascii="Times New Roman" w:hAnsi="Times New Roman" w:cs="Times New Roman"/>
          <w:spacing w:val="-6"/>
        </w:rPr>
        <w:t xml:space="preserve"> </w:t>
      </w:r>
      <w:r w:rsidRPr="007C3DDF">
        <w:rPr>
          <w:rFonts w:ascii="Times New Roman" w:hAnsi="Times New Roman" w:cs="Times New Roman"/>
        </w:rPr>
        <w:t>Address</w:t>
      </w:r>
      <w:r w:rsidRPr="007C3DDF">
        <w:rPr>
          <w:rFonts w:ascii="Times New Roman" w:hAnsi="Times New Roman" w:cs="Times New Roman"/>
          <w:spacing w:val="-5"/>
        </w:rPr>
        <w:t xml:space="preserve"> </w:t>
      </w:r>
      <w:r w:rsidRPr="007C3DDF">
        <w:rPr>
          <w:rFonts w:ascii="Times New Roman" w:hAnsi="Times New Roman" w:cs="Times New Roman"/>
        </w:rPr>
        <w:t>:</w:t>
      </w:r>
      <w:r w:rsidRPr="007C3DDF">
        <w:rPr>
          <w:rFonts w:ascii="Times New Roman" w:hAnsi="Times New Roman" w:cs="Times New Roman"/>
          <w:spacing w:val="-6"/>
        </w:rPr>
        <w:t xml:space="preserve"> </w:t>
      </w:r>
      <w:r w:rsidRPr="007C3DDF">
        <w:rPr>
          <w:rFonts w:ascii="Times New Roman" w:hAnsi="Times New Roman" w:cs="Times New Roman"/>
        </w:rPr>
        <w:t xml:space="preserve">"); Port = </w:t>
      </w:r>
      <w:proofErr w:type="spellStart"/>
      <w:r w:rsidRPr="007C3DDF">
        <w:rPr>
          <w:rFonts w:ascii="Times New Roman" w:hAnsi="Times New Roman" w:cs="Times New Roman"/>
        </w:rPr>
        <w:t>Integer.parseInt</w:t>
      </w:r>
      <w:proofErr w:type="spellEnd"/>
      <w:r w:rsidRPr="007C3DDF">
        <w:rPr>
          <w:rFonts w:ascii="Times New Roman" w:hAnsi="Times New Roman" w:cs="Times New Roman"/>
        </w:rPr>
        <w:t>(</w:t>
      </w:r>
      <w:proofErr w:type="spellStart"/>
      <w:r w:rsidRPr="007C3DDF">
        <w:rPr>
          <w:rFonts w:ascii="Times New Roman" w:hAnsi="Times New Roman" w:cs="Times New Roman"/>
        </w:rPr>
        <w:t>Buf.readLine</w:t>
      </w:r>
      <w:proofErr w:type="spellEnd"/>
      <w:r w:rsidRPr="007C3DDF">
        <w:rPr>
          <w:rFonts w:ascii="Times New Roman" w:hAnsi="Times New Roman" w:cs="Times New Roman"/>
        </w:rPr>
        <w:t xml:space="preserve">()); </w:t>
      </w:r>
      <w:proofErr w:type="spellStart"/>
      <w:r w:rsidRPr="007C3DDF">
        <w:rPr>
          <w:rFonts w:ascii="Times New Roman" w:hAnsi="Times New Roman" w:cs="Times New Roman"/>
        </w:rPr>
        <w:t>ServerSocket</w:t>
      </w:r>
      <w:proofErr w:type="spellEnd"/>
      <w:r w:rsidRPr="007C3DDF">
        <w:rPr>
          <w:rFonts w:ascii="Times New Roman" w:hAnsi="Times New Roman" w:cs="Times New Roman"/>
        </w:rPr>
        <w:t xml:space="preserve"> ss = new </w:t>
      </w:r>
      <w:proofErr w:type="spellStart"/>
      <w:r w:rsidRPr="007C3DDF">
        <w:rPr>
          <w:rFonts w:ascii="Times New Roman" w:hAnsi="Times New Roman" w:cs="Times New Roman"/>
        </w:rPr>
        <w:t>ServerSocket</w:t>
      </w:r>
      <w:proofErr w:type="spellEnd"/>
      <w:r w:rsidRPr="007C3DDF">
        <w:rPr>
          <w:rFonts w:ascii="Times New Roman" w:hAnsi="Times New Roman" w:cs="Times New Roman"/>
        </w:rPr>
        <w:t>(Port);</w:t>
      </w:r>
    </w:p>
    <w:p w:rsidR="00005100" w:rsidRPr="007C3DDF" w:rsidRDefault="00000000">
      <w:pPr>
        <w:pStyle w:val="BodyText"/>
        <w:tabs>
          <w:tab w:val="left" w:leader="dot" w:pos="4510"/>
        </w:tabs>
        <w:spacing w:line="276" w:lineRule="auto"/>
        <w:ind w:left="909" w:right="1697"/>
        <w:rPr>
          <w:rFonts w:ascii="Times New Roman" w:hAnsi="Times New Roman" w:cs="Times New Roman"/>
        </w:rPr>
      </w:pPr>
      <w:proofErr w:type="spellStart"/>
      <w:r w:rsidRPr="007C3DDF">
        <w:rPr>
          <w:rFonts w:ascii="Times New Roman" w:hAnsi="Times New Roman" w:cs="Times New Roman"/>
        </w:rPr>
        <w:t>System.out.println</w:t>
      </w:r>
      <w:proofErr w:type="spellEnd"/>
      <w:r w:rsidRPr="007C3DDF">
        <w:rPr>
          <w:rFonts w:ascii="Times New Roman" w:hAnsi="Times New Roman" w:cs="Times New Roman"/>
        </w:rPr>
        <w:t>("</w:t>
      </w:r>
      <w:r w:rsidRPr="007C3DDF">
        <w:rPr>
          <w:rFonts w:ascii="Times New Roman" w:hAnsi="Times New Roman" w:cs="Times New Roman"/>
          <w:spacing w:val="-5"/>
        </w:rPr>
        <w:t xml:space="preserve"> </w:t>
      </w:r>
      <w:r w:rsidRPr="007C3DDF">
        <w:rPr>
          <w:rFonts w:ascii="Times New Roman" w:hAnsi="Times New Roman" w:cs="Times New Roman"/>
        </w:rPr>
        <w:t>Server</w:t>
      </w:r>
      <w:r w:rsidRPr="007C3DDF">
        <w:rPr>
          <w:rFonts w:ascii="Times New Roman" w:hAnsi="Times New Roman" w:cs="Times New Roman"/>
          <w:spacing w:val="-5"/>
        </w:rPr>
        <w:t xml:space="preserve"> </w:t>
      </w:r>
      <w:r w:rsidRPr="007C3DDF">
        <w:rPr>
          <w:rFonts w:ascii="Times New Roman" w:hAnsi="Times New Roman" w:cs="Times New Roman"/>
        </w:rPr>
        <w:t>is</w:t>
      </w:r>
      <w:r w:rsidRPr="007C3DDF">
        <w:rPr>
          <w:rFonts w:ascii="Times New Roman" w:hAnsi="Times New Roman" w:cs="Times New Roman"/>
          <w:spacing w:val="-5"/>
        </w:rPr>
        <w:t xml:space="preserve"> </w:t>
      </w:r>
      <w:r w:rsidRPr="007C3DDF">
        <w:rPr>
          <w:rFonts w:ascii="Times New Roman" w:hAnsi="Times New Roman" w:cs="Times New Roman"/>
        </w:rPr>
        <w:t>Ready</w:t>
      </w:r>
      <w:r w:rsidRPr="007C3DDF">
        <w:rPr>
          <w:rFonts w:ascii="Times New Roman" w:hAnsi="Times New Roman" w:cs="Times New Roman"/>
          <w:spacing w:val="-5"/>
        </w:rPr>
        <w:t xml:space="preserve"> </w:t>
      </w:r>
      <w:r w:rsidRPr="007C3DDF">
        <w:rPr>
          <w:rFonts w:ascii="Times New Roman" w:hAnsi="Times New Roman" w:cs="Times New Roman"/>
        </w:rPr>
        <w:t>To</w:t>
      </w:r>
      <w:r w:rsidRPr="007C3DDF">
        <w:rPr>
          <w:rFonts w:ascii="Times New Roman" w:hAnsi="Times New Roman" w:cs="Times New Roman"/>
          <w:spacing w:val="-5"/>
        </w:rPr>
        <w:t xml:space="preserve"> </w:t>
      </w:r>
      <w:r w:rsidRPr="007C3DDF">
        <w:rPr>
          <w:rFonts w:ascii="Times New Roman" w:hAnsi="Times New Roman" w:cs="Times New Roman"/>
        </w:rPr>
        <w:t>Receive</w:t>
      </w:r>
      <w:r w:rsidRPr="007C3DDF">
        <w:rPr>
          <w:rFonts w:ascii="Times New Roman" w:hAnsi="Times New Roman" w:cs="Times New Roman"/>
          <w:spacing w:val="-5"/>
        </w:rPr>
        <w:t xml:space="preserve"> </w:t>
      </w:r>
      <w:r w:rsidRPr="007C3DDF">
        <w:rPr>
          <w:rFonts w:ascii="Times New Roman" w:hAnsi="Times New Roman" w:cs="Times New Roman"/>
        </w:rPr>
        <w:t>a</w:t>
      </w:r>
      <w:r w:rsidRPr="007C3DDF">
        <w:rPr>
          <w:rFonts w:ascii="Times New Roman" w:hAnsi="Times New Roman" w:cs="Times New Roman"/>
          <w:spacing w:val="-5"/>
        </w:rPr>
        <w:t xml:space="preserve"> </w:t>
      </w:r>
      <w:r w:rsidRPr="007C3DDF">
        <w:rPr>
          <w:rFonts w:ascii="Times New Roman" w:hAnsi="Times New Roman" w:cs="Times New Roman"/>
        </w:rPr>
        <w:t>Command.</w:t>
      </w:r>
      <w:r w:rsidRPr="007C3DDF">
        <w:rPr>
          <w:rFonts w:ascii="Times New Roman" w:hAnsi="Times New Roman" w:cs="Times New Roman"/>
          <w:spacing w:val="-5"/>
        </w:rPr>
        <w:t xml:space="preserve"> </w:t>
      </w:r>
      <w:r w:rsidRPr="007C3DDF">
        <w:rPr>
          <w:rFonts w:ascii="Times New Roman" w:hAnsi="Times New Roman" w:cs="Times New Roman"/>
        </w:rPr>
        <w:t xml:space="preserve">"); </w:t>
      </w:r>
      <w:proofErr w:type="spellStart"/>
      <w:r w:rsidRPr="007C3DDF">
        <w:rPr>
          <w:rFonts w:ascii="Times New Roman" w:hAnsi="Times New Roman" w:cs="Times New Roman"/>
        </w:rPr>
        <w:t>System.out.println</w:t>
      </w:r>
      <w:proofErr w:type="spellEnd"/>
      <w:r w:rsidRPr="007C3DDF">
        <w:rPr>
          <w:rFonts w:ascii="Times New Roman" w:hAnsi="Times New Roman" w:cs="Times New Roman"/>
        </w:rPr>
        <w:t>(" Waiting</w:t>
      </w:r>
      <w:r w:rsidRPr="007C3DDF">
        <w:rPr>
          <w:rFonts w:ascii="Times New Roman" w:hAnsi="Times New Roman" w:cs="Times New Roman"/>
        </w:rPr>
        <w:tab/>
      </w:r>
      <w:r w:rsidRPr="007C3DDF">
        <w:rPr>
          <w:rFonts w:ascii="Times New Roman" w:hAnsi="Times New Roman" w:cs="Times New Roman"/>
          <w:spacing w:val="-4"/>
        </w:rPr>
        <w:t>");</w:t>
      </w:r>
    </w:p>
    <w:p w:rsidR="00005100" w:rsidRPr="007C3DDF" w:rsidRDefault="00000000">
      <w:pPr>
        <w:pStyle w:val="BodyText"/>
        <w:ind w:left="909"/>
        <w:rPr>
          <w:rFonts w:ascii="Times New Roman" w:hAnsi="Times New Roman" w:cs="Times New Roman"/>
        </w:rPr>
      </w:pPr>
      <w:r w:rsidRPr="007C3DDF">
        <w:rPr>
          <w:rFonts w:ascii="Times New Roman" w:hAnsi="Times New Roman" w:cs="Times New Roman"/>
        </w:rPr>
        <w:t>Socket</w:t>
      </w:r>
      <w:r w:rsidRPr="007C3DDF">
        <w:rPr>
          <w:rFonts w:ascii="Times New Roman" w:hAnsi="Times New Roman" w:cs="Times New Roman"/>
          <w:spacing w:val="-2"/>
        </w:rPr>
        <w:t xml:space="preserve"> </w:t>
      </w:r>
      <w:r w:rsidRPr="007C3DDF">
        <w:rPr>
          <w:rFonts w:ascii="Times New Roman" w:hAnsi="Times New Roman" w:cs="Times New Roman"/>
        </w:rPr>
        <w:t>s =</w:t>
      </w:r>
      <w:r w:rsidRPr="007C3DDF">
        <w:rPr>
          <w:rFonts w:ascii="Times New Roman" w:hAnsi="Times New Roman" w:cs="Times New Roman"/>
          <w:spacing w:val="-1"/>
        </w:rPr>
        <w:t xml:space="preserve"> </w:t>
      </w:r>
      <w:proofErr w:type="spellStart"/>
      <w:r w:rsidRPr="007C3DDF">
        <w:rPr>
          <w:rFonts w:ascii="Times New Roman" w:hAnsi="Times New Roman" w:cs="Times New Roman"/>
          <w:spacing w:val="-2"/>
        </w:rPr>
        <w:t>ss.accept</w:t>
      </w:r>
      <w:proofErr w:type="spellEnd"/>
      <w:r w:rsidRPr="007C3DDF">
        <w:rPr>
          <w:rFonts w:ascii="Times New Roman" w:hAnsi="Times New Roman" w:cs="Times New Roman"/>
          <w:spacing w:val="-2"/>
        </w:rPr>
        <w:t>();</w:t>
      </w:r>
    </w:p>
    <w:p w:rsidR="00005100" w:rsidRPr="007C3DDF" w:rsidRDefault="00000000">
      <w:pPr>
        <w:pStyle w:val="BodyText"/>
        <w:spacing w:before="44"/>
        <w:ind w:left="909"/>
        <w:rPr>
          <w:rFonts w:ascii="Times New Roman" w:hAnsi="Times New Roman" w:cs="Times New Roman"/>
        </w:rPr>
      </w:pPr>
      <w:r w:rsidRPr="007C3DDF">
        <w:rPr>
          <w:rFonts w:ascii="Times New Roman" w:hAnsi="Times New Roman" w:cs="Times New Roman"/>
        </w:rPr>
        <w:t>if</w:t>
      </w:r>
      <w:r w:rsidRPr="007C3DDF">
        <w:rPr>
          <w:rFonts w:ascii="Times New Roman" w:hAnsi="Times New Roman" w:cs="Times New Roman"/>
          <w:spacing w:val="-2"/>
        </w:rPr>
        <w:t xml:space="preserve"> </w:t>
      </w:r>
      <w:r w:rsidRPr="007C3DDF">
        <w:rPr>
          <w:rFonts w:ascii="Times New Roman" w:hAnsi="Times New Roman" w:cs="Times New Roman"/>
        </w:rPr>
        <w:t>(</w:t>
      </w:r>
      <w:proofErr w:type="spellStart"/>
      <w:r w:rsidRPr="007C3DDF">
        <w:rPr>
          <w:rFonts w:ascii="Times New Roman" w:hAnsi="Times New Roman" w:cs="Times New Roman"/>
        </w:rPr>
        <w:t>s.isConnected</w:t>
      </w:r>
      <w:proofErr w:type="spellEnd"/>
      <w:r w:rsidRPr="007C3DDF">
        <w:rPr>
          <w:rFonts w:ascii="Times New Roman" w:hAnsi="Times New Roman" w:cs="Times New Roman"/>
        </w:rPr>
        <w:t>()</w:t>
      </w:r>
      <w:r w:rsidRPr="007C3DDF">
        <w:rPr>
          <w:rFonts w:ascii="Times New Roman" w:hAnsi="Times New Roman" w:cs="Times New Roman"/>
          <w:spacing w:val="-3"/>
        </w:rPr>
        <w:t xml:space="preserve"> </w:t>
      </w:r>
      <w:r w:rsidRPr="007C3DDF">
        <w:rPr>
          <w:rFonts w:ascii="Times New Roman" w:hAnsi="Times New Roman" w:cs="Times New Roman"/>
        </w:rPr>
        <w:t>==</w:t>
      </w:r>
      <w:r w:rsidRPr="007C3DDF">
        <w:rPr>
          <w:rFonts w:ascii="Times New Roman" w:hAnsi="Times New Roman" w:cs="Times New Roman"/>
          <w:spacing w:val="-2"/>
        </w:rPr>
        <w:t xml:space="preserve"> true)</w:t>
      </w:r>
    </w:p>
    <w:p w:rsidR="00005100" w:rsidRPr="007C3DDF" w:rsidRDefault="00000000">
      <w:pPr>
        <w:pStyle w:val="BodyText"/>
        <w:spacing w:before="44" w:line="276" w:lineRule="auto"/>
        <w:ind w:left="910" w:right="446" w:firstLine="265"/>
        <w:rPr>
          <w:rFonts w:ascii="Times New Roman" w:hAnsi="Times New Roman" w:cs="Times New Roman"/>
        </w:rPr>
      </w:pPr>
      <w:proofErr w:type="spellStart"/>
      <w:r w:rsidRPr="007C3DDF">
        <w:rPr>
          <w:rFonts w:ascii="Times New Roman" w:hAnsi="Times New Roman" w:cs="Times New Roman"/>
        </w:rPr>
        <w:t>System.out.println</w:t>
      </w:r>
      <w:proofErr w:type="spellEnd"/>
      <w:r w:rsidRPr="007C3DDF">
        <w:rPr>
          <w:rFonts w:ascii="Times New Roman" w:hAnsi="Times New Roman" w:cs="Times New Roman"/>
        </w:rPr>
        <w:t>("</w:t>
      </w:r>
      <w:r w:rsidRPr="007C3DDF">
        <w:rPr>
          <w:rFonts w:ascii="Times New Roman" w:hAnsi="Times New Roman" w:cs="Times New Roman"/>
          <w:spacing w:val="-6"/>
        </w:rPr>
        <w:t xml:space="preserve"> </w:t>
      </w:r>
      <w:r w:rsidRPr="007C3DDF">
        <w:rPr>
          <w:rFonts w:ascii="Times New Roman" w:hAnsi="Times New Roman" w:cs="Times New Roman"/>
        </w:rPr>
        <w:t>Client</w:t>
      </w:r>
      <w:r w:rsidRPr="007C3DDF">
        <w:rPr>
          <w:rFonts w:ascii="Times New Roman" w:hAnsi="Times New Roman" w:cs="Times New Roman"/>
          <w:spacing w:val="-6"/>
        </w:rPr>
        <w:t xml:space="preserve"> </w:t>
      </w:r>
      <w:r w:rsidRPr="007C3DDF">
        <w:rPr>
          <w:rFonts w:ascii="Times New Roman" w:hAnsi="Times New Roman" w:cs="Times New Roman"/>
        </w:rPr>
        <w:t>Socket</w:t>
      </w:r>
      <w:r w:rsidRPr="007C3DDF">
        <w:rPr>
          <w:rFonts w:ascii="Times New Roman" w:hAnsi="Times New Roman" w:cs="Times New Roman"/>
          <w:spacing w:val="-6"/>
        </w:rPr>
        <w:t xml:space="preserve"> </w:t>
      </w:r>
      <w:r w:rsidRPr="007C3DDF">
        <w:rPr>
          <w:rFonts w:ascii="Times New Roman" w:hAnsi="Times New Roman" w:cs="Times New Roman"/>
        </w:rPr>
        <w:t>is</w:t>
      </w:r>
      <w:r w:rsidRPr="007C3DDF">
        <w:rPr>
          <w:rFonts w:ascii="Times New Roman" w:hAnsi="Times New Roman" w:cs="Times New Roman"/>
          <w:spacing w:val="-6"/>
        </w:rPr>
        <w:t xml:space="preserve"> </w:t>
      </w:r>
      <w:r w:rsidRPr="007C3DDF">
        <w:rPr>
          <w:rFonts w:ascii="Times New Roman" w:hAnsi="Times New Roman" w:cs="Times New Roman"/>
        </w:rPr>
        <w:t>Connected</w:t>
      </w:r>
      <w:r w:rsidRPr="007C3DDF">
        <w:rPr>
          <w:rFonts w:ascii="Times New Roman" w:hAnsi="Times New Roman" w:cs="Times New Roman"/>
          <w:spacing w:val="-6"/>
        </w:rPr>
        <w:t xml:space="preserve"> </w:t>
      </w:r>
      <w:r w:rsidRPr="007C3DDF">
        <w:rPr>
          <w:rFonts w:ascii="Times New Roman" w:hAnsi="Times New Roman" w:cs="Times New Roman"/>
        </w:rPr>
        <w:t>Successfully.</w:t>
      </w:r>
      <w:r w:rsidRPr="007C3DDF">
        <w:rPr>
          <w:rFonts w:ascii="Times New Roman" w:hAnsi="Times New Roman" w:cs="Times New Roman"/>
          <w:spacing w:val="-6"/>
        </w:rPr>
        <w:t xml:space="preserve"> </w:t>
      </w:r>
      <w:r w:rsidRPr="007C3DDF">
        <w:rPr>
          <w:rFonts w:ascii="Times New Roman" w:hAnsi="Times New Roman" w:cs="Times New Roman"/>
        </w:rPr>
        <w:t xml:space="preserve">"); </w:t>
      </w:r>
      <w:proofErr w:type="spellStart"/>
      <w:r w:rsidRPr="007C3DDF">
        <w:rPr>
          <w:rFonts w:ascii="Times New Roman" w:hAnsi="Times New Roman" w:cs="Times New Roman"/>
        </w:rPr>
        <w:t>InputStream</w:t>
      </w:r>
      <w:proofErr w:type="spellEnd"/>
      <w:r w:rsidRPr="007C3DDF">
        <w:rPr>
          <w:rFonts w:ascii="Times New Roman" w:hAnsi="Times New Roman" w:cs="Times New Roman"/>
        </w:rPr>
        <w:t xml:space="preserve"> in = </w:t>
      </w:r>
      <w:proofErr w:type="spellStart"/>
      <w:r w:rsidRPr="007C3DDF">
        <w:rPr>
          <w:rFonts w:ascii="Times New Roman" w:hAnsi="Times New Roman" w:cs="Times New Roman"/>
        </w:rPr>
        <w:t>s.getInputStream</w:t>
      </w:r>
      <w:proofErr w:type="spellEnd"/>
      <w:r w:rsidRPr="007C3DDF">
        <w:rPr>
          <w:rFonts w:ascii="Times New Roman" w:hAnsi="Times New Roman" w:cs="Times New Roman"/>
        </w:rPr>
        <w:t>();</w:t>
      </w:r>
    </w:p>
    <w:p w:rsidR="00005100" w:rsidRPr="007C3DDF" w:rsidRDefault="00000000">
      <w:pPr>
        <w:pStyle w:val="BodyText"/>
        <w:ind w:left="909"/>
        <w:rPr>
          <w:rFonts w:ascii="Times New Roman" w:hAnsi="Times New Roman" w:cs="Times New Roman"/>
        </w:rPr>
      </w:pPr>
      <w:proofErr w:type="spellStart"/>
      <w:r w:rsidRPr="007C3DDF">
        <w:rPr>
          <w:rFonts w:ascii="Times New Roman" w:hAnsi="Times New Roman" w:cs="Times New Roman"/>
        </w:rPr>
        <w:t>OutputStream</w:t>
      </w:r>
      <w:proofErr w:type="spellEnd"/>
      <w:r w:rsidRPr="007C3DDF">
        <w:rPr>
          <w:rFonts w:ascii="Times New Roman" w:hAnsi="Times New Roman" w:cs="Times New Roman"/>
          <w:spacing w:val="-1"/>
        </w:rPr>
        <w:t xml:space="preserve"> </w:t>
      </w:r>
      <w:proofErr w:type="spellStart"/>
      <w:r w:rsidRPr="007C3DDF">
        <w:rPr>
          <w:rFonts w:ascii="Times New Roman" w:hAnsi="Times New Roman" w:cs="Times New Roman"/>
        </w:rPr>
        <w:t>ou</w:t>
      </w:r>
      <w:proofErr w:type="spellEnd"/>
      <w:r w:rsidRPr="007C3DDF">
        <w:rPr>
          <w:rFonts w:ascii="Times New Roman" w:hAnsi="Times New Roman" w:cs="Times New Roman"/>
          <w:spacing w:val="-1"/>
        </w:rPr>
        <w:t xml:space="preserve"> </w:t>
      </w:r>
      <w:r w:rsidRPr="007C3DDF">
        <w:rPr>
          <w:rFonts w:ascii="Times New Roman" w:hAnsi="Times New Roman" w:cs="Times New Roman"/>
        </w:rPr>
        <w:t>=</w:t>
      </w:r>
      <w:r w:rsidRPr="007C3DDF">
        <w:rPr>
          <w:rFonts w:ascii="Times New Roman" w:hAnsi="Times New Roman" w:cs="Times New Roman"/>
          <w:spacing w:val="-1"/>
        </w:rPr>
        <w:t xml:space="preserve"> </w:t>
      </w:r>
      <w:proofErr w:type="spellStart"/>
      <w:r w:rsidRPr="007C3DDF">
        <w:rPr>
          <w:rFonts w:ascii="Times New Roman" w:hAnsi="Times New Roman" w:cs="Times New Roman"/>
          <w:spacing w:val="-2"/>
        </w:rPr>
        <w:t>s.getOutputStream</w:t>
      </w:r>
      <w:proofErr w:type="spellEnd"/>
      <w:r w:rsidRPr="007C3DDF">
        <w:rPr>
          <w:rFonts w:ascii="Times New Roman" w:hAnsi="Times New Roman" w:cs="Times New Roman"/>
          <w:spacing w:val="-2"/>
        </w:rPr>
        <w:t>();</w:t>
      </w:r>
    </w:p>
    <w:p w:rsidR="00005100" w:rsidRPr="007C3DDF" w:rsidRDefault="00000000">
      <w:pPr>
        <w:pStyle w:val="BodyText"/>
        <w:spacing w:before="44" w:line="276" w:lineRule="auto"/>
        <w:ind w:left="909"/>
        <w:rPr>
          <w:rFonts w:ascii="Times New Roman" w:hAnsi="Times New Roman" w:cs="Times New Roman"/>
        </w:rPr>
      </w:pPr>
      <w:proofErr w:type="spellStart"/>
      <w:r w:rsidRPr="007C3DDF">
        <w:rPr>
          <w:rFonts w:ascii="Times New Roman" w:hAnsi="Times New Roman" w:cs="Times New Roman"/>
        </w:rPr>
        <w:t>BufferedReader</w:t>
      </w:r>
      <w:proofErr w:type="spellEnd"/>
      <w:r w:rsidRPr="007C3DDF">
        <w:rPr>
          <w:rFonts w:ascii="Times New Roman" w:hAnsi="Times New Roman" w:cs="Times New Roman"/>
          <w:spacing w:val="-8"/>
        </w:rPr>
        <w:t xml:space="preserve"> </w:t>
      </w:r>
      <w:proofErr w:type="spellStart"/>
      <w:r w:rsidRPr="007C3DDF">
        <w:rPr>
          <w:rFonts w:ascii="Times New Roman" w:hAnsi="Times New Roman" w:cs="Times New Roman"/>
        </w:rPr>
        <w:t>buf</w:t>
      </w:r>
      <w:proofErr w:type="spellEnd"/>
      <w:r w:rsidRPr="007C3DDF">
        <w:rPr>
          <w:rFonts w:ascii="Times New Roman" w:hAnsi="Times New Roman" w:cs="Times New Roman"/>
          <w:spacing w:val="-8"/>
        </w:rPr>
        <w:t xml:space="preserve"> </w:t>
      </w:r>
      <w:r w:rsidRPr="007C3DDF">
        <w:rPr>
          <w:rFonts w:ascii="Times New Roman" w:hAnsi="Times New Roman" w:cs="Times New Roman"/>
        </w:rPr>
        <w:t>=</w:t>
      </w:r>
      <w:r w:rsidRPr="007C3DDF">
        <w:rPr>
          <w:rFonts w:ascii="Times New Roman" w:hAnsi="Times New Roman" w:cs="Times New Roman"/>
          <w:spacing w:val="-7"/>
        </w:rPr>
        <w:t xml:space="preserve"> </w:t>
      </w:r>
      <w:r w:rsidRPr="007C3DDF">
        <w:rPr>
          <w:rFonts w:ascii="Times New Roman" w:hAnsi="Times New Roman" w:cs="Times New Roman"/>
        </w:rPr>
        <w:t>new</w:t>
      </w:r>
      <w:r w:rsidRPr="007C3DDF">
        <w:rPr>
          <w:rFonts w:ascii="Times New Roman" w:hAnsi="Times New Roman" w:cs="Times New Roman"/>
          <w:spacing w:val="-8"/>
        </w:rPr>
        <w:t xml:space="preserve"> </w:t>
      </w:r>
      <w:proofErr w:type="spellStart"/>
      <w:r w:rsidRPr="007C3DDF">
        <w:rPr>
          <w:rFonts w:ascii="Times New Roman" w:hAnsi="Times New Roman" w:cs="Times New Roman"/>
        </w:rPr>
        <w:t>BufferedReader</w:t>
      </w:r>
      <w:proofErr w:type="spellEnd"/>
      <w:r w:rsidRPr="007C3DDF">
        <w:rPr>
          <w:rFonts w:ascii="Times New Roman" w:hAnsi="Times New Roman" w:cs="Times New Roman"/>
        </w:rPr>
        <w:t>(new</w:t>
      </w:r>
      <w:r w:rsidRPr="007C3DDF">
        <w:rPr>
          <w:rFonts w:ascii="Times New Roman" w:hAnsi="Times New Roman" w:cs="Times New Roman"/>
          <w:spacing w:val="-8"/>
        </w:rPr>
        <w:t xml:space="preserve"> </w:t>
      </w:r>
      <w:proofErr w:type="spellStart"/>
      <w:r w:rsidRPr="007C3DDF">
        <w:rPr>
          <w:rFonts w:ascii="Times New Roman" w:hAnsi="Times New Roman" w:cs="Times New Roman"/>
        </w:rPr>
        <w:t>InputStreamReader</w:t>
      </w:r>
      <w:proofErr w:type="spellEnd"/>
      <w:r w:rsidRPr="007C3DDF">
        <w:rPr>
          <w:rFonts w:ascii="Times New Roman" w:hAnsi="Times New Roman" w:cs="Times New Roman"/>
        </w:rPr>
        <w:t xml:space="preserve">(in)); String command = </w:t>
      </w:r>
      <w:proofErr w:type="spellStart"/>
      <w:r w:rsidRPr="007C3DDF">
        <w:rPr>
          <w:rFonts w:ascii="Times New Roman" w:hAnsi="Times New Roman" w:cs="Times New Roman"/>
        </w:rPr>
        <w:t>buf.readLine</w:t>
      </w:r>
      <w:proofErr w:type="spellEnd"/>
      <w:r w:rsidRPr="007C3DDF">
        <w:rPr>
          <w:rFonts w:ascii="Times New Roman" w:hAnsi="Times New Roman" w:cs="Times New Roman"/>
        </w:rPr>
        <w:t>();</w:t>
      </w:r>
    </w:p>
    <w:p w:rsidR="00005100" w:rsidRPr="007C3DDF" w:rsidRDefault="00000000">
      <w:pPr>
        <w:pStyle w:val="BodyText"/>
        <w:spacing w:line="276" w:lineRule="auto"/>
        <w:ind w:left="910" w:right="2627"/>
        <w:rPr>
          <w:rFonts w:ascii="Times New Roman" w:hAnsi="Times New Roman" w:cs="Times New Roman"/>
        </w:rPr>
      </w:pPr>
      <w:proofErr w:type="spellStart"/>
      <w:r w:rsidRPr="007C3DDF">
        <w:rPr>
          <w:rFonts w:ascii="Times New Roman" w:hAnsi="Times New Roman" w:cs="Times New Roman"/>
        </w:rPr>
        <w:t>PrintWriter</w:t>
      </w:r>
      <w:proofErr w:type="spellEnd"/>
      <w:r w:rsidRPr="007C3DDF">
        <w:rPr>
          <w:rFonts w:ascii="Times New Roman" w:hAnsi="Times New Roman" w:cs="Times New Roman"/>
          <w:spacing w:val="-9"/>
        </w:rPr>
        <w:t xml:space="preserve"> </w:t>
      </w:r>
      <w:r w:rsidRPr="007C3DDF">
        <w:rPr>
          <w:rFonts w:ascii="Times New Roman" w:hAnsi="Times New Roman" w:cs="Times New Roman"/>
        </w:rPr>
        <w:t>pr</w:t>
      </w:r>
      <w:r w:rsidRPr="007C3DDF">
        <w:rPr>
          <w:rFonts w:ascii="Times New Roman" w:hAnsi="Times New Roman" w:cs="Times New Roman"/>
          <w:spacing w:val="-8"/>
        </w:rPr>
        <w:t xml:space="preserve"> </w:t>
      </w:r>
      <w:r w:rsidRPr="007C3DDF">
        <w:rPr>
          <w:rFonts w:ascii="Times New Roman" w:hAnsi="Times New Roman" w:cs="Times New Roman"/>
        </w:rPr>
        <w:t>=</w:t>
      </w:r>
      <w:r w:rsidRPr="007C3DDF">
        <w:rPr>
          <w:rFonts w:ascii="Times New Roman" w:hAnsi="Times New Roman" w:cs="Times New Roman"/>
          <w:spacing w:val="-9"/>
        </w:rPr>
        <w:t xml:space="preserve"> </w:t>
      </w:r>
      <w:r w:rsidRPr="007C3DDF">
        <w:rPr>
          <w:rFonts w:ascii="Times New Roman" w:hAnsi="Times New Roman" w:cs="Times New Roman"/>
        </w:rPr>
        <w:t>new</w:t>
      </w:r>
      <w:r w:rsidRPr="007C3DDF">
        <w:rPr>
          <w:rFonts w:ascii="Times New Roman" w:hAnsi="Times New Roman" w:cs="Times New Roman"/>
          <w:spacing w:val="-9"/>
        </w:rPr>
        <w:t xml:space="preserve"> </w:t>
      </w:r>
      <w:proofErr w:type="spellStart"/>
      <w:r w:rsidRPr="007C3DDF">
        <w:rPr>
          <w:rFonts w:ascii="Times New Roman" w:hAnsi="Times New Roman" w:cs="Times New Roman"/>
        </w:rPr>
        <w:t>PrintWriter</w:t>
      </w:r>
      <w:proofErr w:type="spellEnd"/>
      <w:r w:rsidRPr="007C3DDF">
        <w:rPr>
          <w:rFonts w:ascii="Times New Roman" w:hAnsi="Times New Roman" w:cs="Times New Roman"/>
        </w:rPr>
        <w:t>(</w:t>
      </w:r>
      <w:proofErr w:type="spellStart"/>
      <w:r w:rsidRPr="007C3DDF">
        <w:rPr>
          <w:rFonts w:ascii="Times New Roman" w:hAnsi="Times New Roman" w:cs="Times New Roman"/>
        </w:rPr>
        <w:t>ou</w:t>
      </w:r>
      <w:proofErr w:type="spellEnd"/>
      <w:r w:rsidRPr="007C3DDF">
        <w:rPr>
          <w:rFonts w:ascii="Times New Roman" w:hAnsi="Times New Roman" w:cs="Times New Roman"/>
        </w:rPr>
        <w:t xml:space="preserve">); </w:t>
      </w:r>
      <w:proofErr w:type="spellStart"/>
      <w:r w:rsidRPr="007C3DDF">
        <w:rPr>
          <w:rFonts w:ascii="Times New Roman" w:hAnsi="Times New Roman" w:cs="Times New Roman"/>
          <w:spacing w:val="-2"/>
        </w:rPr>
        <w:t>pr.println</w:t>
      </w:r>
      <w:proofErr w:type="spellEnd"/>
      <w:r w:rsidRPr="007C3DDF">
        <w:rPr>
          <w:rFonts w:ascii="Times New Roman" w:hAnsi="Times New Roman" w:cs="Times New Roman"/>
          <w:spacing w:val="-2"/>
        </w:rPr>
        <w:t>(command);</w:t>
      </w:r>
    </w:p>
    <w:p w:rsidR="00005100" w:rsidRPr="007C3DDF" w:rsidRDefault="00000000">
      <w:pPr>
        <w:pStyle w:val="BodyText"/>
        <w:spacing w:line="276" w:lineRule="auto"/>
        <w:ind w:left="910" w:right="4197"/>
        <w:rPr>
          <w:rFonts w:ascii="Times New Roman" w:hAnsi="Times New Roman" w:cs="Times New Roman"/>
        </w:rPr>
      </w:pPr>
      <w:r w:rsidRPr="007C3DDF">
        <w:rPr>
          <w:rFonts w:ascii="Times New Roman" w:hAnsi="Times New Roman" w:cs="Times New Roman"/>
        </w:rPr>
        <w:t>Runtime</w:t>
      </w:r>
      <w:r w:rsidRPr="007C3DDF">
        <w:rPr>
          <w:rFonts w:ascii="Times New Roman" w:hAnsi="Times New Roman" w:cs="Times New Roman"/>
          <w:spacing w:val="-12"/>
        </w:rPr>
        <w:t xml:space="preserve"> </w:t>
      </w:r>
      <w:r w:rsidRPr="007C3DDF">
        <w:rPr>
          <w:rFonts w:ascii="Times New Roman" w:hAnsi="Times New Roman" w:cs="Times New Roman"/>
        </w:rPr>
        <w:t>H</w:t>
      </w:r>
      <w:r w:rsidRPr="007C3DDF">
        <w:rPr>
          <w:rFonts w:ascii="Times New Roman" w:hAnsi="Times New Roman" w:cs="Times New Roman"/>
          <w:spacing w:val="-12"/>
        </w:rPr>
        <w:t xml:space="preserve"> </w:t>
      </w:r>
      <w:r w:rsidRPr="007C3DDF">
        <w:rPr>
          <w:rFonts w:ascii="Times New Roman" w:hAnsi="Times New Roman" w:cs="Times New Roman"/>
        </w:rPr>
        <w:t>=</w:t>
      </w:r>
      <w:r w:rsidRPr="007C3DDF">
        <w:rPr>
          <w:rFonts w:ascii="Times New Roman" w:hAnsi="Times New Roman" w:cs="Times New Roman"/>
          <w:spacing w:val="-12"/>
        </w:rPr>
        <w:t xml:space="preserve"> </w:t>
      </w:r>
      <w:proofErr w:type="spellStart"/>
      <w:r w:rsidRPr="007C3DDF">
        <w:rPr>
          <w:rFonts w:ascii="Times New Roman" w:hAnsi="Times New Roman" w:cs="Times New Roman"/>
        </w:rPr>
        <w:t>Runtime.getRuntime</w:t>
      </w:r>
      <w:proofErr w:type="spellEnd"/>
      <w:r w:rsidRPr="007C3DDF">
        <w:rPr>
          <w:rFonts w:ascii="Times New Roman" w:hAnsi="Times New Roman" w:cs="Times New Roman"/>
        </w:rPr>
        <w:t xml:space="preserve">(); Process P = </w:t>
      </w:r>
      <w:proofErr w:type="spellStart"/>
      <w:r w:rsidRPr="007C3DDF">
        <w:rPr>
          <w:rFonts w:ascii="Times New Roman" w:hAnsi="Times New Roman" w:cs="Times New Roman"/>
        </w:rPr>
        <w:t>H.exec</w:t>
      </w:r>
      <w:proofErr w:type="spellEnd"/>
      <w:r w:rsidRPr="007C3DDF">
        <w:rPr>
          <w:rFonts w:ascii="Times New Roman" w:hAnsi="Times New Roman" w:cs="Times New Roman"/>
        </w:rPr>
        <w:t>(command);</w:t>
      </w:r>
    </w:p>
    <w:p w:rsidR="00005100" w:rsidRPr="007C3DDF" w:rsidRDefault="00000000">
      <w:pPr>
        <w:pStyle w:val="BodyText"/>
        <w:spacing w:line="276" w:lineRule="auto"/>
        <w:ind w:right="446" w:firstLine="795"/>
        <w:rPr>
          <w:rFonts w:ascii="Times New Roman" w:hAnsi="Times New Roman" w:cs="Times New Roman"/>
        </w:rPr>
      </w:pPr>
      <w:proofErr w:type="spellStart"/>
      <w:r w:rsidRPr="007C3DDF">
        <w:rPr>
          <w:rFonts w:ascii="Times New Roman" w:hAnsi="Times New Roman" w:cs="Times New Roman"/>
        </w:rPr>
        <w:t>System.out.println</w:t>
      </w:r>
      <w:proofErr w:type="spellEnd"/>
      <w:r w:rsidRPr="007C3DDF">
        <w:rPr>
          <w:rFonts w:ascii="Times New Roman" w:hAnsi="Times New Roman" w:cs="Times New Roman"/>
        </w:rPr>
        <w:t>("</w:t>
      </w:r>
      <w:r w:rsidRPr="007C3DDF">
        <w:rPr>
          <w:rFonts w:ascii="Times New Roman" w:hAnsi="Times New Roman" w:cs="Times New Roman"/>
          <w:spacing w:val="-4"/>
        </w:rPr>
        <w:t xml:space="preserve"> </w:t>
      </w:r>
      <w:r w:rsidRPr="007C3DDF">
        <w:rPr>
          <w:rFonts w:ascii="Times New Roman" w:hAnsi="Times New Roman" w:cs="Times New Roman"/>
        </w:rPr>
        <w:t>The</w:t>
      </w:r>
      <w:r w:rsidRPr="007C3DDF">
        <w:rPr>
          <w:rFonts w:ascii="Times New Roman" w:hAnsi="Times New Roman" w:cs="Times New Roman"/>
          <w:spacing w:val="-4"/>
        </w:rPr>
        <w:t xml:space="preserve"> </w:t>
      </w:r>
      <w:r w:rsidRPr="007C3DDF">
        <w:rPr>
          <w:rFonts w:ascii="Times New Roman" w:hAnsi="Times New Roman" w:cs="Times New Roman"/>
        </w:rPr>
        <w:t>"</w:t>
      </w:r>
      <w:r w:rsidRPr="007C3DDF">
        <w:rPr>
          <w:rFonts w:ascii="Times New Roman" w:hAnsi="Times New Roman" w:cs="Times New Roman"/>
          <w:spacing w:val="-4"/>
        </w:rPr>
        <w:t xml:space="preserve"> </w:t>
      </w:r>
      <w:r w:rsidRPr="007C3DDF">
        <w:rPr>
          <w:rFonts w:ascii="Times New Roman" w:hAnsi="Times New Roman" w:cs="Times New Roman"/>
        </w:rPr>
        <w:t>+</w:t>
      </w:r>
      <w:r w:rsidRPr="007C3DDF">
        <w:rPr>
          <w:rFonts w:ascii="Times New Roman" w:hAnsi="Times New Roman" w:cs="Times New Roman"/>
          <w:spacing w:val="-4"/>
        </w:rPr>
        <w:t xml:space="preserve"> </w:t>
      </w:r>
      <w:r w:rsidRPr="007C3DDF">
        <w:rPr>
          <w:rFonts w:ascii="Times New Roman" w:hAnsi="Times New Roman" w:cs="Times New Roman"/>
        </w:rPr>
        <w:t>command</w:t>
      </w:r>
      <w:r w:rsidRPr="007C3DDF">
        <w:rPr>
          <w:rFonts w:ascii="Times New Roman" w:hAnsi="Times New Roman" w:cs="Times New Roman"/>
          <w:spacing w:val="-4"/>
        </w:rPr>
        <w:t xml:space="preserve"> </w:t>
      </w:r>
      <w:r w:rsidRPr="007C3DDF">
        <w:rPr>
          <w:rFonts w:ascii="Times New Roman" w:hAnsi="Times New Roman" w:cs="Times New Roman"/>
        </w:rPr>
        <w:t>+</w:t>
      </w:r>
      <w:r w:rsidRPr="007C3DDF">
        <w:rPr>
          <w:rFonts w:ascii="Times New Roman" w:hAnsi="Times New Roman" w:cs="Times New Roman"/>
          <w:spacing w:val="-4"/>
        </w:rPr>
        <w:t xml:space="preserve"> </w:t>
      </w:r>
      <w:r w:rsidRPr="007C3DDF">
        <w:rPr>
          <w:rFonts w:ascii="Times New Roman" w:hAnsi="Times New Roman" w:cs="Times New Roman"/>
        </w:rPr>
        <w:t>"</w:t>
      </w:r>
      <w:r w:rsidRPr="007C3DDF">
        <w:rPr>
          <w:rFonts w:ascii="Times New Roman" w:hAnsi="Times New Roman" w:cs="Times New Roman"/>
          <w:spacing w:val="-4"/>
        </w:rPr>
        <w:t xml:space="preserve"> </w:t>
      </w:r>
      <w:r w:rsidRPr="007C3DDF">
        <w:rPr>
          <w:rFonts w:ascii="Times New Roman" w:hAnsi="Times New Roman" w:cs="Times New Roman"/>
        </w:rPr>
        <w:t>Command</w:t>
      </w:r>
      <w:r w:rsidRPr="007C3DDF">
        <w:rPr>
          <w:rFonts w:ascii="Times New Roman" w:hAnsi="Times New Roman" w:cs="Times New Roman"/>
          <w:spacing w:val="-4"/>
        </w:rPr>
        <w:t xml:space="preserve"> </w:t>
      </w:r>
      <w:r w:rsidRPr="007C3DDF">
        <w:rPr>
          <w:rFonts w:ascii="Times New Roman" w:hAnsi="Times New Roman" w:cs="Times New Roman"/>
        </w:rPr>
        <w:t>is</w:t>
      </w:r>
      <w:r w:rsidRPr="007C3DDF">
        <w:rPr>
          <w:rFonts w:ascii="Times New Roman" w:hAnsi="Times New Roman" w:cs="Times New Roman"/>
          <w:spacing w:val="-5"/>
        </w:rPr>
        <w:t xml:space="preserve"> </w:t>
      </w:r>
      <w:r w:rsidRPr="007C3DDF">
        <w:rPr>
          <w:rFonts w:ascii="Times New Roman" w:hAnsi="Times New Roman" w:cs="Times New Roman"/>
        </w:rPr>
        <w:t>Executed Successfully. ");</w:t>
      </w:r>
    </w:p>
    <w:p w:rsidR="00005100" w:rsidRPr="007C3DDF" w:rsidRDefault="00000000">
      <w:pPr>
        <w:pStyle w:val="BodyText"/>
        <w:ind w:left="910"/>
        <w:rPr>
          <w:rFonts w:ascii="Times New Roman" w:hAnsi="Times New Roman" w:cs="Times New Roman"/>
        </w:rPr>
      </w:pPr>
      <w:proofErr w:type="spellStart"/>
      <w:r w:rsidRPr="007C3DDF">
        <w:rPr>
          <w:rFonts w:ascii="Times New Roman" w:hAnsi="Times New Roman" w:cs="Times New Roman"/>
          <w:spacing w:val="-2"/>
        </w:rPr>
        <w:t>pr.flush</w:t>
      </w:r>
      <w:proofErr w:type="spellEnd"/>
      <w:r w:rsidRPr="007C3DDF">
        <w:rPr>
          <w:rFonts w:ascii="Times New Roman" w:hAnsi="Times New Roman" w:cs="Times New Roman"/>
          <w:spacing w:val="-2"/>
        </w:rPr>
        <w:t>();</w:t>
      </w:r>
    </w:p>
    <w:p w:rsidR="00005100" w:rsidRPr="007C3DDF" w:rsidRDefault="00000000">
      <w:pPr>
        <w:pStyle w:val="BodyText"/>
        <w:spacing w:before="44"/>
        <w:ind w:left="910"/>
        <w:rPr>
          <w:rFonts w:ascii="Times New Roman" w:hAnsi="Times New Roman" w:cs="Times New Roman"/>
        </w:rPr>
      </w:pPr>
      <w:proofErr w:type="spellStart"/>
      <w:r w:rsidRPr="007C3DDF">
        <w:rPr>
          <w:rFonts w:ascii="Times New Roman" w:hAnsi="Times New Roman" w:cs="Times New Roman"/>
          <w:spacing w:val="-2"/>
        </w:rPr>
        <w:t>pr.close</w:t>
      </w:r>
      <w:proofErr w:type="spellEnd"/>
      <w:r w:rsidRPr="007C3DDF">
        <w:rPr>
          <w:rFonts w:ascii="Times New Roman" w:hAnsi="Times New Roman" w:cs="Times New Roman"/>
          <w:spacing w:val="-2"/>
        </w:rPr>
        <w:t>();</w:t>
      </w:r>
    </w:p>
    <w:p w:rsidR="00005100" w:rsidRPr="007C3DDF" w:rsidRDefault="00000000">
      <w:pPr>
        <w:pStyle w:val="BodyText"/>
        <w:spacing w:before="44"/>
        <w:ind w:left="909"/>
        <w:rPr>
          <w:rFonts w:ascii="Times New Roman" w:hAnsi="Times New Roman" w:cs="Times New Roman"/>
        </w:rPr>
      </w:pPr>
      <w:proofErr w:type="spellStart"/>
      <w:r w:rsidRPr="007C3DDF">
        <w:rPr>
          <w:rFonts w:ascii="Times New Roman" w:hAnsi="Times New Roman" w:cs="Times New Roman"/>
          <w:spacing w:val="-2"/>
        </w:rPr>
        <w:t>ou.close</w:t>
      </w:r>
      <w:proofErr w:type="spellEnd"/>
      <w:r w:rsidRPr="007C3DDF">
        <w:rPr>
          <w:rFonts w:ascii="Times New Roman" w:hAnsi="Times New Roman" w:cs="Times New Roman"/>
          <w:spacing w:val="-2"/>
        </w:rPr>
        <w:t>();</w:t>
      </w:r>
    </w:p>
    <w:p w:rsidR="00005100" w:rsidRPr="007C3DDF" w:rsidRDefault="00000000">
      <w:pPr>
        <w:pStyle w:val="BodyText"/>
        <w:spacing w:before="44"/>
        <w:ind w:left="909"/>
        <w:rPr>
          <w:rFonts w:ascii="Times New Roman" w:hAnsi="Times New Roman" w:cs="Times New Roman"/>
        </w:rPr>
      </w:pPr>
      <w:proofErr w:type="spellStart"/>
      <w:r w:rsidRPr="007C3DDF">
        <w:rPr>
          <w:rFonts w:ascii="Times New Roman" w:hAnsi="Times New Roman" w:cs="Times New Roman"/>
          <w:spacing w:val="-2"/>
        </w:rPr>
        <w:t>in.close</w:t>
      </w:r>
      <w:proofErr w:type="spellEnd"/>
      <w:r w:rsidRPr="007C3DDF">
        <w:rPr>
          <w:rFonts w:ascii="Times New Roman" w:hAnsi="Times New Roman" w:cs="Times New Roman"/>
          <w:spacing w:val="-2"/>
        </w:rPr>
        <w:t>();</w:t>
      </w:r>
    </w:p>
    <w:p w:rsidR="00005100" w:rsidRPr="007C3DDF" w:rsidRDefault="00000000">
      <w:pPr>
        <w:pStyle w:val="BodyText"/>
        <w:spacing w:before="45"/>
        <w:ind w:left="644"/>
        <w:rPr>
          <w:rFonts w:ascii="Times New Roman" w:hAnsi="Times New Roman" w:cs="Times New Roman"/>
        </w:rPr>
      </w:pPr>
      <w:r w:rsidRPr="007C3DDF">
        <w:rPr>
          <w:rFonts w:ascii="Times New Roman" w:hAnsi="Times New Roman" w:cs="Times New Roman"/>
        </w:rPr>
        <w:t>}</w:t>
      </w:r>
      <w:r w:rsidRPr="007C3DDF">
        <w:rPr>
          <w:rFonts w:ascii="Times New Roman" w:hAnsi="Times New Roman" w:cs="Times New Roman"/>
          <w:spacing w:val="-2"/>
        </w:rPr>
        <w:t xml:space="preserve"> </w:t>
      </w:r>
      <w:r w:rsidRPr="007C3DDF">
        <w:rPr>
          <w:rFonts w:ascii="Times New Roman" w:hAnsi="Times New Roman" w:cs="Times New Roman"/>
        </w:rPr>
        <w:t>catch</w:t>
      </w:r>
      <w:r w:rsidRPr="007C3DDF">
        <w:rPr>
          <w:rFonts w:ascii="Times New Roman" w:hAnsi="Times New Roman" w:cs="Times New Roman"/>
          <w:spacing w:val="-2"/>
        </w:rPr>
        <w:t xml:space="preserve"> </w:t>
      </w:r>
      <w:r w:rsidRPr="007C3DDF">
        <w:rPr>
          <w:rFonts w:ascii="Times New Roman" w:hAnsi="Times New Roman" w:cs="Times New Roman"/>
        </w:rPr>
        <w:t>(Exception</w:t>
      </w:r>
      <w:r w:rsidRPr="007C3DDF">
        <w:rPr>
          <w:rFonts w:ascii="Times New Roman" w:hAnsi="Times New Roman" w:cs="Times New Roman"/>
          <w:spacing w:val="-2"/>
        </w:rPr>
        <w:t xml:space="preserve"> </w:t>
      </w:r>
      <w:r w:rsidRPr="007C3DDF">
        <w:rPr>
          <w:rFonts w:ascii="Times New Roman" w:hAnsi="Times New Roman" w:cs="Times New Roman"/>
        </w:rPr>
        <w:t>e)</w:t>
      </w:r>
      <w:r w:rsidRPr="007C3DDF">
        <w:rPr>
          <w:rFonts w:ascii="Times New Roman" w:hAnsi="Times New Roman" w:cs="Times New Roman"/>
          <w:spacing w:val="-2"/>
        </w:rPr>
        <w:t xml:space="preserve"> </w:t>
      </w:r>
      <w:r w:rsidRPr="007C3DDF">
        <w:rPr>
          <w:rFonts w:ascii="Times New Roman" w:hAnsi="Times New Roman" w:cs="Times New Roman"/>
          <w:spacing w:val="-10"/>
        </w:rPr>
        <w:t>{</w:t>
      </w:r>
    </w:p>
    <w:p w:rsidR="00005100" w:rsidRPr="007C3DDF" w:rsidRDefault="00000000">
      <w:pPr>
        <w:pStyle w:val="BodyText"/>
        <w:spacing w:before="44"/>
        <w:ind w:left="909"/>
        <w:rPr>
          <w:rFonts w:ascii="Times New Roman" w:hAnsi="Times New Roman" w:cs="Times New Roman"/>
        </w:rPr>
      </w:pPr>
      <w:proofErr w:type="spellStart"/>
      <w:r w:rsidRPr="007C3DDF">
        <w:rPr>
          <w:rFonts w:ascii="Times New Roman" w:hAnsi="Times New Roman" w:cs="Times New Roman"/>
        </w:rPr>
        <w:t>System.out.println</w:t>
      </w:r>
      <w:proofErr w:type="spellEnd"/>
      <w:r w:rsidRPr="007C3DDF">
        <w:rPr>
          <w:rFonts w:ascii="Times New Roman" w:hAnsi="Times New Roman" w:cs="Times New Roman"/>
        </w:rPr>
        <w:t>("</w:t>
      </w:r>
      <w:r w:rsidRPr="007C3DDF">
        <w:rPr>
          <w:rFonts w:ascii="Times New Roman" w:hAnsi="Times New Roman" w:cs="Times New Roman"/>
          <w:spacing w:val="-4"/>
        </w:rPr>
        <w:t xml:space="preserve"> </w:t>
      </w:r>
      <w:r w:rsidRPr="007C3DDF">
        <w:rPr>
          <w:rFonts w:ascii="Times New Roman" w:hAnsi="Times New Roman" w:cs="Times New Roman"/>
        </w:rPr>
        <w:t>Error</w:t>
      </w:r>
      <w:r w:rsidRPr="007C3DDF">
        <w:rPr>
          <w:rFonts w:ascii="Times New Roman" w:hAnsi="Times New Roman" w:cs="Times New Roman"/>
          <w:spacing w:val="-2"/>
        </w:rPr>
        <w:t xml:space="preserve"> </w:t>
      </w:r>
      <w:r w:rsidRPr="007C3DDF">
        <w:rPr>
          <w:rFonts w:ascii="Times New Roman" w:hAnsi="Times New Roman" w:cs="Times New Roman"/>
        </w:rPr>
        <w:t>:</w:t>
      </w:r>
      <w:r w:rsidRPr="007C3DDF">
        <w:rPr>
          <w:rFonts w:ascii="Times New Roman" w:hAnsi="Times New Roman" w:cs="Times New Roman"/>
          <w:spacing w:val="-3"/>
        </w:rPr>
        <w:t xml:space="preserve"> </w:t>
      </w:r>
      <w:r w:rsidRPr="007C3DDF">
        <w:rPr>
          <w:rFonts w:ascii="Times New Roman" w:hAnsi="Times New Roman" w:cs="Times New Roman"/>
        </w:rPr>
        <w:t>"</w:t>
      </w:r>
      <w:r w:rsidRPr="007C3DDF">
        <w:rPr>
          <w:rFonts w:ascii="Times New Roman" w:hAnsi="Times New Roman" w:cs="Times New Roman"/>
          <w:spacing w:val="-3"/>
        </w:rPr>
        <w:t xml:space="preserve"> </w:t>
      </w:r>
      <w:r w:rsidRPr="007C3DDF">
        <w:rPr>
          <w:rFonts w:ascii="Times New Roman" w:hAnsi="Times New Roman" w:cs="Times New Roman"/>
        </w:rPr>
        <w:t>+</w:t>
      </w:r>
      <w:r w:rsidRPr="007C3DDF">
        <w:rPr>
          <w:rFonts w:ascii="Times New Roman" w:hAnsi="Times New Roman" w:cs="Times New Roman"/>
          <w:spacing w:val="-3"/>
        </w:rPr>
        <w:t xml:space="preserve"> </w:t>
      </w:r>
      <w:proofErr w:type="spellStart"/>
      <w:r w:rsidRPr="007C3DDF">
        <w:rPr>
          <w:rFonts w:ascii="Times New Roman" w:hAnsi="Times New Roman" w:cs="Times New Roman"/>
          <w:spacing w:val="-2"/>
        </w:rPr>
        <w:t>e.getMessage</w:t>
      </w:r>
      <w:proofErr w:type="spellEnd"/>
      <w:r w:rsidRPr="007C3DDF">
        <w:rPr>
          <w:rFonts w:ascii="Times New Roman" w:hAnsi="Times New Roman" w:cs="Times New Roman"/>
          <w:spacing w:val="-2"/>
        </w:rPr>
        <w:t>());</w:t>
      </w:r>
    </w:p>
    <w:p w:rsidR="00005100" w:rsidRPr="007C3DDF" w:rsidRDefault="00000000">
      <w:pPr>
        <w:spacing w:before="44"/>
        <w:ind w:left="644"/>
        <w:rPr>
          <w:rFonts w:ascii="Times New Roman" w:hAnsi="Times New Roman" w:cs="Times New Roman"/>
          <w:sz w:val="24"/>
          <w:szCs w:val="24"/>
        </w:rPr>
      </w:pPr>
      <w:r w:rsidRPr="007C3DDF">
        <w:rPr>
          <w:rFonts w:ascii="Times New Roman" w:hAnsi="Times New Roman" w:cs="Times New Roman"/>
          <w:sz w:val="24"/>
          <w:szCs w:val="24"/>
        </w:rPr>
        <w:t>}</w:t>
      </w:r>
    </w:p>
    <w:p w:rsidR="00005100" w:rsidRPr="007C3DDF" w:rsidRDefault="00000000">
      <w:pPr>
        <w:spacing w:before="44"/>
        <w:ind w:left="379"/>
        <w:rPr>
          <w:rFonts w:ascii="Times New Roman" w:hAnsi="Times New Roman" w:cs="Times New Roman"/>
          <w:sz w:val="24"/>
          <w:szCs w:val="24"/>
        </w:rPr>
      </w:pPr>
      <w:r w:rsidRPr="007C3DDF">
        <w:rPr>
          <w:rFonts w:ascii="Times New Roman" w:hAnsi="Times New Roman" w:cs="Times New Roman"/>
          <w:sz w:val="24"/>
          <w:szCs w:val="24"/>
        </w:rPr>
        <w:t>}</w:t>
      </w:r>
    </w:p>
    <w:p w:rsidR="00005100" w:rsidRPr="007C3DDF" w:rsidRDefault="00000000">
      <w:pPr>
        <w:spacing w:before="44"/>
        <w:ind w:left="114"/>
        <w:rPr>
          <w:rFonts w:ascii="Times New Roman" w:hAnsi="Times New Roman" w:cs="Times New Roman"/>
          <w:sz w:val="24"/>
          <w:szCs w:val="24"/>
        </w:rPr>
      </w:pPr>
      <w:r w:rsidRPr="007C3DDF">
        <w:rPr>
          <w:rFonts w:ascii="Times New Roman" w:hAnsi="Times New Roman" w:cs="Times New Roman"/>
          <w:sz w:val="24"/>
          <w:szCs w:val="24"/>
        </w:rPr>
        <w:t>}</w:t>
      </w:r>
    </w:p>
    <w:p w:rsidR="00005100" w:rsidRPr="007C3DDF" w:rsidRDefault="00005100">
      <w:pPr>
        <w:rPr>
          <w:rFonts w:ascii="Times New Roman" w:hAnsi="Times New Roman" w:cs="Times New Roman"/>
          <w:sz w:val="24"/>
          <w:szCs w:val="24"/>
        </w:rPr>
        <w:sectPr w:rsidR="00005100" w:rsidRPr="007C3DDF">
          <w:pgSz w:w="11910" w:h="16330"/>
          <w:pgMar w:top="1860" w:right="1000" w:bottom="280" w:left="1020" w:header="720" w:footer="720" w:gutter="0"/>
          <w:cols w:space="720"/>
        </w:sectPr>
      </w:pPr>
    </w:p>
    <w:p w:rsidR="00005100" w:rsidRPr="007C3DDF" w:rsidRDefault="00000000">
      <w:pPr>
        <w:pStyle w:val="Heading2"/>
        <w:spacing w:before="115"/>
        <w:rPr>
          <w:rFonts w:ascii="Times New Roman" w:hAnsi="Times New Roman" w:cs="Times New Roman"/>
        </w:rPr>
      </w:pPr>
      <w:r w:rsidRPr="007C3DDF">
        <w:rPr>
          <w:rFonts w:ascii="Times New Roman" w:hAnsi="Times New Roman" w:cs="Times New Roman"/>
          <w:spacing w:val="-2"/>
        </w:rPr>
        <w:lastRenderedPageBreak/>
        <w:t>Client</w:t>
      </w:r>
    </w:p>
    <w:p w:rsidR="00005100" w:rsidRPr="007C3DDF" w:rsidRDefault="00000000">
      <w:pPr>
        <w:pStyle w:val="BodyText"/>
        <w:spacing w:before="44" w:line="276" w:lineRule="auto"/>
        <w:ind w:left="113" w:right="7535"/>
        <w:rPr>
          <w:rFonts w:ascii="Times New Roman" w:hAnsi="Times New Roman" w:cs="Times New Roman"/>
        </w:rPr>
      </w:pPr>
      <w:r w:rsidRPr="007C3DDF">
        <w:rPr>
          <w:rFonts w:ascii="Times New Roman" w:hAnsi="Times New Roman" w:cs="Times New Roman"/>
        </w:rPr>
        <w:t>import java.io.*; import</w:t>
      </w:r>
      <w:r w:rsidRPr="007C3DDF">
        <w:rPr>
          <w:rFonts w:ascii="Times New Roman" w:hAnsi="Times New Roman" w:cs="Times New Roman"/>
          <w:spacing w:val="-17"/>
        </w:rPr>
        <w:t xml:space="preserve"> </w:t>
      </w:r>
      <w:r w:rsidRPr="007C3DDF">
        <w:rPr>
          <w:rFonts w:ascii="Times New Roman" w:hAnsi="Times New Roman" w:cs="Times New Roman"/>
        </w:rPr>
        <w:t>java.net.*;</w:t>
      </w:r>
    </w:p>
    <w:p w:rsidR="00005100" w:rsidRPr="007C3DDF" w:rsidRDefault="00005100">
      <w:pPr>
        <w:pStyle w:val="BodyText"/>
        <w:spacing w:before="7"/>
        <w:ind w:left="0"/>
        <w:rPr>
          <w:rFonts w:ascii="Times New Roman" w:hAnsi="Times New Roman" w:cs="Times New Roman"/>
        </w:rPr>
      </w:pPr>
    </w:p>
    <w:p w:rsidR="00005100" w:rsidRPr="007C3DDF" w:rsidRDefault="00000000">
      <w:pPr>
        <w:pStyle w:val="BodyText"/>
        <w:ind w:left="113"/>
        <w:rPr>
          <w:rFonts w:ascii="Times New Roman" w:hAnsi="Times New Roman" w:cs="Times New Roman"/>
        </w:rPr>
      </w:pPr>
      <w:r w:rsidRPr="007C3DDF">
        <w:rPr>
          <w:rFonts w:ascii="Times New Roman" w:hAnsi="Times New Roman" w:cs="Times New Roman"/>
        </w:rPr>
        <w:t>class</w:t>
      </w:r>
      <w:r w:rsidRPr="007C3DDF">
        <w:rPr>
          <w:rFonts w:ascii="Times New Roman" w:hAnsi="Times New Roman" w:cs="Times New Roman"/>
          <w:spacing w:val="-4"/>
        </w:rPr>
        <w:t xml:space="preserve"> </w:t>
      </w:r>
      <w:proofErr w:type="spellStart"/>
      <w:r w:rsidRPr="007C3DDF">
        <w:rPr>
          <w:rFonts w:ascii="Times New Roman" w:hAnsi="Times New Roman" w:cs="Times New Roman"/>
        </w:rPr>
        <w:t>RemoteClient</w:t>
      </w:r>
      <w:proofErr w:type="spellEnd"/>
      <w:r w:rsidRPr="007C3DDF">
        <w:rPr>
          <w:rFonts w:ascii="Times New Roman" w:hAnsi="Times New Roman" w:cs="Times New Roman"/>
          <w:spacing w:val="-4"/>
        </w:rPr>
        <w:t xml:space="preserve"> </w:t>
      </w:r>
      <w:r w:rsidRPr="007C3DDF">
        <w:rPr>
          <w:rFonts w:ascii="Times New Roman" w:hAnsi="Times New Roman" w:cs="Times New Roman"/>
          <w:spacing w:val="-10"/>
        </w:rPr>
        <w:t>{</w:t>
      </w:r>
    </w:p>
    <w:p w:rsidR="00005100" w:rsidRPr="007C3DDF" w:rsidRDefault="00000000">
      <w:pPr>
        <w:pStyle w:val="BodyText"/>
        <w:spacing w:before="44" w:line="276" w:lineRule="auto"/>
        <w:ind w:left="644" w:right="5172" w:hanging="266"/>
        <w:rPr>
          <w:rFonts w:ascii="Times New Roman" w:hAnsi="Times New Roman" w:cs="Times New Roman"/>
        </w:rPr>
      </w:pPr>
      <w:r w:rsidRPr="007C3DDF">
        <w:rPr>
          <w:rFonts w:ascii="Times New Roman" w:hAnsi="Times New Roman" w:cs="Times New Roman"/>
        </w:rPr>
        <w:t>public</w:t>
      </w:r>
      <w:r w:rsidRPr="007C3DDF">
        <w:rPr>
          <w:rFonts w:ascii="Times New Roman" w:hAnsi="Times New Roman" w:cs="Times New Roman"/>
          <w:spacing w:val="-6"/>
        </w:rPr>
        <w:t xml:space="preserve"> </w:t>
      </w:r>
      <w:r w:rsidRPr="007C3DDF">
        <w:rPr>
          <w:rFonts w:ascii="Times New Roman" w:hAnsi="Times New Roman" w:cs="Times New Roman"/>
        </w:rPr>
        <w:t>static</w:t>
      </w:r>
      <w:r w:rsidRPr="007C3DDF">
        <w:rPr>
          <w:rFonts w:ascii="Times New Roman" w:hAnsi="Times New Roman" w:cs="Times New Roman"/>
          <w:spacing w:val="-7"/>
        </w:rPr>
        <w:t xml:space="preserve"> </w:t>
      </w:r>
      <w:r w:rsidRPr="007C3DDF">
        <w:rPr>
          <w:rFonts w:ascii="Times New Roman" w:hAnsi="Times New Roman" w:cs="Times New Roman"/>
        </w:rPr>
        <w:t>void</w:t>
      </w:r>
      <w:r w:rsidRPr="007C3DDF">
        <w:rPr>
          <w:rFonts w:ascii="Times New Roman" w:hAnsi="Times New Roman" w:cs="Times New Roman"/>
          <w:spacing w:val="-7"/>
        </w:rPr>
        <w:t xml:space="preserve"> </w:t>
      </w:r>
      <w:r w:rsidRPr="007C3DDF">
        <w:rPr>
          <w:rFonts w:ascii="Times New Roman" w:hAnsi="Times New Roman" w:cs="Times New Roman"/>
        </w:rPr>
        <w:t>main(String</w:t>
      </w:r>
      <w:r w:rsidRPr="007C3DDF">
        <w:rPr>
          <w:rFonts w:ascii="Times New Roman" w:hAnsi="Times New Roman" w:cs="Times New Roman"/>
          <w:spacing w:val="-7"/>
        </w:rPr>
        <w:t xml:space="preserve"> </w:t>
      </w:r>
      <w:proofErr w:type="spellStart"/>
      <w:r w:rsidRPr="007C3DDF">
        <w:rPr>
          <w:rFonts w:ascii="Times New Roman" w:hAnsi="Times New Roman" w:cs="Times New Roman"/>
        </w:rPr>
        <w:t>args</w:t>
      </w:r>
      <w:proofErr w:type="spellEnd"/>
      <w:r w:rsidRPr="007C3DDF">
        <w:rPr>
          <w:rFonts w:ascii="Times New Roman" w:hAnsi="Times New Roman" w:cs="Times New Roman"/>
        </w:rPr>
        <w:t>[])</w:t>
      </w:r>
      <w:r w:rsidRPr="007C3DDF">
        <w:rPr>
          <w:rFonts w:ascii="Times New Roman" w:hAnsi="Times New Roman" w:cs="Times New Roman"/>
          <w:spacing w:val="-7"/>
        </w:rPr>
        <w:t xml:space="preserve"> </w:t>
      </w:r>
      <w:r w:rsidRPr="007C3DDF">
        <w:rPr>
          <w:rFonts w:ascii="Times New Roman" w:hAnsi="Times New Roman" w:cs="Times New Roman"/>
        </w:rPr>
        <w:t>{ try {</w:t>
      </w:r>
    </w:p>
    <w:p w:rsidR="00005100" w:rsidRPr="007C3DDF" w:rsidRDefault="00000000">
      <w:pPr>
        <w:pStyle w:val="BodyText"/>
        <w:ind w:left="909"/>
        <w:rPr>
          <w:rFonts w:ascii="Times New Roman" w:hAnsi="Times New Roman" w:cs="Times New Roman"/>
        </w:rPr>
      </w:pPr>
      <w:r w:rsidRPr="007C3DDF">
        <w:rPr>
          <w:rFonts w:ascii="Times New Roman" w:hAnsi="Times New Roman" w:cs="Times New Roman"/>
        </w:rPr>
        <w:t>int</w:t>
      </w:r>
      <w:r w:rsidRPr="007C3DDF">
        <w:rPr>
          <w:rFonts w:ascii="Times New Roman" w:hAnsi="Times New Roman" w:cs="Times New Roman"/>
          <w:spacing w:val="-2"/>
        </w:rPr>
        <w:t xml:space="preserve"> Port;</w:t>
      </w:r>
    </w:p>
    <w:p w:rsidR="00005100" w:rsidRPr="007C3DDF" w:rsidRDefault="00000000">
      <w:pPr>
        <w:pStyle w:val="BodyText"/>
        <w:spacing w:before="44" w:line="276" w:lineRule="auto"/>
        <w:ind w:right="446" w:firstLine="795"/>
        <w:rPr>
          <w:rFonts w:ascii="Times New Roman" w:hAnsi="Times New Roman" w:cs="Times New Roman"/>
        </w:rPr>
      </w:pPr>
      <w:proofErr w:type="spellStart"/>
      <w:r w:rsidRPr="007C3DDF">
        <w:rPr>
          <w:rFonts w:ascii="Times New Roman" w:hAnsi="Times New Roman" w:cs="Times New Roman"/>
        </w:rPr>
        <w:t>BufferedReader</w:t>
      </w:r>
      <w:proofErr w:type="spellEnd"/>
      <w:r w:rsidRPr="007C3DDF">
        <w:rPr>
          <w:rFonts w:ascii="Times New Roman" w:hAnsi="Times New Roman" w:cs="Times New Roman"/>
          <w:spacing w:val="-9"/>
        </w:rPr>
        <w:t xml:space="preserve"> </w:t>
      </w:r>
      <w:proofErr w:type="spellStart"/>
      <w:r w:rsidRPr="007C3DDF">
        <w:rPr>
          <w:rFonts w:ascii="Times New Roman" w:hAnsi="Times New Roman" w:cs="Times New Roman"/>
        </w:rPr>
        <w:t>Buf</w:t>
      </w:r>
      <w:proofErr w:type="spellEnd"/>
      <w:r w:rsidRPr="007C3DDF">
        <w:rPr>
          <w:rFonts w:ascii="Times New Roman" w:hAnsi="Times New Roman" w:cs="Times New Roman"/>
          <w:spacing w:val="-9"/>
        </w:rPr>
        <w:t xml:space="preserve"> </w:t>
      </w:r>
      <w:r w:rsidRPr="007C3DDF">
        <w:rPr>
          <w:rFonts w:ascii="Times New Roman" w:hAnsi="Times New Roman" w:cs="Times New Roman"/>
        </w:rPr>
        <w:t>=</w:t>
      </w:r>
      <w:r w:rsidRPr="007C3DDF">
        <w:rPr>
          <w:rFonts w:ascii="Times New Roman" w:hAnsi="Times New Roman" w:cs="Times New Roman"/>
          <w:spacing w:val="-8"/>
        </w:rPr>
        <w:t xml:space="preserve"> </w:t>
      </w:r>
      <w:r w:rsidRPr="007C3DDF">
        <w:rPr>
          <w:rFonts w:ascii="Times New Roman" w:hAnsi="Times New Roman" w:cs="Times New Roman"/>
        </w:rPr>
        <w:t>new</w:t>
      </w:r>
      <w:r w:rsidRPr="007C3DDF">
        <w:rPr>
          <w:rFonts w:ascii="Times New Roman" w:hAnsi="Times New Roman" w:cs="Times New Roman"/>
          <w:spacing w:val="-9"/>
        </w:rPr>
        <w:t xml:space="preserve"> </w:t>
      </w:r>
      <w:proofErr w:type="spellStart"/>
      <w:r w:rsidRPr="007C3DDF">
        <w:rPr>
          <w:rFonts w:ascii="Times New Roman" w:hAnsi="Times New Roman" w:cs="Times New Roman"/>
        </w:rPr>
        <w:t>BufferedReader</w:t>
      </w:r>
      <w:proofErr w:type="spellEnd"/>
      <w:r w:rsidRPr="007C3DDF">
        <w:rPr>
          <w:rFonts w:ascii="Times New Roman" w:hAnsi="Times New Roman" w:cs="Times New Roman"/>
        </w:rPr>
        <w:t xml:space="preserve">(new </w:t>
      </w:r>
      <w:proofErr w:type="spellStart"/>
      <w:r w:rsidRPr="007C3DDF">
        <w:rPr>
          <w:rFonts w:ascii="Times New Roman" w:hAnsi="Times New Roman" w:cs="Times New Roman"/>
          <w:spacing w:val="-2"/>
        </w:rPr>
        <w:t>InputStreamReader</w:t>
      </w:r>
      <w:proofErr w:type="spellEnd"/>
      <w:r w:rsidRPr="007C3DDF">
        <w:rPr>
          <w:rFonts w:ascii="Times New Roman" w:hAnsi="Times New Roman" w:cs="Times New Roman"/>
          <w:spacing w:val="-2"/>
        </w:rPr>
        <w:t>(System.in));</w:t>
      </w:r>
    </w:p>
    <w:p w:rsidR="00005100" w:rsidRPr="007C3DDF" w:rsidRDefault="00000000">
      <w:pPr>
        <w:pStyle w:val="BodyText"/>
        <w:spacing w:before="1" w:line="276" w:lineRule="auto"/>
        <w:ind w:left="909" w:right="3791"/>
        <w:rPr>
          <w:rFonts w:ascii="Times New Roman" w:hAnsi="Times New Roman" w:cs="Times New Roman"/>
        </w:rPr>
      </w:pPr>
      <w:proofErr w:type="spellStart"/>
      <w:r w:rsidRPr="007C3DDF">
        <w:rPr>
          <w:rFonts w:ascii="Times New Roman" w:hAnsi="Times New Roman" w:cs="Times New Roman"/>
        </w:rPr>
        <w:t>System.out.print</w:t>
      </w:r>
      <w:proofErr w:type="spellEnd"/>
      <w:r w:rsidRPr="007C3DDF">
        <w:rPr>
          <w:rFonts w:ascii="Times New Roman" w:hAnsi="Times New Roman" w:cs="Times New Roman"/>
        </w:rPr>
        <w:t>("</w:t>
      </w:r>
      <w:r w:rsidRPr="007C3DDF">
        <w:rPr>
          <w:rFonts w:ascii="Times New Roman" w:hAnsi="Times New Roman" w:cs="Times New Roman"/>
          <w:spacing w:val="-6"/>
        </w:rPr>
        <w:t xml:space="preserve"> </w:t>
      </w:r>
      <w:r w:rsidRPr="007C3DDF">
        <w:rPr>
          <w:rFonts w:ascii="Times New Roman" w:hAnsi="Times New Roman" w:cs="Times New Roman"/>
        </w:rPr>
        <w:t>Enter</w:t>
      </w:r>
      <w:r w:rsidRPr="007C3DDF">
        <w:rPr>
          <w:rFonts w:ascii="Times New Roman" w:hAnsi="Times New Roman" w:cs="Times New Roman"/>
          <w:spacing w:val="-6"/>
        </w:rPr>
        <w:t xml:space="preserve"> </w:t>
      </w:r>
      <w:r w:rsidRPr="007C3DDF">
        <w:rPr>
          <w:rFonts w:ascii="Times New Roman" w:hAnsi="Times New Roman" w:cs="Times New Roman"/>
        </w:rPr>
        <w:t>the</w:t>
      </w:r>
      <w:r w:rsidRPr="007C3DDF">
        <w:rPr>
          <w:rFonts w:ascii="Times New Roman" w:hAnsi="Times New Roman" w:cs="Times New Roman"/>
          <w:spacing w:val="-6"/>
        </w:rPr>
        <w:t xml:space="preserve"> </w:t>
      </w:r>
      <w:r w:rsidRPr="007C3DDF">
        <w:rPr>
          <w:rFonts w:ascii="Times New Roman" w:hAnsi="Times New Roman" w:cs="Times New Roman"/>
        </w:rPr>
        <w:t>Port</w:t>
      </w:r>
      <w:r w:rsidRPr="007C3DDF">
        <w:rPr>
          <w:rFonts w:ascii="Times New Roman" w:hAnsi="Times New Roman" w:cs="Times New Roman"/>
          <w:spacing w:val="-6"/>
        </w:rPr>
        <w:t xml:space="preserve"> </w:t>
      </w:r>
      <w:r w:rsidRPr="007C3DDF">
        <w:rPr>
          <w:rFonts w:ascii="Times New Roman" w:hAnsi="Times New Roman" w:cs="Times New Roman"/>
        </w:rPr>
        <w:t>Address</w:t>
      </w:r>
      <w:r w:rsidRPr="007C3DDF">
        <w:rPr>
          <w:rFonts w:ascii="Times New Roman" w:hAnsi="Times New Roman" w:cs="Times New Roman"/>
          <w:spacing w:val="-5"/>
        </w:rPr>
        <w:t xml:space="preserve"> </w:t>
      </w:r>
      <w:r w:rsidRPr="007C3DDF">
        <w:rPr>
          <w:rFonts w:ascii="Times New Roman" w:hAnsi="Times New Roman" w:cs="Times New Roman"/>
        </w:rPr>
        <w:t>:</w:t>
      </w:r>
      <w:r w:rsidRPr="007C3DDF">
        <w:rPr>
          <w:rFonts w:ascii="Times New Roman" w:hAnsi="Times New Roman" w:cs="Times New Roman"/>
          <w:spacing w:val="-6"/>
        </w:rPr>
        <w:t xml:space="preserve"> </w:t>
      </w:r>
      <w:r w:rsidRPr="007C3DDF">
        <w:rPr>
          <w:rFonts w:ascii="Times New Roman" w:hAnsi="Times New Roman" w:cs="Times New Roman"/>
        </w:rPr>
        <w:t xml:space="preserve">"); Port = </w:t>
      </w:r>
      <w:proofErr w:type="spellStart"/>
      <w:r w:rsidRPr="007C3DDF">
        <w:rPr>
          <w:rFonts w:ascii="Times New Roman" w:hAnsi="Times New Roman" w:cs="Times New Roman"/>
        </w:rPr>
        <w:t>Integer.parseInt</w:t>
      </w:r>
      <w:proofErr w:type="spellEnd"/>
      <w:r w:rsidRPr="007C3DDF">
        <w:rPr>
          <w:rFonts w:ascii="Times New Roman" w:hAnsi="Times New Roman" w:cs="Times New Roman"/>
        </w:rPr>
        <w:t>(</w:t>
      </w:r>
      <w:proofErr w:type="spellStart"/>
      <w:r w:rsidRPr="007C3DDF">
        <w:rPr>
          <w:rFonts w:ascii="Times New Roman" w:hAnsi="Times New Roman" w:cs="Times New Roman"/>
        </w:rPr>
        <w:t>Buf.readLine</w:t>
      </w:r>
      <w:proofErr w:type="spellEnd"/>
      <w:r w:rsidRPr="007C3DDF">
        <w:rPr>
          <w:rFonts w:ascii="Times New Roman" w:hAnsi="Times New Roman" w:cs="Times New Roman"/>
        </w:rPr>
        <w:t>()); Socket s = new Socket("localhost", Port);</w:t>
      </w:r>
    </w:p>
    <w:p w:rsidR="00005100" w:rsidRPr="007C3DDF" w:rsidRDefault="00000000">
      <w:pPr>
        <w:pStyle w:val="BodyText"/>
        <w:ind w:left="909"/>
        <w:rPr>
          <w:rFonts w:ascii="Times New Roman" w:hAnsi="Times New Roman" w:cs="Times New Roman"/>
        </w:rPr>
      </w:pPr>
      <w:r w:rsidRPr="007C3DDF">
        <w:rPr>
          <w:rFonts w:ascii="Times New Roman" w:hAnsi="Times New Roman" w:cs="Times New Roman"/>
        </w:rPr>
        <w:t>if</w:t>
      </w:r>
      <w:r w:rsidRPr="007C3DDF">
        <w:rPr>
          <w:rFonts w:ascii="Times New Roman" w:hAnsi="Times New Roman" w:cs="Times New Roman"/>
          <w:spacing w:val="-2"/>
        </w:rPr>
        <w:t xml:space="preserve"> </w:t>
      </w:r>
      <w:r w:rsidRPr="007C3DDF">
        <w:rPr>
          <w:rFonts w:ascii="Times New Roman" w:hAnsi="Times New Roman" w:cs="Times New Roman"/>
        </w:rPr>
        <w:t>(</w:t>
      </w:r>
      <w:proofErr w:type="spellStart"/>
      <w:r w:rsidRPr="007C3DDF">
        <w:rPr>
          <w:rFonts w:ascii="Times New Roman" w:hAnsi="Times New Roman" w:cs="Times New Roman"/>
        </w:rPr>
        <w:t>s.isConnected</w:t>
      </w:r>
      <w:proofErr w:type="spellEnd"/>
      <w:r w:rsidRPr="007C3DDF">
        <w:rPr>
          <w:rFonts w:ascii="Times New Roman" w:hAnsi="Times New Roman" w:cs="Times New Roman"/>
        </w:rPr>
        <w:t>()</w:t>
      </w:r>
      <w:r w:rsidRPr="007C3DDF">
        <w:rPr>
          <w:rFonts w:ascii="Times New Roman" w:hAnsi="Times New Roman" w:cs="Times New Roman"/>
          <w:spacing w:val="-3"/>
        </w:rPr>
        <w:t xml:space="preserve"> </w:t>
      </w:r>
      <w:r w:rsidRPr="007C3DDF">
        <w:rPr>
          <w:rFonts w:ascii="Times New Roman" w:hAnsi="Times New Roman" w:cs="Times New Roman"/>
        </w:rPr>
        <w:t>==</w:t>
      </w:r>
      <w:r w:rsidRPr="007C3DDF">
        <w:rPr>
          <w:rFonts w:ascii="Times New Roman" w:hAnsi="Times New Roman" w:cs="Times New Roman"/>
          <w:spacing w:val="-2"/>
        </w:rPr>
        <w:t xml:space="preserve"> true)</w:t>
      </w:r>
    </w:p>
    <w:p w:rsidR="00005100" w:rsidRPr="007C3DDF" w:rsidRDefault="00000000">
      <w:pPr>
        <w:pStyle w:val="BodyText"/>
        <w:spacing w:before="44" w:line="276" w:lineRule="auto"/>
        <w:ind w:left="910" w:right="446" w:firstLine="265"/>
        <w:rPr>
          <w:rFonts w:ascii="Times New Roman" w:hAnsi="Times New Roman" w:cs="Times New Roman"/>
        </w:rPr>
      </w:pPr>
      <w:proofErr w:type="spellStart"/>
      <w:r w:rsidRPr="007C3DDF">
        <w:rPr>
          <w:rFonts w:ascii="Times New Roman" w:hAnsi="Times New Roman" w:cs="Times New Roman"/>
        </w:rPr>
        <w:t>System.out.println</w:t>
      </w:r>
      <w:proofErr w:type="spellEnd"/>
      <w:r w:rsidRPr="007C3DDF">
        <w:rPr>
          <w:rFonts w:ascii="Times New Roman" w:hAnsi="Times New Roman" w:cs="Times New Roman"/>
        </w:rPr>
        <w:t>("</w:t>
      </w:r>
      <w:r w:rsidRPr="007C3DDF">
        <w:rPr>
          <w:rFonts w:ascii="Times New Roman" w:hAnsi="Times New Roman" w:cs="Times New Roman"/>
          <w:spacing w:val="-6"/>
        </w:rPr>
        <w:t xml:space="preserve"> </w:t>
      </w:r>
      <w:r w:rsidRPr="007C3DDF">
        <w:rPr>
          <w:rFonts w:ascii="Times New Roman" w:hAnsi="Times New Roman" w:cs="Times New Roman"/>
        </w:rPr>
        <w:t>Server</w:t>
      </w:r>
      <w:r w:rsidRPr="007C3DDF">
        <w:rPr>
          <w:rFonts w:ascii="Times New Roman" w:hAnsi="Times New Roman" w:cs="Times New Roman"/>
          <w:spacing w:val="-6"/>
        </w:rPr>
        <w:t xml:space="preserve"> </w:t>
      </w:r>
      <w:r w:rsidRPr="007C3DDF">
        <w:rPr>
          <w:rFonts w:ascii="Times New Roman" w:hAnsi="Times New Roman" w:cs="Times New Roman"/>
        </w:rPr>
        <w:t>Socket</w:t>
      </w:r>
      <w:r w:rsidRPr="007C3DDF">
        <w:rPr>
          <w:rFonts w:ascii="Times New Roman" w:hAnsi="Times New Roman" w:cs="Times New Roman"/>
          <w:spacing w:val="-6"/>
        </w:rPr>
        <w:t xml:space="preserve"> </w:t>
      </w:r>
      <w:r w:rsidRPr="007C3DDF">
        <w:rPr>
          <w:rFonts w:ascii="Times New Roman" w:hAnsi="Times New Roman" w:cs="Times New Roman"/>
        </w:rPr>
        <w:t>is</w:t>
      </w:r>
      <w:r w:rsidRPr="007C3DDF">
        <w:rPr>
          <w:rFonts w:ascii="Times New Roman" w:hAnsi="Times New Roman" w:cs="Times New Roman"/>
          <w:spacing w:val="-6"/>
        </w:rPr>
        <w:t xml:space="preserve"> </w:t>
      </w:r>
      <w:r w:rsidRPr="007C3DDF">
        <w:rPr>
          <w:rFonts w:ascii="Times New Roman" w:hAnsi="Times New Roman" w:cs="Times New Roman"/>
        </w:rPr>
        <w:t>Connected</w:t>
      </w:r>
      <w:r w:rsidRPr="007C3DDF">
        <w:rPr>
          <w:rFonts w:ascii="Times New Roman" w:hAnsi="Times New Roman" w:cs="Times New Roman"/>
          <w:spacing w:val="-6"/>
        </w:rPr>
        <w:t xml:space="preserve"> </w:t>
      </w:r>
      <w:r w:rsidRPr="007C3DDF">
        <w:rPr>
          <w:rFonts w:ascii="Times New Roman" w:hAnsi="Times New Roman" w:cs="Times New Roman"/>
        </w:rPr>
        <w:t>Successfully.</w:t>
      </w:r>
      <w:r w:rsidRPr="007C3DDF">
        <w:rPr>
          <w:rFonts w:ascii="Times New Roman" w:hAnsi="Times New Roman" w:cs="Times New Roman"/>
          <w:spacing w:val="-6"/>
        </w:rPr>
        <w:t xml:space="preserve"> </w:t>
      </w:r>
      <w:r w:rsidRPr="007C3DDF">
        <w:rPr>
          <w:rFonts w:ascii="Times New Roman" w:hAnsi="Times New Roman" w:cs="Times New Roman"/>
        </w:rPr>
        <w:t xml:space="preserve">"); </w:t>
      </w:r>
      <w:proofErr w:type="spellStart"/>
      <w:r w:rsidRPr="007C3DDF">
        <w:rPr>
          <w:rFonts w:ascii="Times New Roman" w:hAnsi="Times New Roman" w:cs="Times New Roman"/>
        </w:rPr>
        <w:t>InputStream</w:t>
      </w:r>
      <w:proofErr w:type="spellEnd"/>
      <w:r w:rsidRPr="007C3DDF">
        <w:rPr>
          <w:rFonts w:ascii="Times New Roman" w:hAnsi="Times New Roman" w:cs="Times New Roman"/>
        </w:rPr>
        <w:t xml:space="preserve"> in = </w:t>
      </w:r>
      <w:proofErr w:type="spellStart"/>
      <w:r w:rsidRPr="007C3DDF">
        <w:rPr>
          <w:rFonts w:ascii="Times New Roman" w:hAnsi="Times New Roman" w:cs="Times New Roman"/>
        </w:rPr>
        <w:t>s.getInputStream</w:t>
      </w:r>
      <w:proofErr w:type="spellEnd"/>
      <w:r w:rsidRPr="007C3DDF">
        <w:rPr>
          <w:rFonts w:ascii="Times New Roman" w:hAnsi="Times New Roman" w:cs="Times New Roman"/>
        </w:rPr>
        <w:t>();</w:t>
      </w:r>
    </w:p>
    <w:p w:rsidR="00005100" w:rsidRPr="007C3DDF" w:rsidRDefault="00000000">
      <w:pPr>
        <w:pStyle w:val="BodyText"/>
        <w:spacing w:line="276" w:lineRule="auto"/>
        <w:ind w:left="909" w:right="2627"/>
        <w:rPr>
          <w:rFonts w:ascii="Times New Roman" w:hAnsi="Times New Roman" w:cs="Times New Roman"/>
        </w:rPr>
      </w:pPr>
      <w:proofErr w:type="spellStart"/>
      <w:r w:rsidRPr="007C3DDF">
        <w:rPr>
          <w:rFonts w:ascii="Times New Roman" w:hAnsi="Times New Roman" w:cs="Times New Roman"/>
        </w:rPr>
        <w:t>OutputStream</w:t>
      </w:r>
      <w:proofErr w:type="spellEnd"/>
      <w:r w:rsidRPr="007C3DDF">
        <w:rPr>
          <w:rFonts w:ascii="Times New Roman" w:hAnsi="Times New Roman" w:cs="Times New Roman"/>
        </w:rPr>
        <w:t xml:space="preserve"> </w:t>
      </w:r>
      <w:proofErr w:type="spellStart"/>
      <w:r w:rsidRPr="007C3DDF">
        <w:rPr>
          <w:rFonts w:ascii="Times New Roman" w:hAnsi="Times New Roman" w:cs="Times New Roman"/>
        </w:rPr>
        <w:t>ou</w:t>
      </w:r>
      <w:proofErr w:type="spellEnd"/>
      <w:r w:rsidRPr="007C3DDF">
        <w:rPr>
          <w:rFonts w:ascii="Times New Roman" w:hAnsi="Times New Roman" w:cs="Times New Roman"/>
        </w:rPr>
        <w:t xml:space="preserve"> = </w:t>
      </w:r>
      <w:proofErr w:type="spellStart"/>
      <w:r w:rsidRPr="007C3DDF">
        <w:rPr>
          <w:rFonts w:ascii="Times New Roman" w:hAnsi="Times New Roman" w:cs="Times New Roman"/>
        </w:rPr>
        <w:t>s.getOutputStream</w:t>
      </w:r>
      <w:proofErr w:type="spellEnd"/>
      <w:r w:rsidRPr="007C3DDF">
        <w:rPr>
          <w:rFonts w:ascii="Times New Roman" w:hAnsi="Times New Roman" w:cs="Times New Roman"/>
        </w:rPr>
        <w:t xml:space="preserve">(); </w:t>
      </w:r>
      <w:proofErr w:type="spellStart"/>
      <w:r w:rsidRPr="007C3DDF">
        <w:rPr>
          <w:rFonts w:ascii="Times New Roman" w:hAnsi="Times New Roman" w:cs="Times New Roman"/>
        </w:rPr>
        <w:t>BufferedReader</w:t>
      </w:r>
      <w:proofErr w:type="spellEnd"/>
      <w:r w:rsidRPr="007C3DDF">
        <w:rPr>
          <w:rFonts w:ascii="Times New Roman" w:hAnsi="Times New Roman" w:cs="Times New Roman"/>
          <w:spacing w:val="-9"/>
        </w:rPr>
        <w:t xml:space="preserve"> </w:t>
      </w:r>
      <w:proofErr w:type="spellStart"/>
      <w:r w:rsidRPr="007C3DDF">
        <w:rPr>
          <w:rFonts w:ascii="Times New Roman" w:hAnsi="Times New Roman" w:cs="Times New Roman"/>
        </w:rPr>
        <w:t>buf</w:t>
      </w:r>
      <w:proofErr w:type="spellEnd"/>
      <w:r w:rsidRPr="007C3DDF">
        <w:rPr>
          <w:rFonts w:ascii="Times New Roman" w:hAnsi="Times New Roman" w:cs="Times New Roman"/>
          <w:spacing w:val="-9"/>
        </w:rPr>
        <w:t xml:space="preserve"> </w:t>
      </w:r>
      <w:r w:rsidRPr="007C3DDF">
        <w:rPr>
          <w:rFonts w:ascii="Times New Roman" w:hAnsi="Times New Roman" w:cs="Times New Roman"/>
        </w:rPr>
        <w:t>=</w:t>
      </w:r>
      <w:r w:rsidRPr="007C3DDF">
        <w:rPr>
          <w:rFonts w:ascii="Times New Roman" w:hAnsi="Times New Roman" w:cs="Times New Roman"/>
          <w:spacing w:val="-8"/>
        </w:rPr>
        <w:t xml:space="preserve"> </w:t>
      </w:r>
      <w:r w:rsidRPr="007C3DDF">
        <w:rPr>
          <w:rFonts w:ascii="Times New Roman" w:hAnsi="Times New Roman" w:cs="Times New Roman"/>
        </w:rPr>
        <w:t>new</w:t>
      </w:r>
      <w:r w:rsidRPr="007C3DDF">
        <w:rPr>
          <w:rFonts w:ascii="Times New Roman" w:hAnsi="Times New Roman" w:cs="Times New Roman"/>
          <w:spacing w:val="-9"/>
        </w:rPr>
        <w:t xml:space="preserve"> </w:t>
      </w:r>
      <w:proofErr w:type="spellStart"/>
      <w:r w:rsidRPr="007C3DDF">
        <w:rPr>
          <w:rFonts w:ascii="Times New Roman" w:hAnsi="Times New Roman" w:cs="Times New Roman"/>
        </w:rPr>
        <w:t>BufferedReader</w:t>
      </w:r>
      <w:proofErr w:type="spellEnd"/>
      <w:r w:rsidRPr="007C3DDF">
        <w:rPr>
          <w:rFonts w:ascii="Times New Roman" w:hAnsi="Times New Roman" w:cs="Times New Roman"/>
        </w:rPr>
        <w:t>(new</w:t>
      </w:r>
    </w:p>
    <w:p w:rsidR="00005100" w:rsidRPr="007C3DDF" w:rsidRDefault="00000000">
      <w:pPr>
        <w:pStyle w:val="BodyText"/>
        <w:rPr>
          <w:rFonts w:ascii="Times New Roman" w:hAnsi="Times New Roman" w:cs="Times New Roman"/>
        </w:rPr>
      </w:pPr>
      <w:proofErr w:type="spellStart"/>
      <w:r w:rsidRPr="007C3DDF">
        <w:rPr>
          <w:rFonts w:ascii="Times New Roman" w:hAnsi="Times New Roman" w:cs="Times New Roman"/>
          <w:spacing w:val="-2"/>
        </w:rPr>
        <w:t>InputStreamReader</w:t>
      </w:r>
      <w:proofErr w:type="spellEnd"/>
      <w:r w:rsidRPr="007C3DDF">
        <w:rPr>
          <w:rFonts w:ascii="Times New Roman" w:hAnsi="Times New Roman" w:cs="Times New Roman"/>
          <w:spacing w:val="-2"/>
        </w:rPr>
        <w:t>(System.in));</w:t>
      </w:r>
    </w:p>
    <w:p w:rsidR="00005100" w:rsidRPr="007C3DDF" w:rsidRDefault="00000000">
      <w:pPr>
        <w:pStyle w:val="BodyText"/>
        <w:spacing w:before="44" w:line="276" w:lineRule="auto"/>
        <w:ind w:left="910" w:hanging="2"/>
        <w:rPr>
          <w:rFonts w:ascii="Times New Roman" w:hAnsi="Times New Roman" w:cs="Times New Roman"/>
        </w:rPr>
      </w:pPr>
      <w:proofErr w:type="spellStart"/>
      <w:r w:rsidRPr="007C3DDF">
        <w:rPr>
          <w:rFonts w:ascii="Times New Roman" w:hAnsi="Times New Roman" w:cs="Times New Roman"/>
        </w:rPr>
        <w:t>BufferedReader</w:t>
      </w:r>
      <w:proofErr w:type="spellEnd"/>
      <w:r w:rsidRPr="007C3DDF">
        <w:rPr>
          <w:rFonts w:ascii="Times New Roman" w:hAnsi="Times New Roman" w:cs="Times New Roman"/>
          <w:spacing w:val="-7"/>
        </w:rPr>
        <w:t xml:space="preserve"> </w:t>
      </w:r>
      <w:r w:rsidRPr="007C3DDF">
        <w:rPr>
          <w:rFonts w:ascii="Times New Roman" w:hAnsi="Times New Roman" w:cs="Times New Roman"/>
        </w:rPr>
        <w:t>buf1</w:t>
      </w:r>
      <w:r w:rsidRPr="007C3DDF">
        <w:rPr>
          <w:rFonts w:ascii="Times New Roman" w:hAnsi="Times New Roman" w:cs="Times New Roman"/>
          <w:spacing w:val="-7"/>
        </w:rPr>
        <w:t xml:space="preserve"> </w:t>
      </w:r>
      <w:r w:rsidRPr="007C3DDF">
        <w:rPr>
          <w:rFonts w:ascii="Times New Roman" w:hAnsi="Times New Roman" w:cs="Times New Roman"/>
        </w:rPr>
        <w:t>=</w:t>
      </w:r>
      <w:r w:rsidRPr="007C3DDF">
        <w:rPr>
          <w:rFonts w:ascii="Times New Roman" w:hAnsi="Times New Roman" w:cs="Times New Roman"/>
          <w:spacing w:val="-6"/>
        </w:rPr>
        <w:t xml:space="preserve"> </w:t>
      </w:r>
      <w:r w:rsidRPr="007C3DDF">
        <w:rPr>
          <w:rFonts w:ascii="Times New Roman" w:hAnsi="Times New Roman" w:cs="Times New Roman"/>
        </w:rPr>
        <w:t>new</w:t>
      </w:r>
      <w:r w:rsidRPr="007C3DDF">
        <w:rPr>
          <w:rFonts w:ascii="Times New Roman" w:hAnsi="Times New Roman" w:cs="Times New Roman"/>
          <w:spacing w:val="-7"/>
        </w:rPr>
        <w:t xml:space="preserve"> </w:t>
      </w:r>
      <w:proofErr w:type="spellStart"/>
      <w:r w:rsidRPr="007C3DDF">
        <w:rPr>
          <w:rFonts w:ascii="Times New Roman" w:hAnsi="Times New Roman" w:cs="Times New Roman"/>
        </w:rPr>
        <w:t>BufferedReader</w:t>
      </w:r>
      <w:proofErr w:type="spellEnd"/>
      <w:r w:rsidRPr="007C3DDF">
        <w:rPr>
          <w:rFonts w:ascii="Times New Roman" w:hAnsi="Times New Roman" w:cs="Times New Roman"/>
        </w:rPr>
        <w:t>(new</w:t>
      </w:r>
      <w:r w:rsidRPr="007C3DDF">
        <w:rPr>
          <w:rFonts w:ascii="Times New Roman" w:hAnsi="Times New Roman" w:cs="Times New Roman"/>
          <w:spacing w:val="-7"/>
        </w:rPr>
        <w:t xml:space="preserve"> </w:t>
      </w:r>
      <w:proofErr w:type="spellStart"/>
      <w:r w:rsidRPr="007C3DDF">
        <w:rPr>
          <w:rFonts w:ascii="Times New Roman" w:hAnsi="Times New Roman" w:cs="Times New Roman"/>
        </w:rPr>
        <w:t>InputStreamReader</w:t>
      </w:r>
      <w:proofErr w:type="spellEnd"/>
      <w:r w:rsidRPr="007C3DDF">
        <w:rPr>
          <w:rFonts w:ascii="Times New Roman" w:hAnsi="Times New Roman" w:cs="Times New Roman"/>
        </w:rPr>
        <w:t xml:space="preserve">(in)); </w:t>
      </w:r>
      <w:proofErr w:type="spellStart"/>
      <w:r w:rsidRPr="007C3DDF">
        <w:rPr>
          <w:rFonts w:ascii="Times New Roman" w:hAnsi="Times New Roman" w:cs="Times New Roman"/>
        </w:rPr>
        <w:t>PrintWriter</w:t>
      </w:r>
      <w:proofErr w:type="spellEnd"/>
      <w:r w:rsidRPr="007C3DDF">
        <w:rPr>
          <w:rFonts w:ascii="Times New Roman" w:hAnsi="Times New Roman" w:cs="Times New Roman"/>
        </w:rPr>
        <w:t xml:space="preserve"> pr = new </w:t>
      </w:r>
      <w:proofErr w:type="spellStart"/>
      <w:r w:rsidRPr="007C3DDF">
        <w:rPr>
          <w:rFonts w:ascii="Times New Roman" w:hAnsi="Times New Roman" w:cs="Times New Roman"/>
        </w:rPr>
        <w:t>PrintWriter</w:t>
      </w:r>
      <w:proofErr w:type="spellEnd"/>
      <w:r w:rsidRPr="007C3DDF">
        <w:rPr>
          <w:rFonts w:ascii="Times New Roman" w:hAnsi="Times New Roman" w:cs="Times New Roman"/>
        </w:rPr>
        <w:t>(</w:t>
      </w:r>
      <w:proofErr w:type="spellStart"/>
      <w:r w:rsidRPr="007C3DDF">
        <w:rPr>
          <w:rFonts w:ascii="Times New Roman" w:hAnsi="Times New Roman" w:cs="Times New Roman"/>
        </w:rPr>
        <w:t>ou</w:t>
      </w:r>
      <w:proofErr w:type="spellEnd"/>
      <w:r w:rsidRPr="007C3DDF">
        <w:rPr>
          <w:rFonts w:ascii="Times New Roman" w:hAnsi="Times New Roman" w:cs="Times New Roman"/>
        </w:rPr>
        <w:t>);</w:t>
      </w:r>
    </w:p>
    <w:p w:rsidR="00005100" w:rsidRPr="007C3DDF" w:rsidRDefault="00000000">
      <w:pPr>
        <w:pStyle w:val="BodyText"/>
        <w:spacing w:line="276" w:lineRule="auto"/>
        <w:ind w:left="910" w:hanging="2"/>
        <w:rPr>
          <w:rFonts w:ascii="Times New Roman" w:hAnsi="Times New Roman" w:cs="Times New Roman"/>
        </w:rPr>
      </w:pPr>
      <w:proofErr w:type="spellStart"/>
      <w:r w:rsidRPr="007C3DDF">
        <w:rPr>
          <w:rFonts w:ascii="Times New Roman" w:hAnsi="Times New Roman" w:cs="Times New Roman"/>
        </w:rPr>
        <w:t>System.out.print</w:t>
      </w:r>
      <w:proofErr w:type="spellEnd"/>
      <w:r w:rsidRPr="007C3DDF">
        <w:rPr>
          <w:rFonts w:ascii="Times New Roman" w:hAnsi="Times New Roman" w:cs="Times New Roman"/>
        </w:rPr>
        <w:t>("</w:t>
      </w:r>
      <w:r w:rsidRPr="007C3DDF">
        <w:rPr>
          <w:rFonts w:ascii="Times New Roman" w:hAnsi="Times New Roman" w:cs="Times New Roman"/>
          <w:spacing w:val="-5"/>
        </w:rPr>
        <w:t xml:space="preserve"> </w:t>
      </w:r>
      <w:r w:rsidRPr="007C3DDF">
        <w:rPr>
          <w:rFonts w:ascii="Times New Roman" w:hAnsi="Times New Roman" w:cs="Times New Roman"/>
        </w:rPr>
        <w:t>Enter</w:t>
      </w:r>
      <w:r w:rsidRPr="007C3DDF">
        <w:rPr>
          <w:rFonts w:ascii="Times New Roman" w:hAnsi="Times New Roman" w:cs="Times New Roman"/>
          <w:spacing w:val="-5"/>
        </w:rPr>
        <w:t xml:space="preserve"> </w:t>
      </w:r>
      <w:r w:rsidRPr="007C3DDF">
        <w:rPr>
          <w:rFonts w:ascii="Times New Roman" w:hAnsi="Times New Roman" w:cs="Times New Roman"/>
        </w:rPr>
        <w:t>the</w:t>
      </w:r>
      <w:r w:rsidRPr="007C3DDF">
        <w:rPr>
          <w:rFonts w:ascii="Times New Roman" w:hAnsi="Times New Roman" w:cs="Times New Roman"/>
          <w:spacing w:val="-5"/>
        </w:rPr>
        <w:t xml:space="preserve"> </w:t>
      </w:r>
      <w:r w:rsidRPr="007C3DDF">
        <w:rPr>
          <w:rFonts w:ascii="Times New Roman" w:hAnsi="Times New Roman" w:cs="Times New Roman"/>
        </w:rPr>
        <w:t>Command</w:t>
      </w:r>
      <w:r w:rsidRPr="007C3DDF">
        <w:rPr>
          <w:rFonts w:ascii="Times New Roman" w:hAnsi="Times New Roman" w:cs="Times New Roman"/>
          <w:spacing w:val="-5"/>
        </w:rPr>
        <w:t xml:space="preserve"> </w:t>
      </w:r>
      <w:r w:rsidRPr="007C3DDF">
        <w:rPr>
          <w:rFonts w:ascii="Times New Roman" w:hAnsi="Times New Roman" w:cs="Times New Roman"/>
        </w:rPr>
        <w:t>to</w:t>
      </w:r>
      <w:r w:rsidRPr="007C3DDF">
        <w:rPr>
          <w:rFonts w:ascii="Times New Roman" w:hAnsi="Times New Roman" w:cs="Times New Roman"/>
          <w:spacing w:val="-5"/>
        </w:rPr>
        <w:t xml:space="preserve"> </w:t>
      </w:r>
      <w:r w:rsidRPr="007C3DDF">
        <w:rPr>
          <w:rFonts w:ascii="Times New Roman" w:hAnsi="Times New Roman" w:cs="Times New Roman"/>
        </w:rPr>
        <w:t>be</w:t>
      </w:r>
      <w:r w:rsidRPr="007C3DDF">
        <w:rPr>
          <w:rFonts w:ascii="Times New Roman" w:hAnsi="Times New Roman" w:cs="Times New Roman"/>
          <w:spacing w:val="-5"/>
        </w:rPr>
        <w:t xml:space="preserve"> </w:t>
      </w:r>
      <w:r w:rsidRPr="007C3DDF">
        <w:rPr>
          <w:rFonts w:ascii="Times New Roman" w:hAnsi="Times New Roman" w:cs="Times New Roman"/>
        </w:rPr>
        <w:t>Executed</w:t>
      </w:r>
      <w:r w:rsidRPr="007C3DDF">
        <w:rPr>
          <w:rFonts w:ascii="Times New Roman" w:hAnsi="Times New Roman" w:cs="Times New Roman"/>
          <w:spacing w:val="-5"/>
        </w:rPr>
        <w:t xml:space="preserve"> </w:t>
      </w:r>
      <w:r w:rsidRPr="007C3DDF">
        <w:rPr>
          <w:rFonts w:ascii="Times New Roman" w:hAnsi="Times New Roman" w:cs="Times New Roman"/>
        </w:rPr>
        <w:t>:</w:t>
      </w:r>
      <w:r w:rsidRPr="007C3DDF">
        <w:rPr>
          <w:rFonts w:ascii="Times New Roman" w:hAnsi="Times New Roman" w:cs="Times New Roman"/>
          <w:spacing w:val="-5"/>
        </w:rPr>
        <w:t xml:space="preserve"> </w:t>
      </w:r>
      <w:r w:rsidRPr="007C3DDF">
        <w:rPr>
          <w:rFonts w:ascii="Times New Roman" w:hAnsi="Times New Roman" w:cs="Times New Roman"/>
        </w:rPr>
        <w:t xml:space="preserve">"); </w:t>
      </w:r>
      <w:proofErr w:type="spellStart"/>
      <w:r w:rsidRPr="007C3DDF">
        <w:rPr>
          <w:rFonts w:ascii="Times New Roman" w:hAnsi="Times New Roman" w:cs="Times New Roman"/>
          <w:spacing w:val="-2"/>
        </w:rPr>
        <w:t>pr.println</w:t>
      </w:r>
      <w:proofErr w:type="spellEnd"/>
      <w:r w:rsidRPr="007C3DDF">
        <w:rPr>
          <w:rFonts w:ascii="Times New Roman" w:hAnsi="Times New Roman" w:cs="Times New Roman"/>
          <w:spacing w:val="-2"/>
        </w:rPr>
        <w:t>(</w:t>
      </w:r>
      <w:proofErr w:type="spellStart"/>
      <w:r w:rsidRPr="007C3DDF">
        <w:rPr>
          <w:rFonts w:ascii="Times New Roman" w:hAnsi="Times New Roman" w:cs="Times New Roman"/>
          <w:spacing w:val="-2"/>
        </w:rPr>
        <w:t>buf.readLine</w:t>
      </w:r>
      <w:proofErr w:type="spellEnd"/>
      <w:r w:rsidRPr="007C3DDF">
        <w:rPr>
          <w:rFonts w:ascii="Times New Roman" w:hAnsi="Times New Roman" w:cs="Times New Roman"/>
          <w:spacing w:val="-2"/>
        </w:rPr>
        <w:t>());</w:t>
      </w:r>
    </w:p>
    <w:p w:rsidR="00005100" w:rsidRPr="007C3DDF" w:rsidRDefault="00000000">
      <w:pPr>
        <w:pStyle w:val="BodyText"/>
        <w:ind w:left="910"/>
        <w:rPr>
          <w:rFonts w:ascii="Times New Roman" w:hAnsi="Times New Roman" w:cs="Times New Roman"/>
        </w:rPr>
      </w:pPr>
      <w:proofErr w:type="spellStart"/>
      <w:r w:rsidRPr="007C3DDF">
        <w:rPr>
          <w:rFonts w:ascii="Times New Roman" w:hAnsi="Times New Roman" w:cs="Times New Roman"/>
          <w:spacing w:val="-2"/>
        </w:rPr>
        <w:t>pr.flush</w:t>
      </w:r>
      <w:proofErr w:type="spellEnd"/>
      <w:r w:rsidRPr="007C3DDF">
        <w:rPr>
          <w:rFonts w:ascii="Times New Roman" w:hAnsi="Times New Roman" w:cs="Times New Roman"/>
          <w:spacing w:val="-2"/>
        </w:rPr>
        <w:t>();</w:t>
      </w:r>
    </w:p>
    <w:p w:rsidR="00005100" w:rsidRPr="007C3DDF" w:rsidRDefault="00000000">
      <w:pPr>
        <w:pStyle w:val="BodyText"/>
        <w:spacing w:before="44"/>
        <w:ind w:left="909"/>
        <w:rPr>
          <w:rFonts w:ascii="Times New Roman" w:hAnsi="Times New Roman" w:cs="Times New Roman"/>
        </w:rPr>
      </w:pPr>
      <w:r w:rsidRPr="007C3DDF">
        <w:rPr>
          <w:rFonts w:ascii="Times New Roman" w:hAnsi="Times New Roman" w:cs="Times New Roman"/>
        </w:rPr>
        <w:t>String</w:t>
      </w:r>
      <w:r w:rsidRPr="007C3DDF">
        <w:rPr>
          <w:rFonts w:ascii="Times New Roman" w:hAnsi="Times New Roman" w:cs="Times New Roman"/>
          <w:spacing w:val="-2"/>
        </w:rPr>
        <w:t xml:space="preserve"> </w:t>
      </w:r>
      <w:r w:rsidRPr="007C3DDF">
        <w:rPr>
          <w:rFonts w:ascii="Times New Roman" w:hAnsi="Times New Roman" w:cs="Times New Roman"/>
        </w:rPr>
        <w:t>str</w:t>
      </w:r>
      <w:r w:rsidRPr="007C3DDF">
        <w:rPr>
          <w:rFonts w:ascii="Times New Roman" w:hAnsi="Times New Roman" w:cs="Times New Roman"/>
          <w:spacing w:val="-1"/>
        </w:rPr>
        <w:t xml:space="preserve"> </w:t>
      </w:r>
      <w:r w:rsidRPr="007C3DDF">
        <w:rPr>
          <w:rFonts w:ascii="Times New Roman" w:hAnsi="Times New Roman" w:cs="Times New Roman"/>
        </w:rPr>
        <w:t>=</w:t>
      </w:r>
      <w:r w:rsidRPr="007C3DDF">
        <w:rPr>
          <w:rFonts w:ascii="Times New Roman" w:hAnsi="Times New Roman" w:cs="Times New Roman"/>
          <w:spacing w:val="-1"/>
        </w:rPr>
        <w:t xml:space="preserve"> </w:t>
      </w:r>
      <w:r w:rsidRPr="007C3DDF">
        <w:rPr>
          <w:rFonts w:ascii="Times New Roman" w:hAnsi="Times New Roman" w:cs="Times New Roman"/>
          <w:spacing w:val="-2"/>
        </w:rPr>
        <w:t>buf1.readLine();</w:t>
      </w:r>
    </w:p>
    <w:p w:rsidR="00005100" w:rsidRPr="007C3DDF" w:rsidRDefault="00000000">
      <w:pPr>
        <w:pStyle w:val="BodyText"/>
        <w:spacing w:before="44" w:line="276" w:lineRule="auto"/>
        <w:ind w:left="909" w:right="748"/>
        <w:rPr>
          <w:rFonts w:ascii="Times New Roman" w:hAnsi="Times New Roman" w:cs="Times New Roman"/>
        </w:rPr>
      </w:pPr>
      <w:proofErr w:type="spellStart"/>
      <w:r w:rsidRPr="007C3DDF">
        <w:rPr>
          <w:rFonts w:ascii="Times New Roman" w:hAnsi="Times New Roman" w:cs="Times New Roman"/>
        </w:rPr>
        <w:t>System.out.println</w:t>
      </w:r>
      <w:proofErr w:type="spellEnd"/>
      <w:r w:rsidRPr="007C3DDF">
        <w:rPr>
          <w:rFonts w:ascii="Times New Roman" w:hAnsi="Times New Roman" w:cs="Times New Roman"/>
        </w:rPr>
        <w:t xml:space="preserve">(" " + str + " Opened Successfully. "); </w:t>
      </w:r>
      <w:proofErr w:type="spellStart"/>
      <w:r w:rsidRPr="007C3DDF">
        <w:rPr>
          <w:rFonts w:ascii="Times New Roman" w:hAnsi="Times New Roman" w:cs="Times New Roman"/>
        </w:rPr>
        <w:t>System.out.println</w:t>
      </w:r>
      <w:proofErr w:type="spellEnd"/>
      <w:r w:rsidRPr="007C3DDF">
        <w:rPr>
          <w:rFonts w:ascii="Times New Roman" w:hAnsi="Times New Roman" w:cs="Times New Roman"/>
        </w:rPr>
        <w:t>("</w:t>
      </w:r>
      <w:r w:rsidRPr="007C3DDF">
        <w:rPr>
          <w:rFonts w:ascii="Times New Roman" w:hAnsi="Times New Roman" w:cs="Times New Roman"/>
          <w:spacing w:val="-4"/>
        </w:rPr>
        <w:t xml:space="preserve"> </w:t>
      </w:r>
      <w:r w:rsidRPr="007C3DDF">
        <w:rPr>
          <w:rFonts w:ascii="Times New Roman" w:hAnsi="Times New Roman" w:cs="Times New Roman"/>
        </w:rPr>
        <w:t>The</w:t>
      </w:r>
      <w:r w:rsidRPr="007C3DDF">
        <w:rPr>
          <w:rFonts w:ascii="Times New Roman" w:hAnsi="Times New Roman" w:cs="Times New Roman"/>
          <w:spacing w:val="-4"/>
        </w:rPr>
        <w:t xml:space="preserve"> </w:t>
      </w:r>
      <w:r w:rsidRPr="007C3DDF">
        <w:rPr>
          <w:rFonts w:ascii="Times New Roman" w:hAnsi="Times New Roman" w:cs="Times New Roman"/>
        </w:rPr>
        <w:t>"</w:t>
      </w:r>
      <w:r w:rsidRPr="007C3DDF">
        <w:rPr>
          <w:rFonts w:ascii="Times New Roman" w:hAnsi="Times New Roman" w:cs="Times New Roman"/>
          <w:spacing w:val="-4"/>
        </w:rPr>
        <w:t xml:space="preserve"> </w:t>
      </w:r>
      <w:r w:rsidRPr="007C3DDF">
        <w:rPr>
          <w:rFonts w:ascii="Times New Roman" w:hAnsi="Times New Roman" w:cs="Times New Roman"/>
        </w:rPr>
        <w:t>+</w:t>
      </w:r>
      <w:r w:rsidRPr="007C3DDF">
        <w:rPr>
          <w:rFonts w:ascii="Times New Roman" w:hAnsi="Times New Roman" w:cs="Times New Roman"/>
          <w:spacing w:val="-4"/>
        </w:rPr>
        <w:t xml:space="preserve"> </w:t>
      </w:r>
      <w:r w:rsidRPr="007C3DDF">
        <w:rPr>
          <w:rFonts w:ascii="Times New Roman" w:hAnsi="Times New Roman" w:cs="Times New Roman"/>
        </w:rPr>
        <w:t>str</w:t>
      </w:r>
      <w:r w:rsidRPr="007C3DDF">
        <w:rPr>
          <w:rFonts w:ascii="Times New Roman" w:hAnsi="Times New Roman" w:cs="Times New Roman"/>
          <w:spacing w:val="-4"/>
        </w:rPr>
        <w:t xml:space="preserve"> </w:t>
      </w:r>
      <w:r w:rsidRPr="007C3DDF">
        <w:rPr>
          <w:rFonts w:ascii="Times New Roman" w:hAnsi="Times New Roman" w:cs="Times New Roman"/>
        </w:rPr>
        <w:t>+</w:t>
      </w:r>
      <w:r w:rsidRPr="007C3DDF">
        <w:rPr>
          <w:rFonts w:ascii="Times New Roman" w:hAnsi="Times New Roman" w:cs="Times New Roman"/>
          <w:spacing w:val="-4"/>
        </w:rPr>
        <w:t xml:space="preserve"> </w:t>
      </w:r>
      <w:r w:rsidRPr="007C3DDF">
        <w:rPr>
          <w:rFonts w:ascii="Times New Roman" w:hAnsi="Times New Roman" w:cs="Times New Roman"/>
        </w:rPr>
        <w:t>"</w:t>
      </w:r>
      <w:r w:rsidRPr="007C3DDF">
        <w:rPr>
          <w:rFonts w:ascii="Times New Roman" w:hAnsi="Times New Roman" w:cs="Times New Roman"/>
          <w:spacing w:val="-3"/>
        </w:rPr>
        <w:t xml:space="preserve"> </w:t>
      </w:r>
      <w:r w:rsidRPr="007C3DDF">
        <w:rPr>
          <w:rFonts w:ascii="Times New Roman" w:hAnsi="Times New Roman" w:cs="Times New Roman"/>
        </w:rPr>
        <w:t>Command</w:t>
      </w:r>
      <w:r w:rsidRPr="007C3DDF">
        <w:rPr>
          <w:rFonts w:ascii="Times New Roman" w:hAnsi="Times New Roman" w:cs="Times New Roman"/>
          <w:spacing w:val="-4"/>
        </w:rPr>
        <w:t xml:space="preserve"> </w:t>
      </w:r>
      <w:r w:rsidRPr="007C3DDF">
        <w:rPr>
          <w:rFonts w:ascii="Times New Roman" w:hAnsi="Times New Roman" w:cs="Times New Roman"/>
        </w:rPr>
        <w:t>is</w:t>
      </w:r>
      <w:r w:rsidRPr="007C3DDF">
        <w:rPr>
          <w:rFonts w:ascii="Times New Roman" w:hAnsi="Times New Roman" w:cs="Times New Roman"/>
          <w:spacing w:val="-3"/>
        </w:rPr>
        <w:t xml:space="preserve"> </w:t>
      </w:r>
      <w:r w:rsidRPr="007C3DDF">
        <w:rPr>
          <w:rFonts w:ascii="Times New Roman" w:hAnsi="Times New Roman" w:cs="Times New Roman"/>
        </w:rPr>
        <w:t>Executed</w:t>
      </w:r>
      <w:r w:rsidRPr="007C3DDF">
        <w:rPr>
          <w:rFonts w:ascii="Times New Roman" w:hAnsi="Times New Roman" w:cs="Times New Roman"/>
          <w:spacing w:val="-4"/>
        </w:rPr>
        <w:t xml:space="preserve"> </w:t>
      </w:r>
      <w:r w:rsidRPr="007C3DDF">
        <w:rPr>
          <w:rFonts w:ascii="Times New Roman" w:hAnsi="Times New Roman" w:cs="Times New Roman"/>
        </w:rPr>
        <w:t>Successfully.</w:t>
      </w:r>
      <w:r w:rsidRPr="007C3DDF">
        <w:rPr>
          <w:rFonts w:ascii="Times New Roman" w:hAnsi="Times New Roman" w:cs="Times New Roman"/>
          <w:spacing w:val="-4"/>
        </w:rPr>
        <w:t xml:space="preserve"> </w:t>
      </w:r>
      <w:r w:rsidRPr="007C3DDF">
        <w:rPr>
          <w:rFonts w:ascii="Times New Roman" w:hAnsi="Times New Roman" w:cs="Times New Roman"/>
        </w:rPr>
        <w:t xml:space="preserve">"); </w:t>
      </w:r>
      <w:proofErr w:type="spellStart"/>
      <w:r w:rsidRPr="007C3DDF">
        <w:rPr>
          <w:rFonts w:ascii="Times New Roman" w:hAnsi="Times New Roman" w:cs="Times New Roman"/>
          <w:spacing w:val="-2"/>
        </w:rPr>
        <w:t>pr.close</w:t>
      </w:r>
      <w:proofErr w:type="spellEnd"/>
      <w:r w:rsidRPr="007C3DDF">
        <w:rPr>
          <w:rFonts w:ascii="Times New Roman" w:hAnsi="Times New Roman" w:cs="Times New Roman"/>
          <w:spacing w:val="-2"/>
        </w:rPr>
        <w:t>();</w:t>
      </w:r>
    </w:p>
    <w:p w:rsidR="00005100" w:rsidRPr="007C3DDF" w:rsidRDefault="00000000">
      <w:pPr>
        <w:pStyle w:val="BodyText"/>
        <w:ind w:left="909"/>
        <w:rPr>
          <w:rFonts w:ascii="Times New Roman" w:hAnsi="Times New Roman" w:cs="Times New Roman"/>
        </w:rPr>
      </w:pPr>
      <w:proofErr w:type="spellStart"/>
      <w:r w:rsidRPr="007C3DDF">
        <w:rPr>
          <w:rFonts w:ascii="Times New Roman" w:hAnsi="Times New Roman" w:cs="Times New Roman"/>
          <w:spacing w:val="-2"/>
        </w:rPr>
        <w:t>ou.close</w:t>
      </w:r>
      <w:proofErr w:type="spellEnd"/>
      <w:r w:rsidRPr="007C3DDF">
        <w:rPr>
          <w:rFonts w:ascii="Times New Roman" w:hAnsi="Times New Roman" w:cs="Times New Roman"/>
          <w:spacing w:val="-2"/>
        </w:rPr>
        <w:t>();</w:t>
      </w:r>
    </w:p>
    <w:p w:rsidR="00005100" w:rsidRPr="007C3DDF" w:rsidRDefault="00000000">
      <w:pPr>
        <w:pStyle w:val="BodyText"/>
        <w:spacing w:before="44"/>
        <w:ind w:left="909"/>
        <w:rPr>
          <w:rFonts w:ascii="Times New Roman" w:hAnsi="Times New Roman" w:cs="Times New Roman"/>
        </w:rPr>
      </w:pPr>
      <w:proofErr w:type="spellStart"/>
      <w:r w:rsidRPr="007C3DDF">
        <w:rPr>
          <w:rFonts w:ascii="Times New Roman" w:hAnsi="Times New Roman" w:cs="Times New Roman"/>
          <w:spacing w:val="-2"/>
        </w:rPr>
        <w:t>in.close</w:t>
      </w:r>
      <w:proofErr w:type="spellEnd"/>
      <w:r w:rsidRPr="007C3DDF">
        <w:rPr>
          <w:rFonts w:ascii="Times New Roman" w:hAnsi="Times New Roman" w:cs="Times New Roman"/>
          <w:spacing w:val="-2"/>
        </w:rPr>
        <w:t>();</w:t>
      </w:r>
    </w:p>
    <w:p w:rsidR="00005100" w:rsidRPr="007C3DDF" w:rsidRDefault="00000000">
      <w:pPr>
        <w:pStyle w:val="BodyText"/>
        <w:spacing w:before="44"/>
        <w:ind w:left="644"/>
        <w:rPr>
          <w:rFonts w:ascii="Times New Roman" w:hAnsi="Times New Roman" w:cs="Times New Roman"/>
        </w:rPr>
      </w:pPr>
      <w:r w:rsidRPr="007C3DDF">
        <w:rPr>
          <w:rFonts w:ascii="Times New Roman" w:hAnsi="Times New Roman" w:cs="Times New Roman"/>
        </w:rPr>
        <w:t>}</w:t>
      </w:r>
      <w:r w:rsidRPr="007C3DDF">
        <w:rPr>
          <w:rFonts w:ascii="Times New Roman" w:hAnsi="Times New Roman" w:cs="Times New Roman"/>
          <w:spacing w:val="-2"/>
        </w:rPr>
        <w:t xml:space="preserve"> </w:t>
      </w:r>
      <w:r w:rsidRPr="007C3DDF">
        <w:rPr>
          <w:rFonts w:ascii="Times New Roman" w:hAnsi="Times New Roman" w:cs="Times New Roman"/>
        </w:rPr>
        <w:t>catch</w:t>
      </w:r>
      <w:r w:rsidRPr="007C3DDF">
        <w:rPr>
          <w:rFonts w:ascii="Times New Roman" w:hAnsi="Times New Roman" w:cs="Times New Roman"/>
          <w:spacing w:val="-2"/>
        </w:rPr>
        <w:t xml:space="preserve"> </w:t>
      </w:r>
      <w:r w:rsidRPr="007C3DDF">
        <w:rPr>
          <w:rFonts w:ascii="Times New Roman" w:hAnsi="Times New Roman" w:cs="Times New Roman"/>
        </w:rPr>
        <w:t>(Exception</w:t>
      </w:r>
      <w:r w:rsidRPr="007C3DDF">
        <w:rPr>
          <w:rFonts w:ascii="Times New Roman" w:hAnsi="Times New Roman" w:cs="Times New Roman"/>
          <w:spacing w:val="-2"/>
        </w:rPr>
        <w:t xml:space="preserve"> </w:t>
      </w:r>
      <w:r w:rsidRPr="007C3DDF">
        <w:rPr>
          <w:rFonts w:ascii="Times New Roman" w:hAnsi="Times New Roman" w:cs="Times New Roman"/>
        </w:rPr>
        <w:t>e)</w:t>
      </w:r>
      <w:r w:rsidRPr="007C3DDF">
        <w:rPr>
          <w:rFonts w:ascii="Times New Roman" w:hAnsi="Times New Roman" w:cs="Times New Roman"/>
          <w:spacing w:val="-2"/>
        </w:rPr>
        <w:t xml:space="preserve"> </w:t>
      </w:r>
      <w:r w:rsidRPr="007C3DDF">
        <w:rPr>
          <w:rFonts w:ascii="Times New Roman" w:hAnsi="Times New Roman" w:cs="Times New Roman"/>
          <w:spacing w:val="-10"/>
        </w:rPr>
        <w:t>{</w:t>
      </w:r>
    </w:p>
    <w:p w:rsidR="00005100" w:rsidRPr="007C3DDF" w:rsidRDefault="00000000">
      <w:pPr>
        <w:pStyle w:val="BodyText"/>
        <w:spacing w:before="45"/>
        <w:ind w:left="909"/>
        <w:rPr>
          <w:rFonts w:ascii="Times New Roman" w:hAnsi="Times New Roman" w:cs="Times New Roman"/>
        </w:rPr>
      </w:pPr>
      <w:proofErr w:type="spellStart"/>
      <w:r w:rsidRPr="007C3DDF">
        <w:rPr>
          <w:rFonts w:ascii="Times New Roman" w:hAnsi="Times New Roman" w:cs="Times New Roman"/>
        </w:rPr>
        <w:t>System.out.println</w:t>
      </w:r>
      <w:proofErr w:type="spellEnd"/>
      <w:r w:rsidRPr="007C3DDF">
        <w:rPr>
          <w:rFonts w:ascii="Times New Roman" w:hAnsi="Times New Roman" w:cs="Times New Roman"/>
        </w:rPr>
        <w:t>("</w:t>
      </w:r>
      <w:r w:rsidRPr="007C3DDF">
        <w:rPr>
          <w:rFonts w:ascii="Times New Roman" w:hAnsi="Times New Roman" w:cs="Times New Roman"/>
          <w:spacing w:val="-4"/>
        </w:rPr>
        <w:t xml:space="preserve"> </w:t>
      </w:r>
      <w:r w:rsidRPr="007C3DDF">
        <w:rPr>
          <w:rFonts w:ascii="Times New Roman" w:hAnsi="Times New Roman" w:cs="Times New Roman"/>
        </w:rPr>
        <w:t>Error</w:t>
      </w:r>
      <w:r w:rsidRPr="007C3DDF">
        <w:rPr>
          <w:rFonts w:ascii="Times New Roman" w:hAnsi="Times New Roman" w:cs="Times New Roman"/>
          <w:spacing w:val="-2"/>
        </w:rPr>
        <w:t xml:space="preserve"> </w:t>
      </w:r>
      <w:r w:rsidRPr="007C3DDF">
        <w:rPr>
          <w:rFonts w:ascii="Times New Roman" w:hAnsi="Times New Roman" w:cs="Times New Roman"/>
        </w:rPr>
        <w:t>:</w:t>
      </w:r>
      <w:r w:rsidRPr="007C3DDF">
        <w:rPr>
          <w:rFonts w:ascii="Times New Roman" w:hAnsi="Times New Roman" w:cs="Times New Roman"/>
          <w:spacing w:val="-3"/>
        </w:rPr>
        <w:t xml:space="preserve"> </w:t>
      </w:r>
      <w:r w:rsidRPr="007C3DDF">
        <w:rPr>
          <w:rFonts w:ascii="Times New Roman" w:hAnsi="Times New Roman" w:cs="Times New Roman"/>
        </w:rPr>
        <w:t>"</w:t>
      </w:r>
      <w:r w:rsidRPr="007C3DDF">
        <w:rPr>
          <w:rFonts w:ascii="Times New Roman" w:hAnsi="Times New Roman" w:cs="Times New Roman"/>
          <w:spacing w:val="-3"/>
        </w:rPr>
        <w:t xml:space="preserve"> </w:t>
      </w:r>
      <w:r w:rsidRPr="007C3DDF">
        <w:rPr>
          <w:rFonts w:ascii="Times New Roman" w:hAnsi="Times New Roman" w:cs="Times New Roman"/>
        </w:rPr>
        <w:t>+</w:t>
      </w:r>
      <w:r w:rsidRPr="007C3DDF">
        <w:rPr>
          <w:rFonts w:ascii="Times New Roman" w:hAnsi="Times New Roman" w:cs="Times New Roman"/>
          <w:spacing w:val="-3"/>
        </w:rPr>
        <w:t xml:space="preserve"> </w:t>
      </w:r>
      <w:proofErr w:type="spellStart"/>
      <w:r w:rsidRPr="007C3DDF">
        <w:rPr>
          <w:rFonts w:ascii="Times New Roman" w:hAnsi="Times New Roman" w:cs="Times New Roman"/>
          <w:spacing w:val="-2"/>
        </w:rPr>
        <w:t>e.getMessage</w:t>
      </w:r>
      <w:proofErr w:type="spellEnd"/>
      <w:r w:rsidRPr="007C3DDF">
        <w:rPr>
          <w:rFonts w:ascii="Times New Roman" w:hAnsi="Times New Roman" w:cs="Times New Roman"/>
          <w:spacing w:val="-2"/>
        </w:rPr>
        <w:t>());</w:t>
      </w:r>
    </w:p>
    <w:p w:rsidR="00005100" w:rsidRPr="007C3DDF" w:rsidRDefault="00000000">
      <w:pPr>
        <w:spacing w:before="44"/>
        <w:ind w:left="644"/>
        <w:rPr>
          <w:rFonts w:ascii="Times New Roman" w:hAnsi="Times New Roman" w:cs="Times New Roman"/>
          <w:sz w:val="24"/>
          <w:szCs w:val="24"/>
        </w:rPr>
      </w:pPr>
      <w:r w:rsidRPr="007C3DDF">
        <w:rPr>
          <w:rFonts w:ascii="Times New Roman" w:hAnsi="Times New Roman" w:cs="Times New Roman"/>
          <w:sz w:val="24"/>
          <w:szCs w:val="24"/>
        </w:rPr>
        <w:t>}</w:t>
      </w:r>
    </w:p>
    <w:p w:rsidR="00005100" w:rsidRPr="007C3DDF" w:rsidRDefault="00000000">
      <w:pPr>
        <w:spacing w:before="44"/>
        <w:ind w:left="379"/>
        <w:rPr>
          <w:rFonts w:ascii="Times New Roman" w:hAnsi="Times New Roman" w:cs="Times New Roman"/>
          <w:sz w:val="24"/>
          <w:szCs w:val="24"/>
        </w:rPr>
      </w:pPr>
      <w:r w:rsidRPr="007C3DDF">
        <w:rPr>
          <w:rFonts w:ascii="Times New Roman" w:hAnsi="Times New Roman" w:cs="Times New Roman"/>
          <w:sz w:val="24"/>
          <w:szCs w:val="24"/>
        </w:rPr>
        <w:t>}</w:t>
      </w:r>
    </w:p>
    <w:p w:rsidR="00005100" w:rsidRPr="007C3DDF" w:rsidRDefault="00000000">
      <w:pPr>
        <w:spacing w:before="44"/>
        <w:ind w:left="114"/>
        <w:rPr>
          <w:rFonts w:ascii="Times New Roman" w:hAnsi="Times New Roman" w:cs="Times New Roman"/>
          <w:sz w:val="24"/>
          <w:szCs w:val="24"/>
        </w:rPr>
      </w:pPr>
      <w:r w:rsidRPr="007C3DDF">
        <w:rPr>
          <w:rFonts w:ascii="Times New Roman" w:hAnsi="Times New Roman" w:cs="Times New Roman"/>
          <w:sz w:val="24"/>
          <w:szCs w:val="24"/>
        </w:rPr>
        <w:t>}</w:t>
      </w:r>
    </w:p>
    <w:p w:rsidR="00D3354B" w:rsidRPr="007C3DDF" w:rsidRDefault="00D3354B">
      <w:pPr>
        <w:rPr>
          <w:rFonts w:ascii="Times New Roman" w:hAnsi="Times New Roman" w:cs="Times New Roman"/>
          <w:sz w:val="24"/>
          <w:szCs w:val="24"/>
        </w:rPr>
      </w:pPr>
    </w:p>
    <w:p w:rsidR="00D3354B" w:rsidRPr="007C3DDF" w:rsidRDefault="00D3354B">
      <w:pPr>
        <w:rPr>
          <w:rFonts w:ascii="Times New Roman" w:hAnsi="Times New Roman" w:cs="Times New Roman"/>
          <w:sz w:val="24"/>
          <w:szCs w:val="24"/>
        </w:rPr>
      </w:pPr>
      <w:r w:rsidRPr="007C3DDF">
        <w:rPr>
          <w:rFonts w:ascii="Times New Roman" w:hAnsi="Times New Roman" w:cs="Times New Roman"/>
          <w:sz w:val="24"/>
          <w:szCs w:val="24"/>
        </w:rPr>
        <w:br w:type="page"/>
      </w:r>
    </w:p>
    <w:p w:rsidR="00D3354B" w:rsidRPr="007C3DDF" w:rsidRDefault="00D3354B">
      <w:pPr>
        <w:rPr>
          <w:rFonts w:ascii="Times New Roman" w:hAnsi="Times New Roman" w:cs="Times New Roman"/>
          <w:sz w:val="24"/>
          <w:szCs w:val="24"/>
        </w:rPr>
      </w:pPr>
    </w:p>
    <w:p w:rsidR="00F5376C" w:rsidRPr="007C3DDF" w:rsidRDefault="00F5376C">
      <w:pPr>
        <w:rPr>
          <w:rFonts w:ascii="Times New Roman" w:hAnsi="Times New Roman" w:cs="Times New Roman"/>
          <w:sz w:val="24"/>
          <w:szCs w:val="24"/>
        </w:rPr>
      </w:pPr>
    </w:p>
    <w:p w:rsidR="00F5376C" w:rsidRPr="007C3DDF" w:rsidRDefault="00F5376C">
      <w:pPr>
        <w:rPr>
          <w:rFonts w:ascii="Times New Roman" w:hAnsi="Times New Roman" w:cs="Times New Roman"/>
          <w:sz w:val="24"/>
          <w:szCs w:val="24"/>
        </w:rPr>
      </w:pPr>
    </w:p>
    <w:p w:rsidR="00D3354B" w:rsidRPr="007C3DDF" w:rsidRDefault="00D3354B" w:rsidP="00D3354B">
      <w:pPr>
        <w:rPr>
          <w:rFonts w:ascii="Times New Roman" w:eastAsia="Bookman Old Style" w:hAnsi="Times New Roman" w:cs="Times New Roman"/>
          <w:b/>
          <w:color w:val="000000"/>
          <w:sz w:val="24"/>
          <w:szCs w:val="24"/>
        </w:rPr>
      </w:pPr>
      <w:r w:rsidRPr="007C3DDF">
        <w:rPr>
          <w:rFonts w:ascii="Times New Roman" w:eastAsia="Bookman Old Style" w:hAnsi="Times New Roman" w:cs="Times New Roman"/>
          <w:b/>
          <w:color w:val="000000"/>
          <w:sz w:val="24"/>
          <w:szCs w:val="24"/>
        </w:rPr>
        <w:t>OUTPUT</w:t>
      </w:r>
    </w:p>
    <w:p w:rsidR="00D3354B" w:rsidRPr="007C3DDF" w:rsidRDefault="00D3354B" w:rsidP="00D3354B">
      <w:pPr>
        <w:rPr>
          <w:rFonts w:ascii="Times New Roman" w:eastAsia="Bookman Old Style" w:hAnsi="Times New Roman" w:cs="Times New Roman"/>
          <w:b/>
          <w:color w:val="000000"/>
          <w:sz w:val="24"/>
          <w:szCs w:val="24"/>
        </w:rPr>
      </w:pPr>
    </w:p>
    <w:p w:rsidR="00D3354B" w:rsidRPr="007C3DDF" w:rsidRDefault="00D3354B" w:rsidP="00D3354B">
      <w:pPr>
        <w:jc w:val="center"/>
        <w:rPr>
          <w:rFonts w:ascii="Times New Roman" w:eastAsia="Bookman Old Style" w:hAnsi="Times New Roman" w:cs="Times New Roman"/>
          <w:noProof/>
          <w:color w:val="000000"/>
          <w:sz w:val="24"/>
          <w:szCs w:val="24"/>
        </w:rPr>
      </w:pPr>
    </w:p>
    <w:p w:rsidR="00F5376C" w:rsidRPr="007C3DDF" w:rsidRDefault="00F5376C" w:rsidP="00D3354B">
      <w:pPr>
        <w:jc w:val="center"/>
        <w:rPr>
          <w:rFonts w:ascii="Times New Roman" w:eastAsia="Bookman Old Style" w:hAnsi="Times New Roman" w:cs="Times New Roman"/>
          <w:noProof/>
          <w:color w:val="000000"/>
          <w:sz w:val="24"/>
          <w:szCs w:val="24"/>
        </w:rPr>
      </w:pPr>
    </w:p>
    <w:p w:rsidR="00D3354B" w:rsidRPr="007C3DDF" w:rsidRDefault="00D3354B" w:rsidP="00D3354B">
      <w:pPr>
        <w:jc w:val="center"/>
        <w:rPr>
          <w:rFonts w:ascii="Times New Roman" w:eastAsia="Bookman Old Style" w:hAnsi="Times New Roman" w:cs="Times New Roman"/>
          <w:b/>
          <w:color w:val="000000"/>
          <w:sz w:val="24"/>
          <w:szCs w:val="24"/>
        </w:rPr>
      </w:pPr>
      <w:r w:rsidRPr="007C3DDF">
        <w:rPr>
          <w:rFonts w:ascii="Times New Roman" w:eastAsia="Bookman Old Style" w:hAnsi="Times New Roman" w:cs="Times New Roman"/>
          <w:noProof/>
          <w:color w:val="000000"/>
          <w:sz w:val="24"/>
          <w:szCs w:val="24"/>
        </w:rPr>
        <w:drawing>
          <wp:inline distT="0" distB="0" distL="0" distR="0" wp14:anchorId="1013CD6D" wp14:editId="62BC9B8C">
            <wp:extent cx="2779395" cy="1982942"/>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png"/>
                    <pic:cNvPicPr>
                      <a:picLocks noChangeAspect="1" noChangeArrowheads="1"/>
                    </pic:cNvPicPr>
                  </pic:nvPicPr>
                  <pic:blipFill rotWithShape="1">
                    <a:blip r:embed="rId81">
                      <a:extLst>
                        <a:ext uri="{28A0092B-C50C-407E-A947-70E740481C1C}">
                          <a14:useLocalDpi xmlns:a14="http://schemas.microsoft.com/office/drawing/2010/main" val="0"/>
                        </a:ext>
                      </a:extLst>
                    </a:blip>
                    <a:srcRect l="2718" t="862"/>
                    <a:stretch/>
                  </pic:blipFill>
                  <pic:spPr bwMode="auto">
                    <a:xfrm>
                      <a:off x="0" y="0"/>
                      <a:ext cx="2785928" cy="1987603"/>
                    </a:xfrm>
                    <a:prstGeom prst="rect">
                      <a:avLst/>
                    </a:prstGeom>
                    <a:noFill/>
                    <a:ln>
                      <a:noFill/>
                    </a:ln>
                    <a:extLst>
                      <a:ext uri="{53640926-AAD7-44D8-BBD7-CCE9431645EC}">
                        <a14:shadowObscured xmlns:a14="http://schemas.microsoft.com/office/drawing/2010/main"/>
                      </a:ext>
                    </a:extLst>
                  </pic:spPr>
                </pic:pic>
              </a:graphicData>
            </a:graphic>
          </wp:inline>
        </w:drawing>
      </w:r>
    </w:p>
    <w:p w:rsidR="00D3354B" w:rsidRPr="007C3DDF" w:rsidRDefault="00D3354B" w:rsidP="00D3354B">
      <w:pPr>
        <w:jc w:val="center"/>
        <w:rPr>
          <w:rFonts w:ascii="Times New Roman" w:eastAsia="Bookman Old Style" w:hAnsi="Times New Roman" w:cs="Times New Roman"/>
          <w:noProof/>
          <w:color w:val="000000"/>
          <w:sz w:val="24"/>
          <w:szCs w:val="24"/>
        </w:rPr>
      </w:pPr>
    </w:p>
    <w:p w:rsidR="00F5376C" w:rsidRPr="007C3DDF" w:rsidRDefault="00F5376C" w:rsidP="00D3354B">
      <w:pPr>
        <w:jc w:val="center"/>
        <w:rPr>
          <w:rFonts w:ascii="Times New Roman" w:eastAsia="Bookman Old Style" w:hAnsi="Times New Roman" w:cs="Times New Roman"/>
          <w:noProof/>
          <w:color w:val="000000"/>
          <w:sz w:val="24"/>
          <w:szCs w:val="24"/>
        </w:rPr>
      </w:pPr>
    </w:p>
    <w:p w:rsidR="00F5376C" w:rsidRPr="007C3DDF" w:rsidRDefault="00F5376C" w:rsidP="00D3354B">
      <w:pPr>
        <w:jc w:val="center"/>
        <w:rPr>
          <w:rFonts w:ascii="Times New Roman" w:eastAsia="Bookman Old Style" w:hAnsi="Times New Roman" w:cs="Times New Roman"/>
          <w:noProof/>
          <w:color w:val="000000"/>
          <w:sz w:val="24"/>
          <w:szCs w:val="24"/>
        </w:rPr>
      </w:pPr>
    </w:p>
    <w:p w:rsidR="00D3354B" w:rsidRPr="007C3DDF" w:rsidRDefault="00D3354B" w:rsidP="00D3354B">
      <w:pPr>
        <w:jc w:val="center"/>
        <w:rPr>
          <w:rFonts w:ascii="Times New Roman" w:eastAsia="Bookman Old Style" w:hAnsi="Times New Roman" w:cs="Times New Roman"/>
          <w:b/>
          <w:color w:val="000000"/>
          <w:sz w:val="24"/>
          <w:szCs w:val="24"/>
        </w:rPr>
      </w:pPr>
      <w:r w:rsidRPr="007C3DDF">
        <w:rPr>
          <w:rFonts w:ascii="Times New Roman" w:eastAsia="Bookman Old Style" w:hAnsi="Times New Roman" w:cs="Times New Roman"/>
          <w:noProof/>
          <w:color w:val="000000"/>
          <w:sz w:val="24"/>
          <w:szCs w:val="24"/>
        </w:rPr>
        <w:drawing>
          <wp:inline distT="0" distB="0" distL="0" distR="0" wp14:anchorId="78A8389A" wp14:editId="6890579D">
            <wp:extent cx="2882900" cy="156260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900396" cy="1572086"/>
                    </a:xfrm>
                    <a:prstGeom prst="rect">
                      <a:avLst/>
                    </a:prstGeom>
                    <a:noFill/>
                    <a:ln>
                      <a:noFill/>
                    </a:ln>
                  </pic:spPr>
                </pic:pic>
              </a:graphicData>
            </a:graphic>
          </wp:inline>
        </w:drawing>
      </w:r>
    </w:p>
    <w:p w:rsidR="00D3354B" w:rsidRPr="007C3DDF" w:rsidRDefault="00D3354B" w:rsidP="00D3354B">
      <w:pPr>
        <w:jc w:val="center"/>
        <w:rPr>
          <w:rFonts w:ascii="Times New Roman" w:eastAsia="Bookman Old Style" w:hAnsi="Times New Roman" w:cs="Times New Roman"/>
          <w:b/>
          <w:color w:val="000000"/>
          <w:sz w:val="24"/>
          <w:szCs w:val="24"/>
        </w:rPr>
      </w:pPr>
    </w:p>
    <w:p w:rsidR="00005100" w:rsidRPr="007C3DDF" w:rsidRDefault="00005100">
      <w:pPr>
        <w:rPr>
          <w:rFonts w:ascii="Times New Roman" w:hAnsi="Times New Roman" w:cs="Times New Roman"/>
          <w:sz w:val="24"/>
          <w:szCs w:val="24"/>
        </w:rPr>
        <w:sectPr w:rsidR="00005100" w:rsidRPr="007C3DDF">
          <w:pgSz w:w="11910" w:h="16330"/>
          <w:pgMar w:top="1860" w:right="1000" w:bottom="280" w:left="1020" w:header="720" w:footer="720" w:gutter="0"/>
          <w:cols w:space="720"/>
        </w:sectPr>
      </w:pPr>
    </w:p>
    <w:p w:rsidR="00005100" w:rsidRPr="007C3DDF" w:rsidRDefault="00000000">
      <w:pPr>
        <w:pStyle w:val="Heading2"/>
        <w:spacing w:before="115"/>
        <w:rPr>
          <w:rFonts w:ascii="Times New Roman" w:hAnsi="Times New Roman" w:cs="Times New Roman"/>
        </w:rPr>
      </w:pPr>
      <w:bookmarkStart w:id="13" w:name="10"/>
      <w:bookmarkEnd w:id="13"/>
      <w:r w:rsidRPr="007C3DDF">
        <w:rPr>
          <w:rFonts w:ascii="Times New Roman" w:hAnsi="Times New Roman" w:cs="Times New Roman"/>
          <w:spacing w:val="-2"/>
        </w:rPr>
        <w:lastRenderedPageBreak/>
        <w:t>Server</w:t>
      </w:r>
    </w:p>
    <w:p w:rsidR="00005100" w:rsidRPr="007C3DDF" w:rsidRDefault="00005100">
      <w:pPr>
        <w:pStyle w:val="BodyText"/>
        <w:spacing w:before="2"/>
        <w:ind w:left="0"/>
        <w:rPr>
          <w:rFonts w:ascii="Times New Roman" w:hAnsi="Times New Roman" w:cs="Times New Roman"/>
          <w:b/>
        </w:rPr>
      </w:pPr>
    </w:p>
    <w:p w:rsidR="00005100" w:rsidRPr="007C3DDF" w:rsidRDefault="00000000">
      <w:pPr>
        <w:pStyle w:val="BodyText"/>
        <w:spacing w:line="276" w:lineRule="auto"/>
        <w:ind w:left="113" w:right="7535"/>
        <w:rPr>
          <w:rFonts w:ascii="Times New Roman" w:hAnsi="Times New Roman" w:cs="Times New Roman"/>
        </w:rPr>
      </w:pPr>
      <w:r w:rsidRPr="007C3DDF">
        <w:rPr>
          <w:rFonts w:ascii="Times New Roman" w:hAnsi="Times New Roman" w:cs="Times New Roman"/>
        </w:rPr>
        <w:t>import java.io.*; import</w:t>
      </w:r>
      <w:r w:rsidRPr="007C3DDF">
        <w:rPr>
          <w:rFonts w:ascii="Times New Roman" w:hAnsi="Times New Roman" w:cs="Times New Roman"/>
          <w:spacing w:val="-17"/>
        </w:rPr>
        <w:t xml:space="preserve"> </w:t>
      </w:r>
      <w:r w:rsidRPr="007C3DDF">
        <w:rPr>
          <w:rFonts w:ascii="Times New Roman" w:hAnsi="Times New Roman" w:cs="Times New Roman"/>
        </w:rPr>
        <w:t xml:space="preserve">java.net.*; import </w:t>
      </w:r>
      <w:proofErr w:type="spellStart"/>
      <w:r w:rsidRPr="007C3DDF">
        <w:rPr>
          <w:rFonts w:ascii="Times New Roman" w:hAnsi="Times New Roman" w:cs="Times New Roman"/>
        </w:rPr>
        <w:t>java.util</w:t>
      </w:r>
      <w:proofErr w:type="spellEnd"/>
      <w:r w:rsidRPr="007C3DDF">
        <w:rPr>
          <w:rFonts w:ascii="Times New Roman" w:hAnsi="Times New Roman" w:cs="Times New Roman"/>
        </w:rPr>
        <w:t>.*;</w:t>
      </w:r>
    </w:p>
    <w:p w:rsidR="00005100" w:rsidRPr="007C3DDF" w:rsidRDefault="00005100">
      <w:pPr>
        <w:pStyle w:val="BodyText"/>
        <w:spacing w:before="7"/>
        <w:ind w:left="0"/>
        <w:rPr>
          <w:rFonts w:ascii="Times New Roman" w:hAnsi="Times New Roman" w:cs="Times New Roman"/>
        </w:rPr>
      </w:pPr>
    </w:p>
    <w:p w:rsidR="00005100" w:rsidRPr="007C3DDF" w:rsidRDefault="00000000">
      <w:pPr>
        <w:pStyle w:val="BodyText"/>
        <w:spacing w:before="1"/>
        <w:ind w:left="113"/>
        <w:rPr>
          <w:rFonts w:ascii="Times New Roman" w:hAnsi="Times New Roman" w:cs="Times New Roman"/>
        </w:rPr>
      </w:pPr>
      <w:r w:rsidRPr="007C3DDF">
        <w:rPr>
          <w:rFonts w:ascii="Times New Roman" w:hAnsi="Times New Roman" w:cs="Times New Roman"/>
        </w:rPr>
        <w:t>class</w:t>
      </w:r>
      <w:r w:rsidRPr="007C3DDF">
        <w:rPr>
          <w:rFonts w:ascii="Times New Roman" w:hAnsi="Times New Roman" w:cs="Times New Roman"/>
          <w:spacing w:val="-7"/>
        </w:rPr>
        <w:t xml:space="preserve"> </w:t>
      </w:r>
      <w:r w:rsidRPr="007C3DDF">
        <w:rPr>
          <w:rFonts w:ascii="Times New Roman" w:hAnsi="Times New Roman" w:cs="Times New Roman"/>
        </w:rPr>
        <w:t>Serverarp12</w:t>
      </w:r>
      <w:r w:rsidRPr="007C3DDF">
        <w:rPr>
          <w:rFonts w:ascii="Times New Roman" w:hAnsi="Times New Roman" w:cs="Times New Roman"/>
          <w:spacing w:val="-5"/>
        </w:rPr>
        <w:t xml:space="preserve"> </w:t>
      </w:r>
      <w:r w:rsidRPr="007C3DDF">
        <w:rPr>
          <w:rFonts w:ascii="Times New Roman" w:hAnsi="Times New Roman" w:cs="Times New Roman"/>
          <w:spacing w:val="-10"/>
        </w:rPr>
        <w:t>{</w:t>
      </w:r>
    </w:p>
    <w:p w:rsidR="00005100" w:rsidRPr="007C3DDF" w:rsidRDefault="00000000">
      <w:pPr>
        <w:pStyle w:val="BodyText"/>
        <w:spacing w:before="44" w:line="276" w:lineRule="auto"/>
        <w:ind w:left="644" w:right="5172" w:hanging="266"/>
        <w:rPr>
          <w:rFonts w:ascii="Times New Roman" w:hAnsi="Times New Roman" w:cs="Times New Roman"/>
        </w:rPr>
      </w:pPr>
      <w:r w:rsidRPr="007C3DDF">
        <w:rPr>
          <w:rFonts w:ascii="Times New Roman" w:hAnsi="Times New Roman" w:cs="Times New Roman"/>
        </w:rPr>
        <w:t>public</w:t>
      </w:r>
      <w:r w:rsidRPr="007C3DDF">
        <w:rPr>
          <w:rFonts w:ascii="Times New Roman" w:hAnsi="Times New Roman" w:cs="Times New Roman"/>
          <w:spacing w:val="-6"/>
        </w:rPr>
        <w:t xml:space="preserve"> </w:t>
      </w:r>
      <w:r w:rsidRPr="007C3DDF">
        <w:rPr>
          <w:rFonts w:ascii="Times New Roman" w:hAnsi="Times New Roman" w:cs="Times New Roman"/>
        </w:rPr>
        <w:t>static</w:t>
      </w:r>
      <w:r w:rsidRPr="007C3DDF">
        <w:rPr>
          <w:rFonts w:ascii="Times New Roman" w:hAnsi="Times New Roman" w:cs="Times New Roman"/>
          <w:spacing w:val="-7"/>
        </w:rPr>
        <w:t xml:space="preserve"> </w:t>
      </w:r>
      <w:r w:rsidRPr="007C3DDF">
        <w:rPr>
          <w:rFonts w:ascii="Times New Roman" w:hAnsi="Times New Roman" w:cs="Times New Roman"/>
        </w:rPr>
        <w:t>void</w:t>
      </w:r>
      <w:r w:rsidRPr="007C3DDF">
        <w:rPr>
          <w:rFonts w:ascii="Times New Roman" w:hAnsi="Times New Roman" w:cs="Times New Roman"/>
          <w:spacing w:val="-7"/>
        </w:rPr>
        <w:t xml:space="preserve"> </w:t>
      </w:r>
      <w:r w:rsidRPr="007C3DDF">
        <w:rPr>
          <w:rFonts w:ascii="Times New Roman" w:hAnsi="Times New Roman" w:cs="Times New Roman"/>
        </w:rPr>
        <w:t>main(String</w:t>
      </w:r>
      <w:r w:rsidRPr="007C3DDF">
        <w:rPr>
          <w:rFonts w:ascii="Times New Roman" w:hAnsi="Times New Roman" w:cs="Times New Roman"/>
          <w:spacing w:val="-7"/>
        </w:rPr>
        <w:t xml:space="preserve"> </w:t>
      </w:r>
      <w:proofErr w:type="spellStart"/>
      <w:r w:rsidRPr="007C3DDF">
        <w:rPr>
          <w:rFonts w:ascii="Times New Roman" w:hAnsi="Times New Roman" w:cs="Times New Roman"/>
        </w:rPr>
        <w:t>args</w:t>
      </w:r>
      <w:proofErr w:type="spellEnd"/>
      <w:r w:rsidRPr="007C3DDF">
        <w:rPr>
          <w:rFonts w:ascii="Times New Roman" w:hAnsi="Times New Roman" w:cs="Times New Roman"/>
        </w:rPr>
        <w:t>[])</w:t>
      </w:r>
      <w:r w:rsidRPr="007C3DDF">
        <w:rPr>
          <w:rFonts w:ascii="Times New Roman" w:hAnsi="Times New Roman" w:cs="Times New Roman"/>
          <w:spacing w:val="-7"/>
        </w:rPr>
        <w:t xml:space="preserve"> </w:t>
      </w:r>
      <w:r w:rsidRPr="007C3DDF">
        <w:rPr>
          <w:rFonts w:ascii="Times New Roman" w:hAnsi="Times New Roman" w:cs="Times New Roman"/>
        </w:rPr>
        <w:t>{ try {</w:t>
      </w:r>
    </w:p>
    <w:p w:rsidR="00005100" w:rsidRPr="007C3DDF" w:rsidRDefault="00000000">
      <w:pPr>
        <w:pStyle w:val="BodyText"/>
        <w:spacing w:line="276" w:lineRule="auto"/>
        <w:ind w:left="910" w:right="2064" w:hanging="2"/>
        <w:rPr>
          <w:rFonts w:ascii="Times New Roman" w:hAnsi="Times New Roman" w:cs="Times New Roman"/>
        </w:rPr>
      </w:pPr>
      <w:proofErr w:type="spellStart"/>
      <w:r w:rsidRPr="007C3DDF">
        <w:rPr>
          <w:rFonts w:ascii="Times New Roman" w:hAnsi="Times New Roman" w:cs="Times New Roman"/>
        </w:rPr>
        <w:t>DatagramSocket</w:t>
      </w:r>
      <w:proofErr w:type="spellEnd"/>
      <w:r w:rsidRPr="007C3DDF">
        <w:rPr>
          <w:rFonts w:ascii="Times New Roman" w:hAnsi="Times New Roman" w:cs="Times New Roman"/>
          <w:spacing w:val="-8"/>
        </w:rPr>
        <w:t xml:space="preserve"> </w:t>
      </w:r>
      <w:r w:rsidRPr="007C3DDF">
        <w:rPr>
          <w:rFonts w:ascii="Times New Roman" w:hAnsi="Times New Roman" w:cs="Times New Roman"/>
        </w:rPr>
        <w:t>server</w:t>
      </w:r>
      <w:r w:rsidRPr="007C3DDF">
        <w:rPr>
          <w:rFonts w:ascii="Times New Roman" w:hAnsi="Times New Roman" w:cs="Times New Roman"/>
          <w:spacing w:val="-8"/>
        </w:rPr>
        <w:t xml:space="preserve"> </w:t>
      </w:r>
      <w:r w:rsidRPr="007C3DDF">
        <w:rPr>
          <w:rFonts w:ascii="Times New Roman" w:hAnsi="Times New Roman" w:cs="Times New Roman"/>
        </w:rPr>
        <w:t>=</w:t>
      </w:r>
      <w:r w:rsidRPr="007C3DDF">
        <w:rPr>
          <w:rFonts w:ascii="Times New Roman" w:hAnsi="Times New Roman" w:cs="Times New Roman"/>
          <w:spacing w:val="-8"/>
        </w:rPr>
        <w:t xml:space="preserve"> </w:t>
      </w:r>
      <w:r w:rsidRPr="007C3DDF">
        <w:rPr>
          <w:rFonts w:ascii="Times New Roman" w:hAnsi="Times New Roman" w:cs="Times New Roman"/>
        </w:rPr>
        <w:t>new</w:t>
      </w:r>
      <w:r w:rsidRPr="007C3DDF">
        <w:rPr>
          <w:rFonts w:ascii="Times New Roman" w:hAnsi="Times New Roman" w:cs="Times New Roman"/>
          <w:spacing w:val="-8"/>
        </w:rPr>
        <w:t xml:space="preserve"> </w:t>
      </w:r>
      <w:proofErr w:type="spellStart"/>
      <w:r w:rsidRPr="007C3DDF">
        <w:rPr>
          <w:rFonts w:ascii="Times New Roman" w:hAnsi="Times New Roman" w:cs="Times New Roman"/>
        </w:rPr>
        <w:t>DatagramSocket</w:t>
      </w:r>
      <w:proofErr w:type="spellEnd"/>
      <w:r w:rsidRPr="007C3DDF">
        <w:rPr>
          <w:rFonts w:ascii="Times New Roman" w:hAnsi="Times New Roman" w:cs="Times New Roman"/>
        </w:rPr>
        <w:t>(1309); while (true) {</w:t>
      </w:r>
    </w:p>
    <w:p w:rsidR="00005100" w:rsidRPr="007C3DDF" w:rsidRDefault="00000000">
      <w:pPr>
        <w:pStyle w:val="BodyText"/>
        <w:spacing w:line="276" w:lineRule="auto"/>
        <w:ind w:left="1176" w:right="4197"/>
        <w:rPr>
          <w:rFonts w:ascii="Times New Roman" w:hAnsi="Times New Roman" w:cs="Times New Roman"/>
        </w:rPr>
      </w:pPr>
      <w:r w:rsidRPr="007C3DDF">
        <w:rPr>
          <w:rFonts w:ascii="Times New Roman" w:hAnsi="Times New Roman" w:cs="Times New Roman"/>
        </w:rPr>
        <w:t xml:space="preserve">byte[] </w:t>
      </w:r>
      <w:proofErr w:type="spellStart"/>
      <w:r w:rsidRPr="007C3DDF">
        <w:rPr>
          <w:rFonts w:ascii="Times New Roman" w:hAnsi="Times New Roman" w:cs="Times New Roman"/>
        </w:rPr>
        <w:t>sendbyte</w:t>
      </w:r>
      <w:proofErr w:type="spellEnd"/>
      <w:r w:rsidRPr="007C3DDF">
        <w:rPr>
          <w:rFonts w:ascii="Times New Roman" w:hAnsi="Times New Roman" w:cs="Times New Roman"/>
        </w:rPr>
        <w:t xml:space="preserve"> = new byte[1024]; byte[]</w:t>
      </w:r>
      <w:r w:rsidRPr="007C3DDF">
        <w:rPr>
          <w:rFonts w:ascii="Times New Roman" w:hAnsi="Times New Roman" w:cs="Times New Roman"/>
          <w:spacing w:val="-10"/>
        </w:rPr>
        <w:t xml:space="preserve"> </w:t>
      </w:r>
      <w:proofErr w:type="spellStart"/>
      <w:r w:rsidRPr="007C3DDF">
        <w:rPr>
          <w:rFonts w:ascii="Times New Roman" w:hAnsi="Times New Roman" w:cs="Times New Roman"/>
        </w:rPr>
        <w:t>receivebyte</w:t>
      </w:r>
      <w:proofErr w:type="spellEnd"/>
      <w:r w:rsidRPr="007C3DDF">
        <w:rPr>
          <w:rFonts w:ascii="Times New Roman" w:hAnsi="Times New Roman" w:cs="Times New Roman"/>
          <w:spacing w:val="-10"/>
        </w:rPr>
        <w:t xml:space="preserve"> </w:t>
      </w:r>
      <w:r w:rsidRPr="007C3DDF">
        <w:rPr>
          <w:rFonts w:ascii="Times New Roman" w:hAnsi="Times New Roman" w:cs="Times New Roman"/>
        </w:rPr>
        <w:t>=</w:t>
      </w:r>
      <w:r w:rsidRPr="007C3DDF">
        <w:rPr>
          <w:rFonts w:ascii="Times New Roman" w:hAnsi="Times New Roman" w:cs="Times New Roman"/>
          <w:spacing w:val="-9"/>
        </w:rPr>
        <w:t xml:space="preserve"> </w:t>
      </w:r>
      <w:r w:rsidRPr="007C3DDF">
        <w:rPr>
          <w:rFonts w:ascii="Times New Roman" w:hAnsi="Times New Roman" w:cs="Times New Roman"/>
        </w:rPr>
        <w:t>new</w:t>
      </w:r>
      <w:r w:rsidRPr="007C3DDF">
        <w:rPr>
          <w:rFonts w:ascii="Times New Roman" w:hAnsi="Times New Roman" w:cs="Times New Roman"/>
          <w:spacing w:val="-10"/>
        </w:rPr>
        <w:t xml:space="preserve"> </w:t>
      </w:r>
      <w:r w:rsidRPr="007C3DDF">
        <w:rPr>
          <w:rFonts w:ascii="Times New Roman" w:hAnsi="Times New Roman" w:cs="Times New Roman"/>
        </w:rPr>
        <w:t>byte[1024];</w:t>
      </w:r>
    </w:p>
    <w:p w:rsidR="00005100" w:rsidRPr="007C3DDF" w:rsidRDefault="00000000">
      <w:pPr>
        <w:pStyle w:val="BodyText"/>
        <w:spacing w:line="276" w:lineRule="auto"/>
        <w:ind w:left="113" w:right="446" w:firstLine="1063"/>
        <w:rPr>
          <w:rFonts w:ascii="Times New Roman" w:hAnsi="Times New Roman" w:cs="Times New Roman"/>
        </w:rPr>
      </w:pPr>
      <w:proofErr w:type="spellStart"/>
      <w:r w:rsidRPr="007C3DDF">
        <w:rPr>
          <w:rFonts w:ascii="Times New Roman" w:hAnsi="Times New Roman" w:cs="Times New Roman"/>
        </w:rPr>
        <w:t>DatagramPacket</w:t>
      </w:r>
      <w:proofErr w:type="spellEnd"/>
      <w:r w:rsidRPr="007C3DDF">
        <w:rPr>
          <w:rFonts w:ascii="Times New Roman" w:hAnsi="Times New Roman" w:cs="Times New Roman"/>
          <w:spacing w:val="-9"/>
        </w:rPr>
        <w:t xml:space="preserve"> </w:t>
      </w:r>
      <w:r w:rsidRPr="007C3DDF">
        <w:rPr>
          <w:rFonts w:ascii="Times New Roman" w:hAnsi="Times New Roman" w:cs="Times New Roman"/>
        </w:rPr>
        <w:t>receiver</w:t>
      </w:r>
      <w:r w:rsidRPr="007C3DDF">
        <w:rPr>
          <w:rFonts w:ascii="Times New Roman" w:hAnsi="Times New Roman" w:cs="Times New Roman"/>
          <w:spacing w:val="-9"/>
        </w:rPr>
        <w:t xml:space="preserve"> </w:t>
      </w:r>
      <w:r w:rsidRPr="007C3DDF">
        <w:rPr>
          <w:rFonts w:ascii="Times New Roman" w:hAnsi="Times New Roman" w:cs="Times New Roman"/>
        </w:rPr>
        <w:t>=</w:t>
      </w:r>
      <w:r w:rsidRPr="007C3DDF">
        <w:rPr>
          <w:rFonts w:ascii="Times New Roman" w:hAnsi="Times New Roman" w:cs="Times New Roman"/>
          <w:spacing w:val="-9"/>
        </w:rPr>
        <w:t xml:space="preserve"> </w:t>
      </w:r>
      <w:r w:rsidRPr="007C3DDF">
        <w:rPr>
          <w:rFonts w:ascii="Times New Roman" w:hAnsi="Times New Roman" w:cs="Times New Roman"/>
        </w:rPr>
        <w:t>new</w:t>
      </w:r>
      <w:r w:rsidRPr="007C3DDF">
        <w:rPr>
          <w:rFonts w:ascii="Times New Roman" w:hAnsi="Times New Roman" w:cs="Times New Roman"/>
          <w:spacing w:val="-9"/>
        </w:rPr>
        <w:t xml:space="preserve"> </w:t>
      </w:r>
      <w:proofErr w:type="spellStart"/>
      <w:r w:rsidRPr="007C3DDF">
        <w:rPr>
          <w:rFonts w:ascii="Times New Roman" w:hAnsi="Times New Roman" w:cs="Times New Roman"/>
        </w:rPr>
        <w:t>DatagramPacket</w:t>
      </w:r>
      <w:proofErr w:type="spellEnd"/>
      <w:r w:rsidRPr="007C3DDF">
        <w:rPr>
          <w:rFonts w:ascii="Times New Roman" w:hAnsi="Times New Roman" w:cs="Times New Roman"/>
        </w:rPr>
        <w:t>(</w:t>
      </w:r>
      <w:proofErr w:type="spellStart"/>
      <w:r w:rsidRPr="007C3DDF">
        <w:rPr>
          <w:rFonts w:ascii="Times New Roman" w:hAnsi="Times New Roman" w:cs="Times New Roman"/>
        </w:rPr>
        <w:t>receivebyte</w:t>
      </w:r>
      <w:proofErr w:type="spellEnd"/>
      <w:r w:rsidRPr="007C3DDF">
        <w:rPr>
          <w:rFonts w:ascii="Times New Roman" w:hAnsi="Times New Roman" w:cs="Times New Roman"/>
        </w:rPr>
        <w:t xml:space="preserve">, </w:t>
      </w:r>
      <w:proofErr w:type="spellStart"/>
      <w:r w:rsidRPr="007C3DDF">
        <w:rPr>
          <w:rFonts w:ascii="Times New Roman" w:hAnsi="Times New Roman" w:cs="Times New Roman"/>
          <w:spacing w:val="-2"/>
        </w:rPr>
        <w:t>receivebyte.length</w:t>
      </w:r>
      <w:proofErr w:type="spellEnd"/>
      <w:r w:rsidRPr="007C3DDF">
        <w:rPr>
          <w:rFonts w:ascii="Times New Roman" w:hAnsi="Times New Roman" w:cs="Times New Roman"/>
          <w:spacing w:val="-2"/>
        </w:rPr>
        <w:t>);</w:t>
      </w:r>
    </w:p>
    <w:p w:rsidR="00005100" w:rsidRPr="007C3DDF" w:rsidRDefault="00000000">
      <w:pPr>
        <w:pStyle w:val="BodyText"/>
        <w:ind w:left="1176"/>
        <w:rPr>
          <w:rFonts w:ascii="Times New Roman" w:hAnsi="Times New Roman" w:cs="Times New Roman"/>
        </w:rPr>
      </w:pPr>
      <w:proofErr w:type="spellStart"/>
      <w:r w:rsidRPr="007C3DDF">
        <w:rPr>
          <w:rFonts w:ascii="Times New Roman" w:hAnsi="Times New Roman" w:cs="Times New Roman"/>
          <w:spacing w:val="-2"/>
        </w:rPr>
        <w:t>server.receive</w:t>
      </w:r>
      <w:proofErr w:type="spellEnd"/>
      <w:r w:rsidRPr="007C3DDF">
        <w:rPr>
          <w:rFonts w:ascii="Times New Roman" w:hAnsi="Times New Roman" w:cs="Times New Roman"/>
          <w:spacing w:val="-2"/>
        </w:rPr>
        <w:t>(receiver);</w:t>
      </w:r>
    </w:p>
    <w:p w:rsidR="00005100" w:rsidRPr="007C3DDF" w:rsidRDefault="00000000">
      <w:pPr>
        <w:pStyle w:val="BodyText"/>
        <w:spacing w:before="44" w:line="276" w:lineRule="auto"/>
        <w:ind w:left="1176" w:right="3547"/>
        <w:rPr>
          <w:rFonts w:ascii="Times New Roman" w:hAnsi="Times New Roman" w:cs="Times New Roman"/>
        </w:rPr>
      </w:pPr>
      <w:r w:rsidRPr="007C3DDF">
        <w:rPr>
          <w:rFonts w:ascii="Times New Roman" w:hAnsi="Times New Roman" w:cs="Times New Roman"/>
        </w:rPr>
        <w:t>String</w:t>
      </w:r>
      <w:r w:rsidRPr="007C3DDF">
        <w:rPr>
          <w:rFonts w:ascii="Times New Roman" w:hAnsi="Times New Roman" w:cs="Times New Roman"/>
          <w:spacing w:val="-9"/>
        </w:rPr>
        <w:t xml:space="preserve"> </w:t>
      </w:r>
      <w:r w:rsidRPr="007C3DDF">
        <w:rPr>
          <w:rFonts w:ascii="Times New Roman" w:hAnsi="Times New Roman" w:cs="Times New Roman"/>
        </w:rPr>
        <w:t>str</w:t>
      </w:r>
      <w:r w:rsidRPr="007C3DDF">
        <w:rPr>
          <w:rFonts w:ascii="Times New Roman" w:hAnsi="Times New Roman" w:cs="Times New Roman"/>
          <w:spacing w:val="-9"/>
        </w:rPr>
        <w:t xml:space="preserve"> </w:t>
      </w:r>
      <w:r w:rsidRPr="007C3DDF">
        <w:rPr>
          <w:rFonts w:ascii="Times New Roman" w:hAnsi="Times New Roman" w:cs="Times New Roman"/>
        </w:rPr>
        <w:t>=</w:t>
      </w:r>
      <w:r w:rsidRPr="007C3DDF">
        <w:rPr>
          <w:rFonts w:ascii="Times New Roman" w:hAnsi="Times New Roman" w:cs="Times New Roman"/>
          <w:spacing w:val="-9"/>
        </w:rPr>
        <w:t xml:space="preserve"> </w:t>
      </w:r>
      <w:r w:rsidRPr="007C3DDF">
        <w:rPr>
          <w:rFonts w:ascii="Times New Roman" w:hAnsi="Times New Roman" w:cs="Times New Roman"/>
        </w:rPr>
        <w:t>new</w:t>
      </w:r>
      <w:r w:rsidRPr="007C3DDF">
        <w:rPr>
          <w:rFonts w:ascii="Times New Roman" w:hAnsi="Times New Roman" w:cs="Times New Roman"/>
          <w:spacing w:val="-9"/>
        </w:rPr>
        <w:t xml:space="preserve"> </w:t>
      </w:r>
      <w:r w:rsidRPr="007C3DDF">
        <w:rPr>
          <w:rFonts w:ascii="Times New Roman" w:hAnsi="Times New Roman" w:cs="Times New Roman"/>
        </w:rPr>
        <w:t>String(</w:t>
      </w:r>
      <w:proofErr w:type="spellStart"/>
      <w:r w:rsidRPr="007C3DDF">
        <w:rPr>
          <w:rFonts w:ascii="Times New Roman" w:hAnsi="Times New Roman" w:cs="Times New Roman"/>
        </w:rPr>
        <w:t>receiver.getData</w:t>
      </w:r>
      <w:proofErr w:type="spellEnd"/>
      <w:r w:rsidRPr="007C3DDF">
        <w:rPr>
          <w:rFonts w:ascii="Times New Roman" w:hAnsi="Times New Roman" w:cs="Times New Roman"/>
        </w:rPr>
        <w:t xml:space="preserve">()); String s = </w:t>
      </w:r>
      <w:proofErr w:type="spellStart"/>
      <w:r w:rsidRPr="007C3DDF">
        <w:rPr>
          <w:rFonts w:ascii="Times New Roman" w:hAnsi="Times New Roman" w:cs="Times New Roman"/>
        </w:rPr>
        <w:t>str.trim</w:t>
      </w:r>
      <w:proofErr w:type="spellEnd"/>
      <w:r w:rsidRPr="007C3DDF">
        <w:rPr>
          <w:rFonts w:ascii="Times New Roman" w:hAnsi="Times New Roman" w:cs="Times New Roman"/>
        </w:rPr>
        <w:t>();</w:t>
      </w:r>
    </w:p>
    <w:p w:rsidR="00005100" w:rsidRPr="007C3DDF" w:rsidRDefault="00000000">
      <w:pPr>
        <w:pStyle w:val="BodyText"/>
        <w:ind w:left="1176"/>
        <w:rPr>
          <w:rFonts w:ascii="Times New Roman" w:hAnsi="Times New Roman" w:cs="Times New Roman"/>
        </w:rPr>
      </w:pPr>
      <w:r w:rsidRPr="007C3DDF">
        <w:rPr>
          <w:rFonts w:ascii="Times New Roman" w:hAnsi="Times New Roman" w:cs="Times New Roman"/>
        </w:rPr>
        <w:t>//</w:t>
      </w:r>
      <w:r w:rsidRPr="007C3DDF">
        <w:rPr>
          <w:rFonts w:ascii="Times New Roman" w:hAnsi="Times New Roman" w:cs="Times New Roman"/>
          <w:spacing w:val="-1"/>
        </w:rPr>
        <w:t xml:space="preserve"> </w:t>
      </w:r>
      <w:proofErr w:type="spellStart"/>
      <w:r w:rsidRPr="007C3DDF">
        <w:rPr>
          <w:rFonts w:ascii="Times New Roman" w:hAnsi="Times New Roman" w:cs="Times New Roman"/>
          <w:spacing w:val="-2"/>
        </w:rPr>
        <w:t>System.out.println</w:t>
      </w:r>
      <w:proofErr w:type="spellEnd"/>
      <w:r w:rsidRPr="007C3DDF">
        <w:rPr>
          <w:rFonts w:ascii="Times New Roman" w:hAnsi="Times New Roman" w:cs="Times New Roman"/>
          <w:spacing w:val="-2"/>
        </w:rPr>
        <w:t>(s);</w:t>
      </w:r>
    </w:p>
    <w:p w:rsidR="00005100" w:rsidRPr="007C3DDF" w:rsidRDefault="00000000">
      <w:pPr>
        <w:pStyle w:val="BodyText"/>
        <w:spacing w:before="44" w:line="276" w:lineRule="auto"/>
        <w:ind w:left="1176" w:right="3791"/>
        <w:rPr>
          <w:rFonts w:ascii="Times New Roman" w:hAnsi="Times New Roman" w:cs="Times New Roman"/>
        </w:rPr>
      </w:pPr>
      <w:proofErr w:type="spellStart"/>
      <w:r w:rsidRPr="007C3DDF">
        <w:rPr>
          <w:rFonts w:ascii="Times New Roman" w:hAnsi="Times New Roman" w:cs="Times New Roman"/>
        </w:rPr>
        <w:t>InetAddress</w:t>
      </w:r>
      <w:proofErr w:type="spellEnd"/>
      <w:r w:rsidRPr="007C3DDF">
        <w:rPr>
          <w:rFonts w:ascii="Times New Roman" w:hAnsi="Times New Roman" w:cs="Times New Roman"/>
          <w:spacing w:val="-11"/>
        </w:rPr>
        <w:t xml:space="preserve"> </w:t>
      </w:r>
      <w:proofErr w:type="spellStart"/>
      <w:r w:rsidRPr="007C3DDF">
        <w:rPr>
          <w:rFonts w:ascii="Times New Roman" w:hAnsi="Times New Roman" w:cs="Times New Roman"/>
        </w:rPr>
        <w:t>addr</w:t>
      </w:r>
      <w:proofErr w:type="spellEnd"/>
      <w:r w:rsidRPr="007C3DDF">
        <w:rPr>
          <w:rFonts w:ascii="Times New Roman" w:hAnsi="Times New Roman" w:cs="Times New Roman"/>
          <w:spacing w:val="-12"/>
        </w:rPr>
        <w:t xml:space="preserve"> </w:t>
      </w:r>
      <w:r w:rsidRPr="007C3DDF">
        <w:rPr>
          <w:rFonts w:ascii="Times New Roman" w:hAnsi="Times New Roman" w:cs="Times New Roman"/>
        </w:rPr>
        <w:t>=</w:t>
      </w:r>
      <w:r w:rsidRPr="007C3DDF">
        <w:rPr>
          <w:rFonts w:ascii="Times New Roman" w:hAnsi="Times New Roman" w:cs="Times New Roman"/>
          <w:spacing w:val="-12"/>
        </w:rPr>
        <w:t xml:space="preserve"> </w:t>
      </w:r>
      <w:proofErr w:type="spellStart"/>
      <w:r w:rsidRPr="007C3DDF">
        <w:rPr>
          <w:rFonts w:ascii="Times New Roman" w:hAnsi="Times New Roman" w:cs="Times New Roman"/>
        </w:rPr>
        <w:t>receiver.getAddress</w:t>
      </w:r>
      <w:proofErr w:type="spellEnd"/>
      <w:r w:rsidRPr="007C3DDF">
        <w:rPr>
          <w:rFonts w:ascii="Times New Roman" w:hAnsi="Times New Roman" w:cs="Times New Roman"/>
        </w:rPr>
        <w:t xml:space="preserve">(); int port = </w:t>
      </w:r>
      <w:proofErr w:type="spellStart"/>
      <w:r w:rsidRPr="007C3DDF">
        <w:rPr>
          <w:rFonts w:ascii="Times New Roman" w:hAnsi="Times New Roman" w:cs="Times New Roman"/>
        </w:rPr>
        <w:t>receiver.getPort</w:t>
      </w:r>
      <w:proofErr w:type="spellEnd"/>
      <w:r w:rsidRPr="007C3DDF">
        <w:rPr>
          <w:rFonts w:ascii="Times New Roman" w:hAnsi="Times New Roman" w:cs="Times New Roman"/>
        </w:rPr>
        <w:t>();</w:t>
      </w:r>
    </w:p>
    <w:p w:rsidR="00005100" w:rsidRPr="007C3DDF" w:rsidRDefault="00000000">
      <w:pPr>
        <w:pStyle w:val="BodyText"/>
        <w:ind w:left="1176"/>
        <w:rPr>
          <w:rFonts w:ascii="Times New Roman" w:hAnsi="Times New Roman" w:cs="Times New Roman"/>
        </w:rPr>
      </w:pPr>
      <w:r w:rsidRPr="007C3DDF">
        <w:rPr>
          <w:rFonts w:ascii="Times New Roman" w:hAnsi="Times New Roman" w:cs="Times New Roman"/>
        </w:rPr>
        <w:t>String</w:t>
      </w:r>
      <w:r w:rsidRPr="007C3DDF">
        <w:rPr>
          <w:rFonts w:ascii="Times New Roman" w:hAnsi="Times New Roman" w:cs="Times New Roman"/>
          <w:spacing w:val="-4"/>
        </w:rPr>
        <w:t xml:space="preserve"> </w:t>
      </w:r>
      <w:proofErr w:type="spellStart"/>
      <w:r w:rsidRPr="007C3DDF">
        <w:rPr>
          <w:rFonts w:ascii="Times New Roman" w:hAnsi="Times New Roman" w:cs="Times New Roman"/>
        </w:rPr>
        <w:t>ip</w:t>
      </w:r>
      <w:proofErr w:type="spellEnd"/>
      <w:r w:rsidRPr="007C3DDF">
        <w:rPr>
          <w:rFonts w:ascii="Times New Roman" w:hAnsi="Times New Roman" w:cs="Times New Roman"/>
        </w:rPr>
        <w:t>[]</w:t>
      </w:r>
      <w:r w:rsidRPr="007C3DDF">
        <w:rPr>
          <w:rFonts w:ascii="Times New Roman" w:hAnsi="Times New Roman" w:cs="Times New Roman"/>
          <w:spacing w:val="-2"/>
        </w:rPr>
        <w:t xml:space="preserve"> </w:t>
      </w:r>
      <w:r w:rsidRPr="007C3DDF">
        <w:rPr>
          <w:rFonts w:ascii="Times New Roman" w:hAnsi="Times New Roman" w:cs="Times New Roman"/>
        </w:rPr>
        <w:t>=</w:t>
      </w:r>
      <w:r w:rsidRPr="007C3DDF">
        <w:rPr>
          <w:rFonts w:ascii="Times New Roman" w:hAnsi="Times New Roman" w:cs="Times New Roman"/>
          <w:spacing w:val="-2"/>
        </w:rPr>
        <w:t xml:space="preserve"> </w:t>
      </w:r>
      <w:r w:rsidRPr="007C3DDF">
        <w:rPr>
          <w:rFonts w:ascii="Times New Roman" w:hAnsi="Times New Roman" w:cs="Times New Roman"/>
        </w:rPr>
        <w:t>{</w:t>
      </w:r>
      <w:r w:rsidRPr="007C3DDF">
        <w:rPr>
          <w:rFonts w:ascii="Times New Roman" w:hAnsi="Times New Roman" w:cs="Times New Roman"/>
          <w:spacing w:val="-3"/>
        </w:rPr>
        <w:t xml:space="preserve"> </w:t>
      </w:r>
      <w:r w:rsidRPr="007C3DDF">
        <w:rPr>
          <w:rFonts w:ascii="Times New Roman" w:hAnsi="Times New Roman" w:cs="Times New Roman"/>
        </w:rPr>
        <w:t>"165.165.80.80",</w:t>
      </w:r>
      <w:r w:rsidRPr="007C3DDF">
        <w:rPr>
          <w:rFonts w:ascii="Times New Roman" w:hAnsi="Times New Roman" w:cs="Times New Roman"/>
          <w:spacing w:val="-2"/>
        </w:rPr>
        <w:t xml:space="preserve"> </w:t>
      </w:r>
      <w:r w:rsidRPr="007C3DDF">
        <w:rPr>
          <w:rFonts w:ascii="Times New Roman" w:hAnsi="Times New Roman" w:cs="Times New Roman"/>
        </w:rPr>
        <w:t>"165.165.79.1"</w:t>
      </w:r>
      <w:r w:rsidRPr="007C3DDF">
        <w:rPr>
          <w:rFonts w:ascii="Times New Roman" w:hAnsi="Times New Roman" w:cs="Times New Roman"/>
          <w:spacing w:val="-2"/>
        </w:rPr>
        <w:t xml:space="preserve"> </w:t>
      </w:r>
      <w:r w:rsidRPr="007C3DDF">
        <w:rPr>
          <w:rFonts w:ascii="Times New Roman" w:hAnsi="Times New Roman" w:cs="Times New Roman"/>
          <w:spacing w:val="-5"/>
        </w:rPr>
        <w:t>};</w:t>
      </w:r>
    </w:p>
    <w:p w:rsidR="00005100" w:rsidRPr="007C3DDF" w:rsidRDefault="00000000">
      <w:pPr>
        <w:pStyle w:val="BodyText"/>
        <w:spacing w:before="44"/>
        <w:ind w:left="1176"/>
        <w:rPr>
          <w:rFonts w:ascii="Times New Roman" w:hAnsi="Times New Roman" w:cs="Times New Roman"/>
        </w:rPr>
      </w:pPr>
      <w:r w:rsidRPr="007C3DDF">
        <w:rPr>
          <w:rFonts w:ascii="Times New Roman" w:hAnsi="Times New Roman" w:cs="Times New Roman"/>
        </w:rPr>
        <w:t>String</w:t>
      </w:r>
      <w:r w:rsidRPr="007C3DDF">
        <w:rPr>
          <w:rFonts w:ascii="Times New Roman" w:hAnsi="Times New Roman" w:cs="Times New Roman"/>
          <w:spacing w:val="-2"/>
        </w:rPr>
        <w:t xml:space="preserve"> </w:t>
      </w:r>
      <w:r w:rsidRPr="007C3DDF">
        <w:rPr>
          <w:rFonts w:ascii="Times New Roman" w:hAnsi="Times New Roman" w:cs="Times New Roman"/>
        </w:rPr>
        <w:t>mac[]</w:t>
      </w:r>
      <w:r w:rsidRPr="007C3DDF">
        <w:rPr>
          <w:rFonts w:ascii="Times New Roman" w:hAnsi="Times New Roman" w:cs="Times New Roman"/>
          <w:spacing w:val="-3"/>
        </w:rPr>
        <w:t xml:space="preserve"> </w:t>
      </w:r>
      <w:r w:rsidRPr="007C3DDF">
        <w:rPr>
          <w:rFonts w:ascii="Times New Roman" w:hAnsi="Times New Roman" w:cs="Times New Roman"/>
        </w:rPr>
        <w:t>=</w:t>
      </w:r>
      <w:r w:rsidRPr="007C3DDF">
        <w:rPr>
          <w:rFonts w:ascii="Times New Roman" w:hAnsi="Times New Roman" w:cs="Times New Roman"/>
          <w:spacing w:val="-3"/>
        </w:rPr>
        <w:t xml:space="preserve"> </w:t>
      </w:r>
      <w:r w:rsidRPr="007C3DDF">
        <w:rPr>
          <w:rFonts w:ascii="Times New Roman" w:hAnsi="Times New Roman" w:cs="Times New Roman"/>
        </w:rPr>
        <w:t>{</w:t>
      </w:r>
      <w:r w:rsidRPr="007C3DDF">
        <w:rPr>
          <w:rFonts w:ascii="Times New Roman" w:hAnsi="Times New Roman" w:cs="Times New Roman"/>
          <w:spacing w:val="-2"/>
        </w:rPr>
        <w:t xml:space="preserve"> </w:t>
      </w:r>
      <w:r w:rsidRPr="007C3DDF">
        <w:rPr>
          <w:rFonts w:ascii="Times New Roman" w:hAnsi="Times New Roman" w:cs="Times New Roman"/>
        </w:rPr>
        <w:t>"6A:08:AA:C2",</w:t>
      </w:r>
      <w:r w:rsidRPr="007C3DDF">
        <w:rPr>
          <w:rFonts w:ascii="Times New Roman" w:hAnsi="Times New Roman" w:cs="Times New Roman"/>
          <w:spacing w:val="-3"/>
        </w:rPr>
        <w:t xml:space="preserve"> </w:t>
      </w:r>
      <w:r w:rsidRPr="007C3DDF">
        <w:rPr>
          <w:rFonts w:ascii="Times New Roman" w:hAnsi="Times New Roman" w:cs="Times New Roman"/>
        </w:rPr>
        <w:t>"8A:BC:E3:FA"</w:t>
      </w:r>
      <w:r w:rsidRPr="007C3DDF">
        <w:rPr>
          <w:rFonts w:ascii="Times New Roman" w:hAnsi="Times New Roman" w:cs="Times New Roman"/>
          <w:spacing w:val="-2"/>
        </w:rPr>
        <w:t xml:space="preserve"> </w:t>
      </w:r>
      <w:r w:rsidRPr="007C3DDF">
        <w:rPr>
          <w:rFonts w:ascii="Times New Roman" w:hAnsi="Times New Roman" w:cs="Times New Roman"/>
          <w:spacing w:val="-5"/>
        </w:rPr>
        <w:t>};</w:t>
      </w:r>
    </w:p>
    <w:p w:rsidR="00005100" w:rsidRPr="007C3DDF" w:rsidRDefault="00000000">
      <w:pPr>
        <w:pStyle w:val="BodyText"/>
        <w:spacing w:before="44" w:line="276" w:lineRule="auto"/>
        <w:ind w:left="1442" w:right="5197" w:hanging="267"/>
        <w:rPr>
          <w:rFonts w:ascii="Times New Roman" w:hAnsi="Times New Roman" w:cs="Times New Roman"/>
        </w:rPr>
      </w:pPr>
      <w:r w:rsidRPr="007C3DDF">
        <w:rPr>
          <w:rFonts w:ascii="Times New Roman" w:hAnsi="Times New Roman" w:cs="Times New Roman"/>
        </w:rPr>
        <w:t>for</w:t>
      </w:r>
      <w:r w:rsidRPr="007C3DDF">
        <w:rPr>
          <w:rFonts w:ascii="Times New Roman" w:hAnsi="Times New Roman" w:cs="Times New Roman"/>
          <w:spacing w:val="-4"/>
        </w:rPr>
        <w:t xml:space="preserve"> </w:t>
      </w:r>
      <w:r w:rsidRPr="007C3DDF">
        <w:rPr>
          <w:rFonts w:ascii="Times New Roman" w:hAnsi="Times New Roman" w:cs="Times New Roman"/>
        </w:rPr>
        <w:t>(int</w:t>
      </w:r>
      <w:r w:rsidRPr="007C3DDF">
        <w:rPr>
          <w:rFonts w:ascii="Times New Roman" w:hAnsi="Times New Roman" w:cs="Times New Roman"/>
          <w:spacing w:val="-4"/>
        </w:rPr>
        <w:t xml:space="preserve"> </w:t>
      </w:r>
      <w:proofErr w:type="spellStart"/>
      <w:r w:rsidRPr="007C3DDF">
        <w:rPr>
          <w:rFonts w:ascii="Times New Roman" w:hAnsi="Times New Roman" w:cs="Times New Roman"/>
        </w:rPr>
        <w:t>i</w:t>
      </w:r>
      <w:proofErr w:type="spellEnd"/>
      <w:r w:rsidRPr="007C3DDF">
        <w:rPr>
          <w:rFonts w:ascii="Times New Roman" w:hAnsi="Times New Roman" w:cs="Times New Roman"/>
          <w:spacing w:val="-4"/>
        </w:rPr>
        <w:t xml:space="preserve"> </w:t>
      </w:r>
      <w:r w:rsidRPr="007C3DDF">
        <w:rPr>
          <w:rFonts w:ascii="Times New Roman" w:hAnsi="Times New Roman" w:cs="Times New Roman"/>
        </w:rPr>
        <w:t>=</w:t>
      </w:r>
      <w:r w:rsidRPr="007C3DDF">
        <w:rPr>
          <w:rFonts w:ascii="Times New Roman" w:hAnsi="Times New Roman" w:cs="Times New Roman"/>
          <w:spacing w:val="-4"/>
        </w:rPr>
        <w:t xml:space="preserve"> </w:t>
      </w:r>
      <w:r w:rsidRPr="007C3DDF">
        <w:rPr>
          <w:rFonts w:ascii="Times New Roman" w:hAnsi="Times New Roman" w:cs="Times New Roman"/>
        </w:rPr>
        <w:t>0;</w:t>
      </w:r>
      <w:r w:rsidRPr="007C3DDF">
        <w:rPr>
          <w:rFonts w:ascii="Times New Roman" w:hAnsi="Times New Roman" w:cs="Times New Roman"/>
          <w:spacing w:val="-4"/>
        </w:rPr>
        <w:t xml:space="preserve"> </w:t>
      </w:r>
      <w:proofErr w:type="spellStart"/>
      <w:r w:rsidRPr="007C3DDF">
        <w:rPr>
          <w:rFonts w:ascii="Times New Roman" w:hAnsi="Times New Roman" w:cs="Times New Roman"/>
        </w:rPr>
        <w:t>i</w:t>
      </w:r>
      <w:proofErr w:type="spellEnd"/>
      <w:r w:rsidRPr="007C3DDF">
        <w:rPr>
          <w:rFonts w:ascii="Times New Roman" w:hAnsi="Times New Roman" w:cs="Times New Roman"/>
          <w:spacing w:val="-4"/>
        </w:rPr>
        <w:t xml:space="preserve"> </w:t>
      </w:r>
      <w:r w:rsidRPr="007C3DDF">
        <w:rPr>
          <w:rFonts w:ascii="Times New Roman" w:hAnsi="Times New Roman" w:cs="Times New Roman"/>
        </w:rPr>
        <w:t>&lt;</w:t>
      </w:r>
      <w:r w:rsidRPr="007C3DDF">
        <w:rPr>
          <w:rFonts w:ascii="Times New Roman" w:hAnsi="Times New Roman" w:cs="Times New Roman"/>
          <w:spacing w:val="-3"/>
        </w:rPr>
        <w:t xml:space="preserve"> </w:t>
      </w:r>
      <w:proofErr w:type="spellStart"/>
      <w:r w:rsidRPr="007C3DDF">
        <w:rPr>
          <w:rFonts w:ascii="Times New Roman" w:hAnsi="Times New Roman" w:cs="Times New Roman"/>
        </w:rPr>
        <w:t>ip.length</w:t>
      </w:r>
      <w:proofErr w:type="spellEnd"/>
      <w:r w:rsidRPr="007C3DDF">
        <w:rPr>
          <w:rFonts w:ascii="Times New Roman" w:hAnsi="Times New Roman" w:cs="Times New Roman"/>
        </w:rPr>
        <w:t>;</w:t>
      </w:r>
      <w:r w:rsidRPr="007C3DDF">
        <w:rPr>
          <w:rFonts w:ascii="Times New Roman" w:hAnsi="Times New Roman" w:cs="Times New Roman"/>
          <w:spacing w:val="-4"/>
        </w:rPr>
        <w:t xml:space="preserve"> </w:t>
      </w:r>
      <w:proofErr w:type="spellStart"/>
      <w:r w:rsidRPr="007C3DDF">
        <w:rPr>
          <w:rFonts w:ascii="Times New Roman" w:hAnsi="Times New Roman" w:cs="Times New Roman"/>
        </w:rPr>
        <w:t>i</w:t>
      </w:r>
      <w:proofErr w:type="spellEnd"/>
      <w:r w:rsidRPr="007C3DDF">
        <w:rPr>
          <w:rFonts w:ascii="Times New Roman" w:hAnsi="Times New Roman" w:cs="Times New Roman"/>
        </w:rPr>
        <w:t>++)</w:t>
      </w:r>
      <w:r w:rsidRPr="007C3DDF">
        <w:rPr>
          <w:rFonts w:ascii="Times New Roman" w:hAnsi="Times New Roman" w:cs="Times New Roman"/>
          <w:spacing w:val="-4"/>
        </w:rPr>
        <w:t xml:space="preserve"> </w:t>
      </w:r>
      <w:r w:rsidRPr="007C3DDF">
        <w:rPr>
          <w:rFonts w:ascii="Times New Roman" w:hAnsi="Times New Roman" w:cs="Times New Roman"/>
        </w:rPr>
        <w:t>{ if (</w:t>
      </w:r>
      <w:proofErr w:type="spellStart"/>
      <w:r w:rsidRPr="007C3DDF">
        <w:rPr>
          <w:rFonts w:ascii="Times New Roman" w:hAnsi="Times New Roman" w:cs="Times New Roman"/>
        </w:rPr>
        <w:t>s.equals</w:t>
      </w:r>
      <w:proofErr w:type="spellEnd"/>
      <w:r w:rsidRPr="007C3DDF">
        <w:rPr>
          <w:rFonts w:ascii="Times New Roman" w:hAnsi="Times New Roman" w:cs="Times New Roman"/>
        </w:rPr>
        <w:t>(</w:t>
      </w:r>
      <w:proofErr w:type="spellStart"/>
      <w:r w:rsidRPr="007C3DDF">
        <w:rPr>
          <w:rFonts w:ascii="Times New Roman" w:hAnsi="Times New Roman" w:cs="Times New Roman"/>
        </w:rPr>
        <w:t>ip</w:t>
      </w:r>
      <w:proofErr w:type="spellEnd"/>
      <w:r w:rsidRPr="007C3DDF">
        <w:rPr>
          <w:rFonts w:ascii="Times New Roman" w:hAnsi="Times New Roman" w:cs="Times New Roman"/>
        </w:rPr>
        <w:t>[</w:t>
      </w:r>
      <w:proofErr w:type="spellStart"/>
      <w:r w:rsidRPr="007C3DDF">
        <w:rPr>
          <w:rFonts w:ascii="Times New Roman" w:hAnsi="Times New Roman" w:cs="Times New Roman"/>
        </w:rPr>
        <w:t>i</w:t>
      </w:r>
      <w:proofErr w:type="spellEnd"/>
      <w:r w:rsidRPr="007C3DDF">
        <w:rPr>
          <w:rFonts w:ascii="Times New Roman" w:hAnsi="Times New Roman" w:cs="Times New Roman"/>
        </w:rPr>
        <w:t>])) {</w:t>
      </w:r>
    </w:p>
    <w:p w:rsidR="00005100" w:rsidRPr="007C3DDF" w:rsidRDefault="00000000">
      <w:pPr>
        <w:pStyle w:val="BodyText"/>
        <w:ind w:left="1707"/>
        <w:rPr>
          <w:rFonts w:ascii="Times New Roman" w:hAnsi="Times New Roman" w:cs="Times New Roman"/>
        </w:rPr>
      </w:pPr>
      <w:proofErr w:type="spellStart"/>
      <w:r w:rsidRPr="007C3DDF">
        <w:rPr>
          <w:rFonts w:ascii="Times New Roman" w:hAnsi="Times New Roman" w:cs="Times New Roman"/>
        </w:rPr>
        <w:t>sendbyte</w:t>
      </w:r>
      <w:proofErr w:type="spellEnd"/>
      <w:r w:rsidRPr="007C3DDF">
        <w:rPr>
          <w:rFonts w:ascii="Times New Roman" w:hAnsi="Times New Roman" w:cs="Times New Roman"/>
          <w:spacing w:val="-2"/>
        </w:rPr>
        <w:t xml:space="preserve"> </w:t>
      </w:r>
      <w:r w:rsidRPr="007C3DDF">
        <w:rPr>
          <w:rFonts w:ascii="Times New Roman" w:hAnsi="Times New Roman" w:cs="Times New Roman"/>
        </w:rPr>
        <w:t>=</w:t>
      </w:r>
      <w:r w:rsidRPr="007C3DDF">
        <w:rPr>
          <w:rFonts w:ascii="Times New Roman" w:hAnsi="Times New Roman" w:cs="Times New Roman"/>
          <w:spacing w:val="-1"/>
        </w:rPr>
        <w:t xml:space="preserve"> </w:t>
      </w:r>
      <w:r w:rsidRPr="007C3DDF">
        <w:rPr>
          <w:rFonts w:ascii="Times New Roman" w:hAnsi="Times New Roman" w:cs="Times New Roman"/>
          <w:spacing w:val="-2"/>
        </w:rPr>
        <w:t>mac[</w:t>
      </w:r>
      <w:proofErr w:type="spellStart"/>
      <w:r w:rsidRPr="007C3DDF">
        <w:rPr>
          <w:rFonts w:ascii="Times New Roman" w:hAnsi="Times New Roman" w:cs="Times New Roman"/>
          <w:spacing w:val="-2"/>
        </w:rPr>
        <w:t>i</w:t>
      </w:r>
      <w:proofErr w:type="spellEnd"/>
      <w:r w:rsidRPr="007C3DDF">
        <w:rPr>
          <w:rFonts w:ascii="Times New Roman" w:hAnsi="Times New Roman" w:cs="Times New Roman"/>
          <w:spacing w:val="-2"/>
        </w:rPr>
        <w:t>].</w:t>
      </w:r>
      <w:proofErr w:type="spellStart"/>
      <w:r w:rsidRPr="007C3DDF">
        <w:rPr>
          <w:rFonts w:ascii="Times New Roman" w:hAnsi="Times New Roman" w:cs="Times New Roman"/>
          <w:spacing w:val="-2"/>
        </w:rPr>
        <w:t>getBytes</w:t>
      </w:r>
      <w:proofErr w:type="spellEnd"/>
      <w:r w:rsidRPr="007C3DDF">
        <w:rPr>
          <w:rFonts w:ascii="Times New Roman" w:hAnsi="Times New Roman" w:cs="Times New Roman"/>
          <w:spacing w:val="-2"/>
        </w:rPr>
        <w:t>();</w:t>
      </w:r>
    </w:p>
    <w:p w:rsidR="00005100" w:rsidRPr="007C3DDF" w:rsidRDefault="00000000">
      <w:pPr>
        <w:pStyle w:val="BodyText"/>
        <w:spacing w:before="44" w:line="276" w:lineRule="auto"/>
        <w:ind w:left="113" w:right="446" w:firstLine="1593"/>
        <w:rPr>
          <w:rFonts w:ascii="Times New Roman" w:hAnsi="Times New Roman" w:cs="Times New Roman"/>
        </w:rPr>
      </w:pPr>
      <w:proofErr w:type="spellStart"/>
      <w:r w:rsidRPr="007C3DDF">
        <w:rPr>
          <w:rFonts w:ascii="Times New Roman" w:hAnsi="Times New Roman" w:cs="Times New Roman"/>
        </w:rPr>
        <w:t>DatagramPacket</w:t>
      </w:r>
      <w:proofErr w:type="spellEnd"/>
      <w:r w:rsidRPr="007C3DDF">
        <w:rPr>
          <w:rFonts w:ascii="Times New Roman" w:hAnsi="Times New Roman" w:cs="Times New Roman"/>
          <w:spacing w:val="-9"/>
        </w:rPr>
        <w:t xml:space="preserve"> </w:t>
      </w:r>
      <w:r w:rsidRPr="007C3DDF">
        <w:rPr>
          <w:rFonts w:ascii="Times New Roman" w:hAnsi="Times New Roman" w:cs="Times New Roman"/>
        </w:rPr>
        <w:t>sender</w:t>
      </w:r>
      <w:r w:rsidRPr="007C3DDF">
        <w:rPr>
          <w:rFonts w:ascii="Times New Roman" w:hAnsi="Times New Roman" w:cs="Times New Roman"/>
          <w:spacing w:val="-9"/>
        </w:rPr>
        <w:t xml:space="preserve"> </w:t>
      </w:r>
      <w:r w:rsidRPr="007C3DDF">
        <w:rPr>
          <w:rFonts w:ascii="Times New Roman" w:hAnsi="Times New Roman" w:cs="Times New Roman"/>
        </w:rPr>
        <w:t>=</w:t>
      </w:r>
      <w:r w:rsidRPr="007C3DDF">
        <w:rPr>
          <w:rFonts w:ascii="Times New Roman" w:hAnsi="Times New Roman" w:cs="Times New Roman"/>
          <w:spacing w:val="-8"/>
        </w:rPr>
        <w:t xml:space="preserve"> </w:t>
      </w:r>
      <w:r w:rsidRPr="007C3DDF">
        <w:rPr>
          <w:rFonts w:ascii="Times New Roman" w:hAnsi="Times New Roman" w:cs="Times New Roman"/>
        </w:rPr>
        <w:t>new</w:t>
      </w:r>
      <w:r w:rsidRPr="007C3DDF">
        <w:rPr>
          <w:rFonts w:ascii="Times New Roman" w:hAnsi="Times New Roman" w:cs="Times New Roman"/>
          <w:spacing w:val="-9"/>
        </w:rPr>
        <w:t xml:space="preserve"> </w:t>
      </w:r>
      <w:proofErr w:type="spellStart"/>
      <w:r w:rsidRPr="007C3DDF">
        <w:rPr>
          <w:rFonts w:ascii="Times New Roman" w:hAnsi="Times New Roman" w:cs="Times New Roman"/>
        </w:rPr>
        <w:t>DatagramPacket</w:t>
      </w:r>
      <w:proofErr w:type="spellEnd"/>
      <w:r w:rsidRPr="007C3DDF">
        <w:rPr>
          <w:rFonts w:ascii="Times New Roman" w:hAnsi="Times New Roman" w:cs="Times New Roman"/>
        </w:rPr>
        <w:t>(</w:t>
      </w:r>
      <w:proofErr w:type="spellStart"/>
      <w:r w:rsidRPr="007C3DDF">
        <w:rPr>
          <w:rFonts w:ascii="Times New Roman" w:hAnsi="Times New Roman" w:cs="Times New Roman"/>
        </w:rPr>
        <w:t>sendbyte</w:t>
      </w:r>
      <w:proofErr w:type="spellEnd"/>
      <w:r w:rsidRPr="007C3DDF">
        <w:rPr>
          <w:rFonts w:ascii="Times New Roman" w:hAnsi="Times New Roman" w:cs="Times New Roman"/>
        </w:rPr>
        <w:t xml:space="preserve">, </w:t>
      </w:r>
      <w:proofErr w:type="spellStart"/>
      <w:r w:rsidRPr="007C3DDF">
        <w:rPr>
          <w:rFonts w:ascii="Times New Roman" w:hAnsi="Times New Roman" w:cs="Times New Roman"/>
        </w:rPr>
        <w:t>sendbyte.length</w:t>
      </w:r>
      <w:proofErr w:type="spellEnd"/>
      <w:r w:rsidRPr="007C3DDF">
        <w:rPr>
          <w:rFonts w:ascii="Times New Roman" w:hAnsi="Times New Roman" w:cs="Times New Roman"/>
        </w:rPr>
        <w:t xml:space="preserve">, </w:t>
      </w:r>
      <w:proofErr w:type="spellStart"/>
      <w:r w:rsidRPr="007C3DDF">
        <w:rPr>
          <w:rFonts w:ascii="Times New Roman" w:hAnsi="Times New Roman" w:cs="Times New Roman"/>
        </w:rPr>
        <w:t>addr</w:t>
      </w:r>
      <w:proofErr w:type="spellEnd"/>
      <w:r w:rsidRPr="007C3DDF">
        <w:rPr>
          <w:rFonts w:ascii="Times New Roman" w:hAnsi="Times New Roman" w:cs="Times New Roman"/>
        </w:rPr>
        <w:t>, port);</w:t>
      </w:r>
    </w:p>
    <w:p w:rsidR="00005100" w:rsidRPr="007C3DDF" w:rsidRDefault="00000000">
      <w:pPr>
        <w:pStyle w:val="BodyText"/>
        <w:spacing w:line="276" w:lineRule="auto"/>
        <w:ind w:left="1708" w:right="5172" w:hanging="2"/>
        <w:rPr>
          <w:rFonts w:ascii="Times New Roman" w:hAnsi="Times New Roman" w:cs="Times New Roman"/>
        </w:rPr>
      </w:pPr>
      <w:proofErr w:type="spellStart"/>
      <w:r w:rsidRPr="007C3DDF">
        <w:rPr>
          <w:rFonts w:ascii="Times New Roman" w:hAnsi="Times New Roman" w:cs="Times New Roman"/>
          <w:spacing w:val="-2"/>
        </w:rPr>
        <w:t>server.send</w:t>
      </w:r>
      <w:proofErr w:type="spellEnd"/>
      <w:r w:rsidRPr="007C3DDF">
        <w:rPr>
          <w:rFonts w:ascii="Times New Roman" w:hAnsi="Times New Roman" w:cs="Times New Roman"/>
          <w:spacing w:val="-2"/>
        </w:rPr>
        <w:t>(sender); break;</w:t>
      </w:r>
    </w:p>
    <w:p w:rsidR="00005100" w:rsidRPr="007C3DDF" w:rsidRDefault="00000000">
      <w:pPr>
        <w:ind w:left="1442"/>
        <w:rPr>
          <w:rFonts w:ascii="Times New Roman" w:hAnsi="Times New Roman" w:cs="Times New Roman"/>
          <w:sz w:val="24"/>
          <w:szCs w:val="24"/>
        </w:rPr>
      </w:pPr>
      <w:r w:rsidRPr="007C3DDF">
        <w:rPr>
          <w:rFonts w:ascii="Times New Roman" w:hAnsi="Times New Roman" w:cs="Times New Roman"/>
          <w:sz w:val="24"/>
          <w:szCs w:val="24"/>
        </w:rPr>
        <w:t>}</w:t>
      </w:r>
    </w:p>
    <w:p w:rsidR="00005100" w:rsidRPr="007C3DDF" w:rsidRDefault="00000000">
      <w:pPr>
        <w:spacing w:before="45"/>
        <w:ind w:left="1176"/>
        <w:rPr>
          <w:rFonts w:ascii="Times New Roman" w:hAnsi="Times New Roman" w:cs="Times New Roman"/>
          <w:sz w:val="24"/>
          <w:szCs w:val="24"/>
        </w:rPr>
      </w:pPr>
      <w:r w:rsidRPr="007C3DDF">
        <w:rPr>
          <w:rFonts w:ascii="Times New Roman" w:hAnsi="Times New Roman" w:cs="Times New Roman"/>
          <w:sz w:val="24"/>
          <w:szCs w:val="24"/>
        </w:rPr>
        <w:t>}</w:t>
      </w:r>
    </w:p>
    <w:p w:rsidR="00005100" w:rsidRPr="007C3DDF" w:rsidRDefault="00000000">
      <w:pPr>
        <w:pStyle w:val="BodyText"/>
        <w:spacing w:before="44"/>
        <w:ind w:left="1176"/>
        <w:rPr>
          <w:rFonts w:ascii="Times New Roman" w:hAnsi="Times New Roman" w:cs="Times New Roman"/>
        </w:rPr>
      </w:pPr>
      <w:r w:rsidRPr="007C3DDF">
        <w:rPr>
          <w:rFonts w:ascii="Times New Roman" w:hAnsi="Times New Roman" w:cs="Times New Roman"/>
          <w:spacing w:val="-2"/>
        </w:rPr>
        <w:t>break;</w:t>
      </w:r>
    </w:p>
    <w:p w:rsidR="00005100" w:rsidRPr="007C3DDF" w:rsidRDefault="00000000">
      <w:pPr>
        <w:spacing w:before="44"/>
        <w:ind w:left="910"/>
        <w:rPr>
          <w:rFonts w:ascii="Times New Roman" w:hAnsi="Times New Roman" w:cs="Times New Roman"/>
          <w:sz w:val="24"/>
          <w:szCs w:val="24"/>
        </w:rPr>
      </w:pPr>
      <w:r w:rsidRPr="007C3DDF">
        <w:rPr>
          <w:rFonts w:ascii="Times New Roman" w:hAnsi="Times New Roman" w:cs="Times New Roman"/>
          <w:sz w:val="24"/>
          <w:szCs w:val="24"/>
        </w:rPr>
        <w:t>}</w:t>
      </w:r>
    </w:p>
    <w:p w:rsidR="00005100" w:rsidRPr="007C3DDF" w:rsidRDefault="00000000">
      <w:pPr>
        <w:pStyle w:val="BodyText"/>
        <w:spacing w:before="44" w:line="276" w:lineRule="auto"/>
        <w:ind w:left="909" w:right="5172" w:hanging="266"/>
        <w:rPr>
          <w:rFonts w:ascii="Times New Roman" w:hAnsi="Times New Roman" w:cs="Times New Roman"/>
        </w:rPr>
      </w:pPr>
      <w:r w:rsidRPr="007C3DDF">
        <w:rPr>
          <w:rFonts w:ascii="Times New Roman" w:hAnsi="Times New Roman" w:cs="Times New Roman"/>
        </w:rPr>
        <w:t xml:space="preserve">} catch (Exception e) { </w:t>
      </w:r>
      <w:proofErr w:type="spellStart"/>
      <w:r w:rsidRPr="007C3DDF">
        <w:rPr>
          <w:rFonts w:ascii="Times New Roman" w:hAnsi="Times New Roman" w:cs="Times New Roman"/>
          <w:spacing w:val="-2"/>
        </w:rPr>
        <w:t>System.out.println</w:t>
      </w:r>
      <w:proofErr w:type="spellEnd"/>
      <w:r w:rsidRPr="007C3DDF">
        <w:rPr>
          <w:rFonts w:ascii="Times New Roman" w:hAnsi="Times New Roman" w:cs="Times New Roman"/>
          <w:spacing w:val="-2"/>
        </w:rPr>
        <w:t>(e);</w:t>
      </w:r>
    </w:p>
    <w:p w:rsidR="00005100" w:rsidRPr="007C3DDF" w:rsidRDefault="00000000">
      <w:pPr>
        <w:ind w:left="644"/>
        <w:rPr>
          <w:rFonts w:ascii="Times New Roman" w:hAnsi="Times New Roman" w:cs="Times New Roman"/>
          <w:sz w:val="24"/>
          <w:szCs w:val="24"/>
        </w:rPr>
      </w:pPr>
      <w:r w:rsidRPr="007C3DDF">
        <w:rPr>
          <w:rFonts w:ascii="Times New Roman" w:hAnsi="Times New Roman" w:cs="Times New Roman"/>
          <w:sz w:val="24"/>
          <w:szCs w:val="24"/>
        </w:rPr>
        <w:t>}</w:t>
      </w:r>
    </w:p>
    <w:p w:rsidR="00005100" w:rsidRPr="007C3DDF" w:rsidRDefault="00000000">
      <w:pPr>
        <w:spacing w:before="44"/>
        <w:ind w:left="379"/>
        <w:rPr>
          <w:rFonts w:ascii="Times New Roman" w:hAnsi="Times New Roman" w:cs="Times New Roman"/>
          <w:sz w:val="24"/>
          <w:szCs w:val="24"/>
        </w:rPr>
      </w:pPr>
      <w:r w:rsidRPr="007C3DDF">
        <w:rPr>
          <w:rFonts w:ascii="Times New Roman" w:hAnsi="Times New Roman" w:cs="Times New Roman"/>
          <w:sz w:val="24"/>
          <w:szCs w:val="24"/>
        </w:rPr>
        <w:t>}</w:t>
      </w:r>
    </w:p>
    <w:p w:rsidR="00005100" w:rsidRPr="007C3DDF" w:rsidRDefault="00000000">
      <w:pPr>
        <w:spacing w:before="44"/>
        <w:ind w:left="113"/>
        <w:rPr>
          <w:rFonts w:ascii="Times New Roman" w:hAnsi="Times New Roman" w:cs="Times New Roman"/>
          <w:sz w:val="24"/>
          <w:szCs w:val="24"/>
        </w:rPr>
      </w:pPr>
      <w:r w:rsidRPr="007C3DDF">
        <w:rPr>
          <w:rFonts w:ascii="Times New Roman" w:hAnsi="Times New Roman" w:cs="Times New Roman"/>
          <w:sz w:val="24"/>
          <w:szCs w:val="24"/>
        </w:rPr>
        <w:t>}</w:t>
      </w:r>
    </w:p>
    <w:p w:rsidR="00005100" w:rsidRPr="007C3DDF" w:rsidRDefault="00005100">
      <w:pPr>
        <w:rPr>
          <w:rFonts w:ascii="Times New Roman" w:hAnsi="Times New Roman" w:cs="Times New Roman"/>
          <w:sz w:val="24"/>
          <w:szCs w:val="24"/>
        </w:rPr>
        <w:sectPr w:rsidR="00005100" w:rsidRPr="007C3DDF">
          <w:pgSz w:w="11910" w:h="16330"/>
          <w:pgMar w:top="1860" w:right="1000" w:bottom="280" w:left="1020" w:header="720" w:footer="720" w:gutter="0"/>
          <w:cols w:space="720"/>
        </w:sectPr>
      </w:pPr>
    </w:p>
    <w:p w:rsidR="00005100" w:rsidRPr="007C3DDF" w:rsidRDefault="00000000">
      <w:pPr>
        <w:pStyle w:val="Heading2"/>
        <w:spacing w:before="115"/>
        <w:rPr>
          <w:rFonts w:ascii="Times New Roman" w:hAnsi="Times New Roman" w:cs="Times New Roman"/>
        </w:rPr>
      </w:pPr>
      <w:r w:rsidRPr="007C3DDF">
        <w:rPr>
          <w:rFonts w:ascii="Times New Roman" w:hAnsi="Times New Roman" w:cs="Times New Roman"/>
          <w:spacing w:val="-2"/>
        </w:rPr>
        <w:lastRenderedPageBreak/>
        <w:t>Client</w:t>
      </w:r>
    </w:p>
    <w:p w:rsidR="00005100" w:rsidRPr="007C3DDF" w:rsidRDefault="00005100">
      <w:pPr>
        <w:pStyle w:val="BodyText"/>
        <w:spacing w:before="2"/>
        <w:ind w:left="0"/>
        <w:rPr>
          <w:rFonts w:ascii="Times New Roman" w:hAnsi="Times New Roman" w:cs="Times New Roman"/>
          <w:b/>
        </w:rPr>
      </w:pPr>
    </w:p>
    <w:p w:rsidR="00005100" w:rsidRPr="007C3DDF" w:rsidRDefault="00000000">
      <w:pPr>
        <w:pStyle w:val="BodyText"/>
        <w:spacing w:line="276" w:lineRule="auto"/>
        <w:ind w:left="113" w:right="7535"/>
        <w:rPr>
          <w:rFonts w:ascii="Times New Roman" w:hAnsi="Times New Roman" w:cs="Times New Roman"/>
        </w:rPr>
      </w:pPr>
      <w:r w:rsidRPr="007C3DDF">
        <w:rPr>
          <w:rFonts w:ascii="Times New Roman" w:hAnsi="Times New Roman" w:cs="Times New Roman"/>
        </w:rPr>
        <w:t>import java.io.*; import</w:t>
      </w:r>
      <w:r w:rsidRPr="007C3DDF">
        <w:rPr>
          <w:rFonts w:ascii="Times New Roman" w:hAnsi="Times New Roman" w:cs="Times New Roman"/>
          <w:spacing w:val="-17"/>
        </w:rPr>
        <w:t xml:space="preserve"> </w:t>
      </w:r>
      <w:r w:rsidRPr="007C3DDF">
        <w:rPr>
          <w:rFonts w:ascii="Times New Roman" w:hAnsi="Times New Roman" w:cs="Times New Roman"/>
        </w:rPr>
        <w:t xml:space="preserve">java.net.*; import </w:t>
      </w:r>
      <w:proofErr w:type="spellStart"/>
      <w:r w:rsidRPr="007C3DDF">
        <w:rPr>
          <w:rFonts w:ascii="Times New Roman" w:hAnsi="Times New Roman" w:cs="Times New Roman"/>
        </w:rPr>
        <w:t>java.util</w:t>
      </w:r>
      <w:proofErr w:type="spellEnd"/>
      <w:r w:rsidRPr="007C3DDF">
        <w:rPr>
          <w:rFonts w:ascii="Times New Roman" w:hAnsi="Times New Roman" w:cs="Times New Roman"/>
        </w:rPr>
        <w:t>.*;</w:t>
      </w:r>
    </w:p>
    <w:p w:rsidR="00005100" w:rsidRPr="007C3DDF" w:rsidRDefault="00005100">
      <w:pPr>
        <w:pStyle w:val="BodyText"/>
        <w:spacing w:before="7"/>
        <w:ind w:left="0"/>
        <w:rPr>
          <w:rFonts w:ascii="Times New Roman" w:hAnsi="Times New Roman" w:cs="Times New Roman"/>
        </w:rPr>
      </w:pPr>
    </w:p>
    <w:p w:rsidR="00005100" w:rsidRPr="007C3DDF" w:rsidRDefault="00000000">
      <w:pPr>
        <w:pStyle w:val="BodyText"/>
        <w:spacing w:before="1"/>
        <w:ind w:left="113"/>
        <w:rPr>
          <w:rFonts w:ascii="Times New Roman" w:hAnsi="Times New Roman" w:cs="Times New Roman"/>
        </w:rPr>
      </w:pPr>
      <w:r w:rsidRPr="007C3DDF">
        <w:rPr>
          <w:rFonts w:ascii="Times New Roman" w:hAnsi="Times New Roman" w:cs="Times New Roman"/>
        </w:rPr>
        <w:t>class</w:t>
      </w:r>
      <w:r w:rsidRPr="007C3DDF">
        <w:rPr>
          <w:rFonts w:ascii="Times New Roman" w:hAnsi="Times New Roman" w:cs="Times New Roman"/>
          <w:spacing w:val="-5"/>
        </w:rPr>
        <w:t xml:space="preserve"> </w:t>
      </w:r>
      <w:r w:rsidRPr="007C3DDF">
        <w:rPr>
          <w:rFonts w:ascii="Times New Roman" w:hAnsi="Times New Roman" w:cs="Times New Roman"/>
        </w:rPr>
        <w:t>Clientarp12</w:t>
      </w:r>
      <w:r w:rsidRPr="007C3DDF">
        <w:rPr>
          <w:rFonts w:ascii="Times New Roman" w:hAnsi="Times New Roman" w:cs="Times New Roman"/>
          <w:spacing w:val="-4"/>
        </w:rPr>
        <w:t xml:space="preserve"> </w:t>
      </w:r>
      <w:r w:rsidRPr="007C3DDF">
        <w:rPr>
          <w:rFonts w:ascii="Times New Roman" w:hAnsi="Times New Roman" w:cs="Times New Roman"/>
          <w:spacing w:val="-10"/>
        </w:rPr>
        <w:t>{</w:t>
      </w:r>
    </w:p>
    <w:p w:rsidR="00005100" w:rsidRPr="007C3DDF" w:rsidRDefault="00000000">
      <w:pPr>
        <w:pStyle w:val="BodyText"/>
        <w:spacing w:before="44" w:line="276" w:lineRule="auto"/>
        <w:ind w:left="644" w:right="5172" w:hanging="266"/>
        <w:rPr>
          <w:rFonts w:ascii="Times New Roman" w:hAnsi="Times New Roman" w:cs="Times New Roman"/>
        </w:rPr>
      </w:pPr>
      <w:r w:rsidRPr="007C3DDF">
        <w:rPr>
          <w:rFonts w:ascii="Times New Roman" w:hAnsi="Times New Roman" w:cs="Times New Roman"/>
        </w:rPr>
        <w:t>public</w:t>
      </w:r>
      <w:r w:rsidRPr="007C3DDF">
        <w:rPr>
          <w:rFonts w:ascii="Times New Roman" w:hAnsi="Times New Roman" w:cs="Times New Roman"/>
          <w:spacing w:val="-7"/>
        </w:rPr>
        <w:t xml:space="preserve"> </w:t>
      </w:r>
      <w:r w:rsidRPr="007C3DDF">
        <w:rPr>
          <w:rFonts w:ascii="Times New Roman" w:hAnsi="Times New Roman" w:cs="Times New Roman"/>
        </w:rPr>
        <w:t>static</w:t>
      </w:r>
      <w:r w:rsidRPr="007C3DDF">
        <w:rPr>
          <w:rFonts w:ascii="Times New Roman" w:hAnsi="Times New Roman" w:cs="Times New Roman"/>
          <w:spacing w:val="-7"/>
        </w:rPr>
        <w:t xml:space="preserve"> </w:t>
      </w:r>
      <w:r w:rsidRPr="007C3DDF">
        <w:rPr>
          <w:rFonts w:ascii="Times New Roman" w:hAnsi="Times New Roman" w:cs="Times New Roman"/>
        </w:rPr>
        <w:t>void</w:t>
      </w:r>
      <w:r w:rsidRPr="007C3DDF">
        <w:rPr>
          <w:rFonts w:ascii="Times New Roman" w:hAnsi="Times New Roman" w:cs="Times New Roman"/>
          <w:spacing w:val="-7"/>
        </w:rPr>
        <w:t xml:space="preserve"> </w:t>
      </w:r>
      <w:r w:rsidRPr="007C3DDF">
        <w:rPr>
          <w:rFonts w:ascii="Times New Roman" w:hAnsi="Times New Roman" w:cs="Times New Roman"/>
        </w:rPr>
        <w:t>main(String</w:t>
      </w:r>
      <w:r w:rsidRPr="007C3DDF">
        <w:rPr>
          <w:rFonts w:ascii="Times New Roman" w:hAnsi="Times New Roman" w:cs="Times New Roman"/>
          <w:spacing w:val="-7"/>
        </w:rPr>
        <w:t xml:space="preserve"> </w:t>
      </w:r>
      <w:proofErr w:type="spellStart"/>
      <w:r w:rsidRPr="007C3DDF">
        <w:rPr>
          <w:rFonts w:ascii="Times New Roman" w:hAnsi="Times New Roman" w:cs="Times New Roman"/>
        </w:rPr>
        <w:t>args</w:t>
      </w:r>
      <w:proofErr w:type="spellEnd"/>
      <w:r w:rsidRPr="007C3DDF">
        <w:rPr>
          <w:rFonts w:ascii="Times New Roman" w:hAnsi="Times New Roman" w:cs="Times New Roman"/>
        </w:rPr>
        <w:t>[])</w:t>
      </w:r>
      <w:r w:rsidRPr="007C3DDF">
        <w:rPr>
          <w:rFonts w:ascii="Times New Roman" w:hAnsi="Times New Roman" w:cs="Times New Roman"/>
          <w:spacing w:val="-7"/>
        </w:rPr>
        <w:t xml:space="preserve"> </w:t>
      </w:r>
      <w:r w:rsidRPr="007C3DDF">
        <w:rPr>
          <w:rFonts w:ascii="Times New Roman" w:hAnsi="Times New Roman" w:cs="Times New Roman"/>
        </w:rPr>
        <w:t>{ try {</w:t>
      </w:r>
    </w:p>
    <w:p w:rsidR="00005100" w:rsidRPr="007C3DDF" w:rsidRDefault="00000000">
      <w:pPr>
        <w:pStyle w:val="BodyText"/>
        <w:spacing w:line="276" w:lineRule="auto"/>
        <w:ind w:left="910" w:right="2194" w:hanging="2"/>
        <w:rPr>
          <w:rFonts w:ascii="Times New Roman" w:hAnsi="Times New Roman" w:cs="Times New Roman"/>
        </w:rPr>
      </w:pPr>
      <w:proofErr w:type="spellStart"/>
      <w:r w:rsidRPr="007C3DDF">
        <w:rPr>
          <w:rFonts w:ascii="Times New Roman" w:hAnsi="Times New Roman" w:cs="Times New Roman"/>
        </w:rPr>
        <w:t>DatagramSocket</w:t>
      </w:r>
      <w:proofErr w:type="spellEnd"/>
      <w:r w:rsidRPr="007C3DDF">
        <w:rPr>
          <w:rFonts w:ascii="Times New Roman" w:hAnsi="Times New Roman" w:cs="Times New Roman"/>
        </w:rPr>
        <w:t xml:space="preserve"> client = new </w:t>
      </w:r>
      <w:proofErr w:type="spellStart"/>
      <w:r w:rsidRPr="007C3DDF">
        <w:rPr>
          <w:rFonts w:ascii="Times New Roman" w:hAnsi="Times New Roman" w:cs="Times New Roman"/>
        </w:rPr>
        <w:t>DatagramSocket</w:t>
      </w:r>
      <w:proofErr w:type="spellEnd"/>
      <w:r w:rsidRPr="007C3DDF">
        <w:rPr>
          <w:rFonts w:ascii="Times New Roman" w:hAnsi="Times New Roman" w:cs="Times New Roman"/>
        </w:rPr>
        <w:t xml:space="preserve">(); </w:t>
      </w:r>
      <w:proofErr w:type="spellStart"/>
      <w:r w:rsidRPr="007C3DDF">
        <w:rPr>
          <w:rFonts w:ascii="Times New Roman" w:hAnsi="Times New Roman" w:cs="Times New Roman"/>
        </w:rPr>
        <w:t>InetAddress</w:t>
      </w:r>
      <w:proofErr w:type="spellEnd"/>
      <w:r w:rsidRPr="007C3DDF">
        <w:rPr>
          <w:rFonts w:ascii="Times New Roman" w:hAnsi="Times New Roman" w:cs="Times New Roman"/>
          <w:spacing w:val="-12"/>
        </w:rPr>
        <w:t xml:space="preserve"> </w:t>
      </w:r>
      <w:proofErr w:type="spellStart"/>
      <w:r w:rsidRPr="007C3DDF">
        <w:rPr>
          <w:rFonts w:ascii="Times New Roman" w:hAnsi="Times New Roman" w:cs="Times New Roman"/>
        </w:rPr>
        <w:t>addr</w:t>
      </w:r>
      <w:proofErr w:type="spellEnd"/>
      <w:r w:rsidRPr="007C3DDF">
        <w:rPr>
          <w:rFonts w:ascii="Times New Roman" w:hAnsi="Times New Roman" w:cs="Times New Roman"/>
          <w:spacing w:val="-12"/>
        </w:rPr>
        <w:t xml:space="preserve"> </w:t>
      </w:r>
      <w:r w:rsidRPr="007C3DDF">
        <w:rPr>
          <w:rFonts w:ascii="Times New Roman" w:hAnsi="Times New Roman" w:cs="Times New Roman"/>
        </w:rPr>
        <w:t>=</w:t>
      </w:r>
      <w:r w:rsidRPr="007C3DDF">
        <w:rPr>
          <w:rFonts w:ascii="Times New Roman" w:hAnsi="Times New Roman" w:cs="Times New Roman"/>
          <w:spacing w:val="-12"/>
        </w:rPr>
        <w:t xml:space="preserve"> </w:t>
      </w:r>
      <w:proofErr w:type="spellStart"/>
      <w:r w:rsidRPr="007C3DDF">
        <w:rPr>
          <w:rFonts w:ascii="Times New Roman" w:hAnsi="Times New Roman" w:cs="Times New Roman"/>
        </w:rPr>
        <w:t>InetAddress.getByName</w:t>
      </w:r>
      <w:proofErr w:type="spellEnd"/>
      <w:r w:rsidRPr="007C3DDF">
        <w:rPr>
          <w:rFonts w:ascii="Times New Roman" w:hAnsi="Times New Roman" w:cs="Times New Roman"/>
        </w:rPr>
        <w:t xml:space="preserve">("127.0.0.1"); byte[] </w:t>
      </w:r>
      <w:proofErr w:type="spellStart"/>
      <w:r w:rsidRPr="007C3DDF">
        <w:rPr>
          <w:rFonts w:ascii="Times New Roman" w:hAnsi="Times New Roman" w:cs="Times New Roman"/>
        </w:rPr>
        <w:t>sendbyte</w:t>
      </w:r>
      <w:proofErr w:type="spellEnd"/>
      <w:r w:rsidRPr="007C3DDF">
        <w:rPr>
          <w:rFonts w:ascii="Times New Roman" w:hAnsi="Times New Roman" w:cs="Times New Roman"/>
        </w:rPr>
        <w:t xml:space="preserve"> = new byte[1024];</w:t>
      </w:r>
    </w:p>
    <w:p w:rsidR="00005100" w:rsidRPr="007C3DDF" w:rsidRDefault="00000000">
      <w:pPr>
        <w:pStyle w:val="BodyText"/>
        <w:spacing w:line="276" w:lineRule="auto"/>
        <w:ind w:left="909" w:right="3547" w:firstLine="1"/>
        <w:rPr>
          <w:rFonts w:ascii="Times New Roman" w:hAnsi="Times New Roman" w:cs="Times New Roman"/>
        </w:rPr>
      </w:pPr>
      <w:r w:rsidRPr="007C3DDF">
        <w:rPr>
          <w:rFonts w:ascii="Times New Roman" w:hAnsi="Times New Roman" w:cs="Times New Roman"/>
        </w:rPr>
        <w:t xml:space="preserve">byte[] </w:t>
      </w:r>
      <w:proofErr w:type="spellStart"/>
      <w:r w:rsidRPr="007C3DDF">
        <w:rPr>
          <w:rFonts w:ascii="Times New Roman" w:hAnsi="Times New Roman" w:cs="Times New Roman"/>
        </w:rPr>
        <w:t>receivebyte</w:t>
      </w:r>
      <w:proofErr w:type="spellEnd"/>
      <w:r w:rsidRPr="007C3DDF">
        <w:rPr>
          <w:rFonts w:ascii="Times New Roman" w:hAnsi="Times New Roman" w:cs="Times New Roman"/>
        </w:rPr>
        <w:t xml:space="preserve"> = new byte[1024]; </w:t>
      </w:r>
      <w:proofErr w:type="spellStart"/>
      <w:r w:rsidRPr="007C3DDF">
        <w:rPr>
          <w:rFonts w:ascii="Times New Roman" w:hAnsi="Times New Roman" w:cs="Times New Roman"/>
        </w:rPr>
        <w:t>BufferedReader</w:t>
      </w:r>
      <w:proofErr w:type="spellEnd"/>
      <w:r w:rsidRPr="007C3DDF">
        <w:rPr>
          <w:rFonts w:ascii="Times New Roman" w:hAnsi="Times New Roman" w:cs="Times New Roman"/>
          <w:spacing w:val="-9"/>
        </w:rPr>
        <w:t xml:space="preserve"> </w:t>
      </w:r>
      <w:r w:rsidRPr="007C3DDF">
        <w:rPr>
          <w:rFonts w:ascii="Times New Roman" w:hAnsi="Times New Roman" w:cs="Times New Roman"/>
        </w:rPr>
        <w:t>in</w:t>
      </w:r>
      <w:r w:rsidRPr="007C3DDF">
        <w:rPr>
          <w:rFonts w:ascii="Times New Roman" w:hAnsi="Times New Roman" w:cs="Times New Roman"/>
          <w:spacing w:val="-9"/>
        </w:rPr>
        <w:t xml:space="preserve"> </w:t>
      </w:r>
      <w:r w:rsidRPr="007C3DDF">
        <w:rPr>
          <w:rFonts w:ascii="Times New Roman" w:hAnsi="Times New Roman" w:cs="Times New Roman"/>
        </w:rPr>
        <w:t>=</w:t>
      </w:r>
      <w:r w:rsidRPr="007C3DDF">
        <w:rPr>
          <w:rFonts w:ascii="Times New Roman" w:hAnsi="Times New Roman" w:cs="Times New Roman"/>
          <w:spacing w:val="-9"/>
        </w:rPr>
        <w:t xml:space="preserve"> </w:t>
      </w:r>
      <w:r w:rsidRPr="007C3DDF">
        <w:rPr>
          <w:rFonts w:ascii="Times New Roman" w:hAnsi="Times New Roman" w:cs="Times New Roman"/>
        </w:rPr>
        <w:t>new</w:t>
      </w:r>
      <w:r w:rsidRPr="007C3DDF">
        <w:rPr>
          <w:rFonts w:ascii="Times New Roman" w:hAnsi="Times New Roman" w:cs="Times New Roman"/>
          <w:spacing w:val="-9"/>
        </w:rPr>
        <w:t xml:space="preserve"> </w:t>
      </w:r>
      <w:proofErr w:type="spellStart"/>
      <w:r w:rsidRPr="007C3DDF">
        <w:rPr>
          <w:rFonts w:ascii="Times New Roman" w:hAnsi="Times New Roman" w:cs="Times New Roman"/>
        </w:rPr>
        <w:t>BufferedReader</w:t>
      </w:r>
      <w:proofErr w:type="spellEnd"/>
      <w:r w:rsidRPr="007C3DDF">
        <w:rPr>
          <w:rFonts w:ascii="Times New Roman" w:hAnsi="Times New Roman" w:cs="Times New Roman"/>
        </w:rPr>
        <w:t>(new</w:t>
      </w:r>
    </w:p>
    <w:p w:rsidR="00005100" w:rsidRPr="007C3DDF" w:rsidRDefault="00000000">
      <w:pPr>
        <w:pStyle w:val="BodyText"/>
        <w:ind w:left="113"/>
        <w:rPr>
          <w:rFonts w:ascii="Times New Roman" w:hAnsi="Times New Roman" w:cs="Times New Roman"/>
        </w:rPr>
      </w:pPr>
      <w:proofErr w:type="spellStart"/>
      <w:r w:rsidRPr="007C3DDF">
        <w:rPr>
          <w:rFonts w:ascii="Times New Roman" w:hAnsi="Times New Roman" w:cs="Times New Roman"/>
          <w:spacing w:val="-2"/>
        </w:rPr>
        <w:t>InputStreamReader</w:t>
      </w:r>
      <w:proofErr w:type="spellEnd"/>
      <w:r w:rsidRPr="007C3DDF">
        <w:rPr>
          <w:rFonts w:ascii="Times New Roman" w:hAnsi="Times New Roman" w:cs="Times New Roman"/>
          <w:spacing w:val="-2"/>
        </w:rPr>
        <w:t>(System.in));</w:t>
      </w:r>
    </w:p>
    <w:p w:rsidR="00005100" w:rsidRPr="007C3DDF" w:rsidRDefault="00000000">
      <w:pPr>
        <w:pStyle w:val="BodyText"/>
        <w:spacing w:before="44" w:line="276" w:lineRule="auto"/>
        <w:ind w:left="909" w:right="2627"/>
        <w:rPr>
          <w:rFonts w:ascii="Times New Roman" w:hAnsi="Times New Roman" w:cs="Times New Roman"/>
        </w:rPr>
      </w:pPr>
      <w:proofErr w:type="spellStart"/>
      <w:r w:rsidRPr="007C3DDF">
        <w:rPr>
          <w:rFonts w:ascii="Times New Roman" w:hAnsi="Times New Roman" w:cs="Times New Roman"/>
        </w:rPr>
        <w:t>System.out.println</w:t>
      </w:r>
      <w:proofErr w:type="spellEnd"/>
      <w:r w:rsidRPr="007C3DDF">
        <w:rPr>
          <w:rFonts w:ascii="Times New Roman" w:hAnsi="Times New Roman" w:cs="Times New Roman"/>
        </w:rPr>
        <w:t>("Enter</w:t>
      </w:r>
      <w:r w:rsidRPr="007C3DDF">
        <w:rPr>
          <w:rFonts w:ascii="Times New Roman" w:hAnsi="Times New Roman" w:cs="Times New Roman"/>
          <w:spacing w:val="-10"/>
        </w:rPr>
        <w:t xml:space="preserve"> </w:t>
      </w:r>
      <w:r w:rsidRPr="007C3DDF">
        <w:rPr>
          <w:rFonts w:ascii="Times New Roman" w:hAnsi="Times New Roman" w:cs="Times New Roman"/>
        </w:rPr>
        <w:t>the</w:t>
      </w:r>
      <w:r w:rsidRPr="007C3DDF">
        <w:rPr>
          <w:rFonts w:ascii="Times New Roman" w:hAnsi="Times New Roman" w:cs="Times New Roman"/>
          <w:spacing w:val="-9"/>
        </w:rPr>
        <w:t xml:space="preserve"> </w:t>
      </w:r>
      <w:r w:rsidRPr="007C3DDF">
        <w:rPr>
          <w:rFonts w:ascii="Times New Roman" w:hAnsi="Times New Roman" w:cs="Times New Roman"/>
        </w:rPr>
        <w:t>logical</w:t>
      </w:r>
      <w:r w:rsidRPr="007C3DDF">
        <w:rPr>
          <w:rFonts w:ascii="Times New Roman" w:hAnsi="Times New Roman" w:cs="Times New Roman"/>
          <w:spacing w:val="-9"/>
        </w:rPr>
        <w:t xml:space="preserve"> </w:t>
      </w:r>
      <w:r w:rsidRPr="007C3DDF">
        <w:rPr>
          <w:rFonts w:ascii="Times New Roman" w:hAnsi="Times New Roman" w:cs="Times New Roman"/>
        </w:rPr>
        <w:t>address</w:t>
      </w:r>
      <w:r w:rsidRPr="007C3DDF">
        <w:rPr>
          <w:rFonts w:ascii="Times New Roman" w:hAnsi="Times New Roman" w:cs="Times New Roman"/>
          <w:spacing w:val="-10"/>
        </w:rPr>
        <w:t xml:space="preserve"> </w:t>
      </w:r>
      <w:r w:rsidRPr="007C3DDF">
        <w:rPr>
          <w:rFonts w:ascii="Times New Roman" w:hAnsi="Times New Roman" w:cs="Times New Roman"/>
        </w:rPr>
        <w:t xml:space="preserve">(IP):"); String str = </w:t>
      </w:r>
      <w:proofErr w:type="spellStart"/>
      <w:r w:rsidRPr="007C3DDF">
        <w:rPr>
          <w:rFonts w:ascii="Times New Roman" w:hAnsi="Times New Roman" w:cs="Times New Roman"/>
        </w:rPr>
        <w:t>in.readLine</w:t>
      </w:r>
      <w:proofErr w:type="spellEnd"/>
      <w:r w:rsidRPr="007C3DDF">
        <w:rPr>
          <w:rFonts w:ascii="Times New Roman" w:hAnsi="Times New Roman" w:cs="Times New Roman"/>
        </w:rPr>
        <w:t>();</w:t>
      </w:r>
    </w:p>
    <w:p w:rsidR="00005100" w:rsidRPr="007C3DDF" w:rsidRDefault="00000000">
      <w:pPr>
        <w:pStyle w:val="BodyText"/>
        <w:ind w:left="909"/>
        <w:rPr>
          <w:rFonts w:ascii="Times New Roman" w:hAnsi="Times New Roman" w:cs="Times New Roman"/>
        </w:rPr>
      </w:pPr>
      <w:proofErr w:type="spellStart"/>
      <w:r w:rsidRPr="007C3DDF">
        <w:rPr>
          <w:rFonts w:ascii="Times New Roman" w:hAnsi="Times New Roman" w:cs="Times New Roman"/>
        </w:rPr>
        <w:t>sendbyte</w:t>
      </w:r>
      <w:proofErr w:type="spellEnd"/>
      <w:r w:rsidRPr="007C3DDF">
        <w:rPr>
          <w:rFonts w:ascii="Times New Roman" w:hAnsi="Times New Roman" w:cs="Times New Roman"/>
          <w:spacing w:val="-2"/>
        </w:rPr>
        <w:t xml:space="preserve"> </w:t>
      </w:r>
      <w:r w:rsidRPr="007C3DDF">
        <w:rPr>
          <w:rFonts w:ascii="Times New Roman" w:hAnsi="Times New Roman" w:cs="Times New Roman"/>
        </w:rPr>
        <w:t>=</w:t>
      </w:r>
      <w:r w:rsidRPr="007C3DDF">
        <w:rPr>
          <w:rFonts w:ascii="Times New Roman" w:hAnsi="Times New Roman" w:cs="Times New Roman"/>
          <w:spacing w:val="-2"/>
        </w:rPr>
        <w:t xml:space="preserve"> </w:t>
      </w:r>
      <w:proofErr w:type="spellStart"/>
      <w:r w:rsidRPr="007C3DDF">
        <w:rPr>
          <w:rFonts w:ascii="Times New Roman" w:hAnsi="Times New Roman" w:cs="Times New Roman"/>
          <w:spacing w:val="-2"/>
        </w:rPr>
        <w:t>str.getBytes</w:t>
      </w:r>
      <w:proofErr w:type="spellEnd"/>
      <w:r w:rsidRPr="007C3DDF">
        <w:rPr>
          <w:rFonts w:ascii="Times New Roman" w:hAnsi="Times New Roman" w:cs="Times New Roman"/>
          <w:spacing w:val="-2"/>
        </w:rPr>
        <w:t>();</w:t>
      </w:r>
    </w:p>
    <w:p w:rsidR="00005100" w:rsidRPr="007C3DDF" w:rsidRDefault="00000000">
      <w:pPr>
        <w:pStyle w:val="BodyText"/>
        <w:spacing w:before="44" w:line="276" w:lineRule="auto"/>
        <w:ind w:left="113" w:right="446" w:firstLine="795"/>
        <w:rPr>
          <w:rFonts w:ascii="Times New Roman" w:hAnsi="Times New Roman" w:cs="Times New Roman"/>
        </w:rPr>
      </w:pPr>
      <w:proofErr w:type="spellStart"/>
      <w:r w:rsidRPr="007C3DDF">
        <w:rPr>
          <w:rFonts w:ascii="Times New Roman" w:hAnsi="Times New Roman" w:cs="Times New Roman"/>
        </w:rPr>
        <w:t>DatagramPacket</w:t>
      </w:r>
      <w:proofErr w:type="spellEnd"/>
      <w:r w:rsidRPr="007C3DDF">
        <w:rPr>
          <w:rFonts w:ascii="Times New Roman" w:hAnsi="Times New Roman" w:cs="Times New Roman"/>
          <w:spacing w:val="-9"/>
        </w:rPr>
        <w:t xml:space="preserve"> </w:t>
      </w:r>
      <w:r w:rsidRPr="007C3DDF">
        <w:rPr>
          <w:rFonts w:ascii="Times New Roman" w:hAnsi="Times New Roman" w:cs="Times New Roman"/>
        </w:rPr>
        <w:t>sender</w:t>
      </w:r>
      <w:r w:rsidRPr="007C3DDF">
        <w:rPr>
          <w:rFonts w:ascii="Times New Roman" w:hAnsi="Times New Roman" w:cs="Times New Roman"/>
          <w:spacing w:val="-9"/>
        </w:rPr>
        <w:t xml:space="preserve"> </w:t>
      </w:r>
      <w:r w:rsidRPr="007C3DDF">
        <w:rPr>
          <w:rFonts w:ascii="Times New Roman" w:hAnsi="Times New Roman" w:cs="Times New Roman"/>
        </w:rPr>
        <w:t>=</w:t>
      </w:r>
      <w:r w:rsidRPr="007C3DDF">
        <w:rPr>
          <w:rFonts w:ascii="Times New Roman" w:hAnsi="Times New Roman" w:cs="Times New Roman"/>
          <w:spacing w:val="-9"/>
        </w:rPr>
        <w:t xml:space="preserve"> </w:t>
      </w:r>
      <w:r w:rsidRPr="007C3DDF">
        <w:rPr>
          <w:rFonts w:ascii="Times New Roman" w:hAnsi="Times New Roman" w:cs="Times New Roman"/>
        </w:rPr>
        <w:t>new</w:t>
      </w:r>
      <w:r w:rsidRPr="007C3DDF">
        <w:rPr>
          <w:rFonts w:ascii="Times New Roman" w:hAnsi="Times New Roman" w:cs="Times New Roman"/>
          <w:spacing w:val="-7"/>
        </w:rPr>
        <w:t xml:space="preserve"> </w:t>
      </w:r>
      <w:proofErr w:type="spellStart"/>
      <w:r w:rsidRPr="007C3DDF">
        <w:rPr>
          <w:rFonts w:ascii="Times New Roman" w:hAnsi="Times New Roman" w:cs="Times New Roman"/>
        </w:rPr>
        <w:t>DatagramPacket</w:t>
      </w:r>
      <w:proofErr w:type="spellEnd"/>
      <w:r w:rsidRPr="007C3DDF">
        <w:rPr>
          <w:rFonts w:ascii="Times New Roman" w:hAnsi="Times New Roman" w:cs="Times New Roman"/>
        </w:rPr>
        <w:t>(</w:t>
      </w:r>
      <w:proofErr w:type="spellStart"/>
      <w:r w:rsidRPr="007C3DDF">
        <w:rPr>
          <w:rFonts w:ascii="Times New Roman" w:hAnsi="Times New Roman" w:cs="Times New Roman"/>
        </w:rPr>
        <w:t>sendbyte</w:t>
      </w:r>
      <w:proofErr w:type="spellEnd"/>
      <w:r w:rsidRPr="007C3DDF">
        <w:rPr>
          <w:rFonts w:ascii="Times New Roman" w:hAnsi="Times New Roman" w:cs="Times New Roman"/>
        </w:rPr>
        <w:t xml:space="preserve">, </w:t>
      </w:r>
      <w:proofErr w:type="spellStart"/>
      <w:r w:rsidRPr="007C3DDF">
        <w:rPr>
          <w:rFonts w:ascii="Times New Roman" w:hAnsi="Times New Roman" w:cs="Times New Roman"/>
        </w:rPr>
        <w:t>sendbyte.length</w:t>
      </w:r>
      <w:proofErr w:type="spellEnd"/>
      <w:r w:rsidRPr="007C3DDF">
        <w:rPr>
          <w:rFonts w:ascii="Times New Roman" w:hAnsi="Times New Roman" w:cs="Times New Roman"/>
        </w:rPr>
        <w:t xml:space="preserve">, </w:t>
      </w:r>
      <w:proofErr w:type="spellStart"/>
      <w:r w:rsidRPr="007C3DDF">
        <w:rPr>
          <w:rFonts w:ascii="Times New Roman" w:hAnsi="Times New Roman" w:cs="Times New Roman"/>
        </w:rPr>
        <w:t>addr</w:t>
      </w:r>
      <w:proofErr w:type="spellEnd"/>
      <w:r w:rsidRPr="007C3DDF">
        <w:rPr>
          <w:rFonts w:ascii="Times New Roman" w:hAnsi="Times New Roman" w:cs="Times New Roman"/>
        </w:rPr>
        <w:t>, 1309);</w:t>
      </w:r>
    </w:p>
    <w:p w:rsidR="00005100" w:rsidRPr="007C3DDF" w:rsidRDefault="00000000">
      <w:pPr>
        <w:pStyle w:val="BodyText"/>
        <w:ind w:left="910"/>
        <w:rPr>
          <w:rFonts w:ascii="Times New Roman" w:hAnsi="Times New Roman" w:cs="Times New Roman"/>
        </w:rPr>
      </w:pPr>
      <w:proofErr w:type="spellStart"/>
      <w:r w:rsidRPr="007C3DDF">
        <w:rPr>
          <w:rFonts w:ascii="Times New Roman" w:hAnsi="Times New Roman" w:cs="Times New Roman"/>
          <w:spacing w:val="-2"/>
        </w:rPr>
        <w:t>client.send</w:t>
      </w:r>
      <w:proofErr w:type="spellEnd"/>
      <w:r w:rsidRPr="007C3DDF">
        <w:rPr>
          <w:rFonts w:ascii="Times New Roman" w:hAnsi="Times New Roman" w:cs="Times New Roman"/>
          <w:spacing w:val="-2"/>
        </w:rPr>
        <w:t>(sender);</w:t>
      </w:r>
    </w:p>
    <w:p w:rsidR="00005100" w:rsidRPr="007C3DDF" w:rsidRDefault="00000000">
      <w:pPr>
        <w:pStyle w:val="BodyText"/>
        <w:spacing w:before="44" w:line="276" w:lineRule="auto"/>
        <w:ind w:left="113" w:right="446" w:firstLine="795"/>
        <w:rPr>
          <w:rFonts w:ascii="Times New Roman" w:hAnsi="Times New Roman" w:cs="Times New Roman"/>
        </w:rPr>
      </w:pPr>
      <w:proofErr w:type="spellStart"/>
      <w:r w:rsidRPr="007C3DDF">
        <w:rPr>
          <w:rFonts w:ascii="Times New Roman" w:hAnsi="Times New Roman" w:cs="Times New Roman"/>
        </w:rPr>
        <w:t>DatagramPacket</w:t>
      </w:r>
      <w:proofErr w:type="spellEnd"/>
      <w:r w:rsidRPr="007C3DDF">
        <w:rPr>
          <w:rFonts w:ascii="Times New Roman" w:hAnsi="Times New Roman" w:cs="Times New Roman"/>
          <w:spacing w:val="-9"/>
        </w:rPr>
        <w:t xml:space="preserve"> </w:t>
      </w:r>
      <w:r w:rsidRPr="007C3DDF">
        <w:rPr>
          <w:rFonts w:ascii="Times New Roman" w:hAnsi="Times New Roman" w:cs="Times New Roman"/>
        </w:rPr>
        <w:t>receiver</w:t>
      </w:r>
      <w:r w:rsidRPr="007C3DDF">
        <w:rPr>
          <w:rFonts w:ascii="Times New Roman" w:hAnsi="Times New Roman" w:cs="Times New Roman"/>
          <w:spacing w:val="-9"/>
        </w:rPr>
        <w:t xml:space="preserve"> </w:t>
      </w:r>
      <w:r w:rsidRPr="007C3DDF">
        <w:rPr>
          <w:rFonts w:ascii="Times New Roman" w:hAnsi="Times New Roman" w:cs="Times New Roman"/>
        </w:rPr>
        <w:t>=</w:t>
      </w:r>
      <w:r w:rsidRPr="007C3DDF">
        <w:rPr>
          <w:rFonts w:ascii="Times New Roman" w:hAnsi="Times New Roman" w:cs="Times New Roman"/>
          <w:spacing w:val="-9"/>
        </w:rPr>
        <w:t xml:space="preserve"> </w:t>
      </w:r>
      <w:r w:rsidRPr="007C3DDF">
        <w:rPr>
          <w:rFonts w:ascii="Times New Roman" w:hAnsi="Times New Roman" w:cs="Times New Roman"/>
        </w:rPr>
        <w:t>new</w:t>
      </w:r>
      <w:r w:rsidRPr="007C3DDF">
        <w:rPr>
          <w:rFonts w:ascii="Times New Roman" w:hAnsi="Times New Roman" w:cs="Times New Roman"/>
          <w:spacing w:val="-8"/>
        </w:rPr>
        <w:t xml:space="preserve"> </w:t>
      </w:r>
      <w:proofErr w:type="spellStart"/>
      <w:r w:rsidRPr="007C3DDF">
        <w:rPr>
          <w:rFonts w:ascii="Times New Roman" w:hAnsi="Times New Roman" w:cs="Times New Roman"/>
        </w:rPr>
        <w:t>DatagramPacket</w:t>
      </w:r>
      <w:proofErr w:type="spellEnd"/>
      <w:r w:rsidRPr="007C3DDF">
        <w:rPr>
          <w:rFonts w:ascii="Times New Roman" w:hAnsi="Times New Roman" w:cs="Times New Roman"/>
        </w:rPr>
        <w:t>(</w:t>
      </w:r>
      <w:proofErr w:type="spellStart"/>
      <w:r w:rsidRPr="007C3DDF">
        <w:rPr>
          <w:rFonts w:ascii="Times New Roman" w:hAnsi="Times New Roman" w:cs="Times New Roman"/>
        </w:rPr>
        <w:t>receivebyte</w:t>
      </w:r>
      <w:proofErr w:type="spellEnd"/>
      <w:r w:rsidRPr="007C3DDF">
        <w:rPr>
          <w:rFonts w:ascii="Times New Roman" w:hAnsi="Times New Roman" w:cs="Times New Roman"/>
        </w:rPr>
        <w:t xml:space="preserve">, </w:t>
      </w:r>
      <w:proofErr w:type="spellStart"/>
      <w:r w:rsidRPr="007C3DDF">
        <w:rPr>
          <w:rFonts w:ascii="Times New Roman" w:hAnsi="Times New Roman" w:cs="Times New Roman"/>
          <w:spacing w:val="-2"/>
        </w:rPr>
        <w:t>receivebyte.length</w:t>
      </w:r>
      <w:proofErr w:type="spellEnd"/>
      <w:r w:rsidRPr="007C3DDF">
        <w:rPr>
          <w:rFonts w:ascii="Times New Roman" w:hAnsi="Times New Roman" w:cs="Times New Roman"/>
          <w:spacing w:val="-2"/>
        </w:rPr>
        <w:t>);</w:t>
      </w:r>
    </w:p>
    <w:p w:rsidR="00005100" w:rsidRPr="007C3DDF" w:rsidRDefault="00000000">
      <w:pPr>
        <w:pStyle w:val="BodyText"/>
        <w:ind w:left="910"/>
        <w:rPr>
          <w:rFonts w:ascii="Times New Roman" w:hAnsi="Times New Roman" w:cs="Times New Roman"/>
        </w:rPr>
      </w:pPr>
      <w:proofErr w:type="spellStart"/>
      <w:r w:rsidRPr="007C3DDF">
        <w:rPr>
          <w:rFonts w:ascii="Times New Roman" w:hAnsi="Times New Roman" w:cs="Times New Roman"/>
          <w:spacing w:val="-2"/>
        </w:rPr>
        <w:t>client.receive</w:t>
      </w:r>
      <w:proofErr w:type="spellEnd"/>
      <w:r w:rsidRPr="007C3DDF">
        <w:rPr>
          <w:rFonts w:ascii="Times New Roman" w:hAnsi="Times New Roman" w:cs="Times New Roman"/>
          <w:spacing w:val="-2"/>
        </w:rPr>
        <w:t>(receiver);</w:t>
      </w:r>
    </w:p>
    <w:p w:rsidR="00005100" w:rsidRPr="007C3DDF" w:rsidRDefault="00000000">
      <w:pPr>
        <w:pStyle w:val="BodyText"/>
        <w:spacing w:before="44" w:line="276" w:lineRule="auto"/>
        <w:ind w:left="909" w:right="2627"/>
        <w:rPr>
          <w:rFonts w:ascii="Times New Roman" w:hAnsi="Times New Roman" w:cs="Times New Roman"/>
        </w:rPr>
      </w:pPr>
      <w:r w:rsidRPr="007C3DDF">
        <w:rPr>
          <w:rFonts w:ascii="Times New Roman" w:hAnsi="Times New Roman" w:cs="Times New Roman"/>
        </w:rPr>
        <w:t>String s = new String(</w:t>
      </w:r>
      <w:proofErr w:type="spellStart"/>
      <w:r w:rsidRPr="007C3DDF">
        <w:rPr>
          <w:rFonts w:ascii="Times New Roman" w:hAnsi="Times New Roman" w:cs="Times New Roman"/>
        </w:rPr>
        <w:t>receiver.getData</w:t>
      </w:r>
      <w:proofErr w:type="spellEnd"/>
      <w:r w:rsidRPr="007C3DDF">
        <w:rPr>
          <w:rFonts w:ascii="Times New Roman" w:hAnsi="Times New Roman" w:cs="Times New Roman"/>
        </w:rPr>
        <w:t xml:space="preserve">()); </w:t>
      </w:r>
      <w:proofErr w:type="spellStart"/>
      <w:r w:rsidRPr="007C3DDF">
        <w:rPr>
          <w:rFonts w:ascii="Times New Roman" w:hAnsi="Times New Roman" w:cs="Times New Roman"/>
        </w:rPr>
        <w:t>System.out.println</w:t>
      </w:r>
      <w:proofErr w:type="spellEnd"/>
      <w:r w:rsidRPr="007C3DDF">
        <w:rPr>
          <w:rFonts w:ascii="Times New Roman" w:hAnsi="Times New Roman" w:cs="Times New Roman"/>
        </w:rPr>
        <w:t>("The</w:t>
      </w:r>
      <w:r w:rsidRPr="007C3DDF">
        <w:rPr>
          <w:rFonts w:ascii="Times New Roman" w:hAnsi="Times New Roman" w:cs="Times New Roman"/>
          <w:spacing w:val="-6"/>
        </w:rPr>
        <w:t xml:space="preserve"> </w:t>
      </w:r>
      <w:r w:rsidRPr="007C3DDF">
        <w:rPr>
          <w:rFonts w:ascii="Times New Roman" w:hAnsi="Times New Roman" w:cs="Times New Roman"/>
        </w:rPr>
        <w:t>Physical</w:t>
      </w:r>
      <w:r w:rsidRPr="007C3DDF">
        <w:rPr>
          <w:rFonts w:ascii="Times New Roman" w:hAnsi="Times New Roman" w:cs="Times New Roman"/>
          <w:spacing w:val="-6"/>
        </w:rPr>
        <w:t xml:space="preserve"> </w:t>
      </w:r>
      <w:r w:rsidRPr="007C3DDF">
        <w:rPr>
          <w:rFonts w:ascii="Times New Roman" w:hAnsi="Times New Roman" w:cs="Times New Roman"/>
        </w:rPr>
        <w:t>Address</w:t>
      </w:r>
      <w:r w:rsidRPr="007C3DDF">
        <w:rPr>
          <w:rFonts w:ascii="Times New Roman" w:hAnsi="Times New Roman" w:cs="Times New Roman"/>
          <w:spacing w:val="-5"/>
        </w:rPr>
        <w:t xml:space="preserve"> </w:t>
      </w:r>
      <w:r w:rsidRPr="007C3DDF">
        <w:rPr>
          <w:rFonts w:ascii="Times New Roman" w:hAnsi="Times New Roman" w:cs="Times New Roman"/>
        </w:rPr>
        <w:t>is:</w:t>
      </w:r>
      <w:r w:rsidRPr="007C3DDF">
        <w:rPr>
          <w:rFonts w:ascii="Times New Roman" w:hAnsi="Times New Roman" w:cs="Times New Roman"/>
          <w:spacing w:val="-6"/>
        </w:rPr>
        <w:t xml:space="preserve"> </w:t>
      </w:r>
      <w:r w:rsidRPr="007C3DDF">
        <w:rPr>
          <w:rFonts w:ascii="Times New Roman" w:hAnsi="Times New Roman" w:cs="Times New Roman"/>
        </w:rPr>
        <w:t>"</w:t>
      </w:r>
      <w:r w:rsidRPr="007C3DDF">
        <w:rPr>
          <w:rFonts w:ascii="Times New Roman" w:hAnsi="Times New Roman" w:cs="Times New Roman"/>
          <w:spacing w:val="-6"/>
        </w:rPr>
        <w:t xml:space="preserve"> </w:t>
      </w:r>
      <w:r w:rsidRPr="007C3DDF">
        <w:rPr>
          <w:rFonts w:ascii="Times New Roman" w:hAnsi="Times New Roman" w:cs="Times New Roman"/>
        </w:rPr>
        <w:t>+</w:t>
      </w:r>
      <w:r w:rsidRPr="007C3DDF">
        <w:rPr>
          <w:rFonts w:ascii="Times New Roman" w:hAnsi="Times New Roman" w:cs="Times New Roman"/>
          <w:spacing w:val="-5"/>
        </w:rPr>
        <w:t xml:space="preserve"> </w:t>
      </w:r>
      <w:proofErr w:type="spellStart"/>
      <w:r w:rsidRPr="007C3DDF">
        <w:rPr>
          <w:rFonts w:ascii="Times New Roman" w:hAnsi="Times New Roman" w:cs="Times New Roman"/>
        </w:rPr>
        <w:t>s.trim</w:t>
      </w:r>
      <w:proofErr w:type="spellEnd"/>
      <w:r w:rsidRPr="007C3DDF">
        <w:rPr>
          <w:rFonts w:ascii="Times New Roman" w:hAnsi="Times New Roman" w:cs="Times New Roman"/>
        </w:rPr>
        <w:t xml:space="preserve">()); </w:t>
      </w:r>
      <w:proofErr w:type="spellStart"/>
      <w:r w:rsidRPr="007C3DDF">
        <w:rPr>
          <w:rFonts w:ascii="Times New Roman" w:hAnsi="Times New Roman" w:cs="Times New Roman"/>
          <w:spacing w:val="-2"/>
        </w:rPr>
        <w:t>client.close</w:t>
      </w:r>
      <w:proofErr w:type="spellEnd"/>
      <w:r w:rsidRPr="007C3DDF">
        <w:rPr>
          <w:rFonts w:ascii="Times New Roman" w:hAnsi="Times New Roman" w:cs="Times New Roman"/>
          <w:spacing w:val="-2"/>
        </w:rPr>
        <w:t>();</w:t>
      </w:r>
    </w:p>
    <w:p w:rsidR="00005100" w:rsidRPr="007C3DDF" w:rsidRDefault="00000000">
      <w:pPr>
        <w:pStyle w:val="BodyText"/>
        <w:spacing w:line="276" w:lineRule="auto"/>
        <w:ind w:left="909" w:right="5172" w:hanging="266"/>
        <w:rPr>
          <w:rFonts w:ascii="Times New Roman" w:hAnsi="Times New Roman" w:cs="Times New Roman"/>
        </w:rPr>
      </w:pPr>
      <w:r w:rsidRPr="007C3DDF">
        <w:rPr>
          <w:rFonts w:ascii="Times New Roman" w:hAnsi="Times New Roman" w:cs="Times New Roman"/>
        </w:rPr>
        <w:t xml:space="preserve">} catch (Exception e) { </w:t>
      </w:r>
      <w:proofErr w:type="spellStart"/>
      <w:r w:rsidRPr="007C3DDF">
        <w:rPr>
          <w:rFonts w:ascii="Times New Roman" w:hAnsi="Times New Roman" w:cs="Times New Roman"/>
          <w:spacing w:val="-2"/>
        </w:rPr>
        <w:t>System.out.println</w:t>
      </w:r>
      <w:proofErr w:type="spellEnd"/>
      <w:r w:rsidRPr="007C3DDF">
        <w:rPr>
          <w:rFonts w:ascii="Times New Roman" w:hAnsi="Times New Roman" w:cs="Times New Roman"/>
          <w:spacing w:val="-2"/>
        </w:rPr>
        <w:t>(e);</w:t>
      </w:r>
    </w:p>
    <w:p w:rsidR="00005100" w:rsidRPr="007C3DDF" w:rsidRDefault="00000000">
      <w:pPr>
        <w:ind w:left="644"/>
        <w:rPr>
          <w:rFonts w:ascii="Times New Roman" w:hAnsi="Times New Roman" w:cs="Times New Roman"/>
          <w:sz w:val="24"/>
          <w:szCs w:val="24"/>
        </w:rPr>
      </w:pPr>
      <w:r w:rsidRPr="007C3DDF">
        <w:rPr>
          <w:rFonts w:ascii="Times New Roman" w:hAnsi="Times New Roman" w:cs="Times New Roman"/>
          <w:sz w:val="24"/>
          <w:szCs w:val="24"/>
        </w:rPr>
        <w:t>}</w:t>
      </w:r>
    </w:p>
    <w:p w:rsidR="00005100" w:rsidRPr="007C3DDF" w:rsidRDefault="00000000">
      <w:pPr>
        <w:spacing w:before="44"/>
        <w:ind w:left="379"/>
        <w:rPr>
          <w:rFonts w:ascii="Times New Roman" w:hAnsi="Times New Roman" w:cs="Times New Roman"/>
          <w:sz w:val="24"/>
          <w:szCs w:val="24"/>
        </w:rPr>
      </w:pPr>
      <w:r w:rsidRPr="007C3DDF">
        <w:rPr>
          <w:rFonts w:ascii="Times New Roman" w:hAnsi="Times New Roman" w:cs="Times New Roman"/>
          <w:sz w:val="24"/>
          <w:szCs w:val="24"/>
        </w:rPr>
        <w:t>}</w:t>
      </w:r>
    </w:p>
    <w:p w:rsidR="00005100" w:rsidRPr="007C3DDF" w:rsidRDefault="00000000">
      <w:pPr>
        <w:spacing w:before="45"/>
        <w:ind w:left="113"/>
        <w:rPr>
          <w:rFonts w:ascii="Times New Roman" w:hAnsi="Times New Roman" w:cs="Times New Roman"/>
          <w:sz w:val="24"/>
          <w:szCs w:val="24"/>
        </w:rPr>
      </w:pPr>
      <w:r w:rsidRPr="007C3DDF">
        <w:rPr>
          <w:rFonts w:ascii="Times New Roman" w:hAnsi="Times New Roman" w:cs="Times New Roman"/>
          <w:sz w:val="24"/>
          <w:szCs w:val="24"/>
        </w:rPr>
        <w:t>}</w:t>
      </w:r>
    </w:p>
    <w:p w:rsidR="00005100" w:rsidRPr="007C3DDF" w:rsidRDefault="00005100">
      <w:pPr>
        <w:rPr>
          <w:rFonts w:ascii="Times New Roman" w:hAnsi="Times New Roman" w:cs="Times New Roman"/>
          <w:sz w:val="24"/>
          <w:szCs w:val="24"/>
        </w:rPr>
      </w:pPr>
    </w:p>
    <w:p w:rsidR="00D3354B" w:rsidRPr="007C3DDF" w:rsidRDefault="00D3354B">
      <w:pPr>
        <w:rPr>
          <w:rFonts w:ascii="Times New Roman" w:hAnsi="Times New Roman" w:cs="Times New Roman"/>
          <w:sz w:val="24"/>
          <w:szCs w:val="24"/>
        </w:rPr>
      </w:pPr>
    </w:p>
    <w:p w:rsidR="00D3354B" w:rsidRPr="007C3DDF" w:rsidRDefault="00D3354B">
      <w:pPr>
        <w:rPr>
          <w:rFonts w:ascii="Times New Roman" w:hAnsi="Times New Roman" w:cs="Times New Roman"/>
          <w:sz w:val="24"/>
          <w:szCs w:val="24"/>
        </w:rPr>
      </w:pPr>
      <w:r w:rsidRPr="007C3DDF">
        <w:rPr>
          <w:rFonts w:ascii="Times New Roman" w:hAnsi="Times New Roman" w:cs="Times New Roman"/>
          <w:sz w:val="24"/>
          <w:szCs w:val="24"/>
        </w:rPr>
        <w:br w:type="page"/>
      </w:r>
    </w:p>
    <w:p w:rsidR="00D3354B" w:rsidRPr="007C3DDF" w:rsidRDefault="00D3354B">
      <w:pPr>
        <w:rPr>
          <w:rFonts w:ascii="Times New Roman" w:hAnsi="Times New Roman" w:cs="Times New Roman"/>
          <w:sz w:val="24"/>
          <w:szCs w:val="24"/>
        </w:rPr>
      </w:pPr>
    </w:p>
    <w:p w:rsidR="00F5376C" w:rsidRPr="007C3DDF" w:rsidRDefault="00F5376C" w:rsidP="00D3354B">
      <w:pPr>
        <w:rPr>
          <w:rFonts w:ascii="Times New Roman" w:eastAsia="Bookman Old Style" w:hAnsi="Times New Roman" w:cs="Times New Roman"/>
          <w:b/>
          <w:color w:val="000000"/>
          <w:sz w:val="24"/>
          <w:szCs w:val="24"/>
        </w:rPr>
      </w:pPr>
    </w:p>
    <w:p w:rsidR="00F5376C" w:rsidRPr="007C3DDF" w:rsidRDefault="00F5376C" w:rsidP="00D3354B">
      <w:pPr>
        <w:rPr>
          <w:rFonts w:ascii="Times New Roman" w:eastAsia="Bookman Old Style" w:hAnsi="Times New Roman" w:cs="Times New Roman"/>
          <w:b/>
          <w:color w:val="000000"/>
          <w:sz w:val="24"/>
          <w:szCs w:val="24"/>
        </w:rPr>
      </w:pPr>
    </w:p>
    <w:p w:rsidR="00D3354B" w:rsidRPr="007C3DDF" w:rsidRDefault="00D3354B" w:rsidP="00D3354B">
      <w:pPr>
        <w:rPr>
          <w:rFonts w:ascii="Times New Roman" w:eastAsia="Bookman Old Style" w:hAnsi="Times New Roman" w:cs="Times New Roman"/>
          <w:b/>
          <w:color w:val="000000"/>
          <w:sz w:val="24"/>
          <w:szCs w:val="24"/>
        </w:rPr>
      </w:pPr>
      <w:r w:rsidRPr="007C3DDF">
        <w:rPr>
          <w:rFonts w:ascii="Times New Roman" w:eastAsia="Bookman Old Style" w:hAnsi="Times New Roman" w:cs="Times New Roman"/>
          <w:b/>
          <w:color w:val="000000"/>
          <w:sz w:val="24"/>
          <w:szCs w:val="24"/>
        </w:rPr>
        <w:t>Output:</w:t>
      </w:r>
    </w:p>
    <w:p w:rsidR="00D3354B" w:rsidRPr="007C3DDF" w:rsidRDefault="00D3354B" w:rsidP="00D3354B">
      <w:pPr>
        <w:rPr>
          <w:rFonts w:ascii="Times New Roman" w:eastAsia="Bookman Old Style" w:hAnsi="Times New Roman" w:cs="Times New Roman"/>
          <w:color w:val="000000"/>
          <w:sz w:val="24"/>
          <w:szCs w:val="24"/>
        </w:rPr>
      </w:pPr>
    </w:p>
    <w:p w:rsidR="00F5376C" w:rsidRPr="007C3DDF" w:rsidRDefault="00F5376C" w:rsidP="00F5376C">
      <w:pPr>
        <w:jc w:val="center"/>
        <w:rPr>
          <w:rFonts w:ascii="Times New Roman" w:eastAsia="Bookman Old Style" w:hAnsi="Times New Roman" w:cs="Times New Roman"/>
          <w:noProof/>
          <w:color w:val="000000"/>
          <w:sz w:val="24"/>
          <w:szCs w:val="24"/>
        </w:rPr>
      </w:pPr>
    </w:p>
    <w:p w:rsidR="00D3354B" w:rsidRPr="007C3DDF" w:rsidRDefault="00D3354B" w:rsidP="00F5376C">
      <w:pPr>
        <w:jc w:val="center"/>
        <w:rPr>
          <w:rFonts w:ascii="Times New Roman" w:eastAsia="Bookman Old Style" w:hAnsi="Times New Roman" w:cs="Times New Roman"/>
          <w:color w:val="000000"/>
          <w:sz w:val="24"/>
          <w:szCs w:val="24"/>
        </w:rPr>
      </w:pPr>
      <w:r w:rsidRPr="007C3DDF">
        <w:rPr>
          <w:rFonts w:ascii="Times New Roman" w:eastAsia="Bookman Old Style" w:hAnsi="Times New Roman" w:cs="Times New Roman"/>
          <w:noProof/>
          <w:color w:val="000000"/>
          <w:sz w:val="24"/>
          <w:szCs w:val="24"/>
        </w:rPr>
        <w:drawing>
          <wp:inline distT="0" distB="0" distL="0" distR="0" wp14:anchorId="4A422219" wp14:editId="6622E9DA">
            <wp:extent cx="2819400" cy="181066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823272" cy="1813149"/>
                    </a:xfrm>
                    <a:prstGeom prst="rect">
                      <a:avLst/>
                    </a:prstGeom>
                    <a:noFill/>
                    <a:ln>
                      <a:noFill/>
                    </a:ln>
                  </pic:spPr>
                </pic:pic>
              </a:graphicData>
            </a:graphic>
          </wp:inline>
        </w:drawing>
      </w:r>
    </w:p>
    <w:p w:rsidR="00D3354B" w:rsidRPr="007C3DDF" w:rsidRDefault="00D3354B" w:rsidP="00D3354B">
      <w:pPr>
        <w:rPr>
          <w:rFonts w:ascii="Times New Roman" w:eastAsia="Bookman Old Style" w:hAnsi="Times New Roman" w:cs="Times New Roman"/>
          <w:color w:val="000000"/>
          <w:sz w:val="24"/>
          <w:szCs w:val="24"/>
        </w:rPr>
      </w:pPr>
    </w:p>
    <w:p w:rsidR="00F5376C" w:rsidRPr="007C3DDF" w:rsidRDefault="00F5376C" w:rsidP="00F5376C">
      <w:pPr>
        <w:jc w:val="center"/>
        <w:rPr>
          <w:rFonts w:ascii="Times New Roman" w:eastAsia="Bookman Old Style" w:hAnsi="Times New Roman" w:cs="Times New Roman"/>
          <w:noProof/>
          <w:color w:val="000000"/>
          <w:sz w:val="24"/>
          <w:szCs w:val="24"/>
        </w:rPr>
      </w:pPr>
    </w:p>
    <w:p w:rsidR="00F5376C" w:rsidRPr="007C3DDF" w:rsidRDefault="00F5376C" w:rsidP="00F5376C">
      <w:pPr>
        <w:jc w:val="center"/>
        <w:rPr>
          <w:rFonts w:ascii="Times New Roman" w:eastAsia="Bookman Old Style" w:hAnsi="Times New Roman" w:cs="Times New Roman"/>
          <w:noProof/>
          <w:color w:val="000000"/>
          <w:sz w:val="24"/>
          <w:szCs w:val="24"/>
        </w:rPr>
      </w:pPr>
    </w:p>
    <w:p w:rsidR="00D3354B" w:rsidRPr="007C3DDF" w:rsidRDefault="00D3354B" w:rsidP="00F5376C">
      <w:pPr>
        <w:jc w:val="center"/>
        <w:rPr>
          <w:rFonts w:ascii="Times New Roman" w:eastAsia="Bookman Old Style" w:hAnsi="Times New Roman" w:cs="Times New Roman"/>
          <w:color w:val="000000"/>
          <w:sz w:val="24"/>
          <w:szCs w:val="24"/>
        </w:rPr>
      </w:pPr>
      <w:r w:rsidRPr="007C3DDF">
        <w:rPr>
          <w:rFonts w:ascii="Times New Roman" w:eastAsia="Bookman Old Style" w:hAnsi="Times New Roman" w:cs="Times New Roman"/>
          <w:noProof/>
          <w:color w:val="000000"/>
          <w:sz w:val="24"/>
          <w:szCs w:val="24"/>
        </w:rPr>
        <w:drawing>
          <wp:inline distT="0" distB="0" distL="0" distR="0" wp14:anchorId="6472490E" wp14:editId="0F697767">
            <wp:extent cx="3238455" cy="194945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7.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247335" cy="1954795"/>
                    </a:xfrm>
                    <a:prstGeom prst="rect">
                      <a:avLst/>
                    </a:prstGeom>
                    <a:noFill/>
                    <a:ln>
                      <a:noFill/>
                    </a:ln>
                  </pic:spPr>
                </pic:pic>
              </a:graphicData>
            </a:graphic>
          </wp:inline>
        </w:drawing>
      </w:r>
    </w:p>
    <w:p w:rsidR="00D3354B" w:rsidRPr="007C3DDF" w:rsidRDefault="00D3354B">
      <w:pPr>
        <w:rPr>
          <w:rFonts w:ascii="Times New Roman" w:hAnsi="Times New Roman" w:cs="Times New Roman"/>
          <w:sz w:val="24"/>
          <w:szCs w:val="24"/>
        </w:rPr>
        <w:sectPr w:rsidR="00D3354B" w:rsidRPr="007C3DDF">
          <w:pgSz w:w="11910" w:h="16330"/>
          <w:pgMar w:top="1860" w:right="1000" w:bottom="280" w:left="1020" w:header="720" w:footer="720" w:gutter="0"/>
          <w:cols w:space="720"/>
        </w:sectPr>
      </w:pPr>
    </w:p>
    <w:p w:rsidR="00005100" w:rsidRPr="007C3DDF" w:rsidRDefault="00005100">
      <w:pPr>
        <w:pStyle w:val="BodyText"/>
        <w:ind w:left="0"/>
        <w:rPr>
          <w:rFonts w:ascii="Times New Roman" w:hAnsi="Times New Roman" w:cs="Times New Roman"/>
        </w:rPr>
      </w:pPr>
    </w:p>
    <w:p w:rsidR="00005100" w:rsidRPr="007C3DDF" w:rsidRDefault="00005100">
      <w:pPr>
        <w:pStyle w:val="BodyText"/>
        <w:spacing w:before="12"/>
        <w:ind w:left="0"/>
        <w:rPr>
          <w:rFonts w:ascii="Times New Roman" w:hAnsi="Times New Roman" w:cs="Times New Roman"/>
        </w:rPr>
      </w:pPr>
    </w:p>
    <w:tbl>
      <w:tblPr>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73"/>
        <w:gridCol w:w="7267"/>
      </w:tblGrid>
      <w:tr w:rsidR="00005100" w:rsidRPr="007C3DDF">
        <w:trPr>
          <w:trHeight w:val="387"/>
        </w:trPr>
        <w:tc>
          <w:tcPr>
            <w:tcW w:w="2273" w:type="dxa"/>
          </w:tcPr>
          <w:p w:rsidR="00005100" w:rsidRPr="007C3DDF" w:rsidRDefault="00000000">
            <w:pPr>
              <w:pStyle w:val="TableParagraph"/>
              <w:spacing w:before="0" w:line="294" w:lineRule="exact"/>
              <w:ind w:left="107"/>
              <w:rPr>
                <w:rFonts w:ascii="Times New Roman" w:hAnsi="Times New Roman" w:cs="Times New Roman"/>
                <w:b/>
                <w:sz w:val="24"/>
                <w:szCs w:val="24"/>
              </w:rPr>
            </w:pPr>
            <w:bookmarkStart w:id="14" w:name="11"/>
            <w:bookmarkEnd w:id="14"/>
            <w:r w:rsidRPr="007C3DDF">
              <w:rPr>
                <w:rFonts w:ascii="Times New Roman" w:hAnsi="Times New Roman" w:cs="Times New Roman"/>
                <w:b/>
                <w:sz w:val="24"/>
                <w:szCs w:val="24"/>
              </w:rPr>
              <w:t xml:space="preserve">Ex No: </w:t>
            </w:r>
            <w:r w:rsidRPr="007C3DDF">
              <w:rPr>
                <w:rFonts w:ascii="Times New Roman" w:hAnsi="Times New Roman" w:cs="Times New Roman"/>
                <w:b/>
                <w:spacing w:val="-5"/>
                <w:sz w:val="24"/>
                <w:szCs w:val="24"/>
              </w:rPr>
              <w:t>11</w:t>
            </w:r>
          </w:p>
        </w:tc>
        <w:tc>
          <w:tcPr>
            <w:tcW w:w="7267" w:type="dxa"/>
            <w:vMerge w:val="restart"/>
          </w:tcPr>
          <w:p w:rsidR="00005100" w:rsidRPr="007C3DDF" w:rsidRDefault="00000000">
            <w:pPr>
              <w:pStyle w:val="TableParagraph"/>
              <w:spacing w:before="0" w:line="294" w:lineRule="exact"/>
              <w:ind w:left="1015" w:right="1004"/>
              <w:jc w:val="center"/>
              <w:rPr>
                <w:rFonts w:ascii="Times New Roman" w:hAnsi="Times New Roman" w:cs="Times New Roman"/>
                <w:b/>
                <w:sz w:val="24"/>
                <w:szCs w:val="24"/>
              </w:rPr>
            </w:pPr>
            <w:r w:rsidRPr="007C3DDF">
              <w:rPr>
                <w:rFonts w:ascii="Times New Roman" w:hAnsi="Times New Roman" w:cs="Times New Roman"/>
                <w:b/>
                <w:sz w:val="24"/>
                <w:szCs w:val="24"/>
              </w:rPr>
              <w:t xml:space="preserve">STUDY OF IPV6 ADDRESSING AND </w:t>
            </w:r>
            <w:r w:rsidRPr="007C3DDF">
              <w:rPr>
                <w:rFonts w:ascii="Times New Roman" w:hAnsi="Times New Roman" w:cs="Times New Roman"/>
                <w:b/>
                <w:spacing w:val="-2"/>
                <w:sz w:val="24"/>
                <w:szCs w:val="24"/>
              </w:rPr>
              <w:t>SUBNETTING</w:t>
            </w:r>
          </w:p>
        </w:tc>
      </w:tr>
      <w:tr w:rsidR="00005100" w:rsidRPr="007C3DDF">
        <w:trPr>
          <w:trHeight w:val="388"/>
        </w:trPr>
        <w:tc>
          <w:tcPr>
            <w:tcW w:w="2273" w:type="dxa"/>
          </w:tcPr>
          <w:p w:rsidR="00005100" w:rsidRPr="007C3DDF" w:rsidRDefault="00000000">
            <w:pPr>
              <w:pStyle w:val="TableParagraph"/>
              <w:spacing w:before="1"/>
              <w:ind w:left="107"/>
              <w:rPr>
                <w:rFonts w:ascii="Times New Roman" w:hAnsi="Times New Roman" w:cs="Times New Roman"/>
                <w:b/>
                <w:sz w:val="24"/>
                <w:szCs w:val="24"/>
              </w:rPr>
            </w:pPr>
            <w:r w:rsidRPr="007C3DDF">
              <w:rPr>
                <w:rFonts w:ascii="Times New Roman" w:hAnsi="Times New Roman" w:cs="Times New Roman"/>
                <w:b/>
                <w:spacing w:val="-2"/>
                <w:sz w:val="24"/>
                <w:szCs w:val="24"/>
              </w:rPr>
              <w:t>Date:</w:t>
            </w:r>
          </w:p>
        </w:tc>
        <w:tc>
          <w:tcPr>
            <w:tcW w:w="7267" w:type="dxa"/>
            <w:vMerge/>
            <w:tcBorders>
              <w:top w:val="nil"/>
            </w:tcBorders>
          </w:tcPr>
          <w:p w:rsidR="00005100" w:rsidRPr="007C3DDF" w:rsidRDefault="00005100">
            <w:pPr>
              <w:rPr>
                <w:rFonts w:ascii="Times New Roman" w:hAnsi="Times New Roman" w:cs="Times New Roman"/>
                <w:sz w:val="24"/>
                <w:szCs w:val="24"/>
              </w:rPr>
            </w:pPr>
          </w:p>
        </w:tc>
      </w:tr>
    </w:tbl>
    <w:p w:rsidR="00005100" w:rsidRPr="007C3DDF" w:rsidRDefault="00005100">
      <w:pPr>
        <w:pStyle w:val="BodyText"/>
        <w:spacing w:before="5"/>
        <w:ind w:left="0"/>
        <w:rPr>
          <w:rFonts w:ascii="Times New Roman" w:hAnsi="Times New Roman" w:cs="Times New Roman"/>
        </w:rPr>
      </w:pPr>
    </w:p>
    <w:p w:rsidR="00005100" w:rsidRDefault="00005100">
      <w:pPr>
        <w:pStyle w:val="BodyText"/>
        <w:spacing w:before="4"/>
        <w:ind w:left="0"/>
        <w:rPr>
          <w:rFonts w:ascii="Times New Roman" w:hAnsi="Times New Roman" w:cs="Times New Roman"/>
        </w:rPr>
      </w:pPr>
    </w:p>
    <w:p w:rsidR="00F669D4" w:rsidRDefault="00F669D4">
      <w:pPr>
        <w:pStyle w:val="BodyText"/>
        <w:spacing w:before="4"/>
        <w:ind w:left="0"/>
        <w:rPr>
          <w:rFonts w:ascii="Times New Roman" w:hAnsi="Times New Roman" w:cs="Times New Roman"/>
        </w:rPr>
      </w:pPr>
    </w:p>
    <w:p w:rsidR="00F669D4" w:rsidRDefault="00F669D4">
      <w:pPr>
        <w:pStyle w:val="BodyText"/>
        <w:spacing w:before="4"/>
        <w:ind w:left="0"/>
        <w:rPr>
          <w:rFonts w:ascii="Times New Roman" w:hAnsi="Times New Roman" w:cs="Times New Roman"/>
        </w:rPr>
      </w:pPr>
    </w:p>
    <w:p w:rsidR="00F669D4" w:rsidRDefault="00F669D4">
      <w:pPr>
        <w:pStyle w:val="BodyText"/>
        <w:spacing w:before="4"/>
        <w:ind w:left="0"/>
        <w:rPr>
          <w:rFonts w:ascii="Times New Roman" w:hAnsi="Times New Roman" w:cs="Times New Roman"/>
        </w:rPr>
      </w:pPr>
    </w:p>
    <w:p w:rsidR="00F669D4" w:rsidRDefault="00F669D4">
      <w:pPr>
        <w:pStyle w:val="BodyText"/>
        <w:spacing w:before="4"/>
        <w:ind w:left="0"/>
        <w:rPr>
          <w:rFonts w:ascii="Times New Roman" w:hAnsi="Times New Roman" w:cs="Times New Roman"/>
        </w:rPr>
      </w:pPr>
    </w:p>
    <w:p w:rsidR="00F669D4" w:rsidRDefault="00F669D4">
      <w:pPr>
        <w:pStyle w:val="BodyText"/>
        <w:spacing w:before="4"/>
        <w:ind w:left="0"/>
        <w:rPr>
          <w:rFonts w:ascii="Times New Roman" w:hAnsi="Times New Roman" w:cs="Times New Roman"/>
        </w:rPr>
      </w:pPr>
    </w:p>
    <w:p w:rsidR="00F669D4" w:rsidRPr="007C3DDF" w:rsidRDefault="00F669D4">
      <w:pPr>
        <w:pStyle w:val="BodyText"/>
        <w:spacing w:before="4"/>
        <w:ind w:left="0"/>
        <w:rPr>
          <w:rFonts w:ascii="Times New Roman" w:hAnsi="Times New Roman" w:cs="Times New Roman"/>
        </w:rPr>
      </w:pPr>
    </w:p>
    <w:p w:rsidR="00005100" w:rsidRPr="007C3DDF" w:rsidRDefault="00000000">
      <w:pPr>
        <w:pStyle w:val="Heading1"/>
        <w:ind w:left="113"/>
        <w:rPr>
          <w:rFonts w:ascii="Times New Roman" w:hAnsi="Times New Roman" w:cs="Times New Roman"/>
        </w:rPr>
      </w:pPr>
      <w:r w:rsidRPr="007C3DDF">
        <w:rPr>
          <w:rFonts w:ascii="Times New Roman" w:hAnsi="Times New Roman" w:cs="Times New Roman"/>
          <w:spacing w:val="-2"/>
        </w:rPr>
        <w:t>PROCEDURE:</w:t>
      </w:r>
    </w:p>
    <w:p w:rsidR="00005100" w:rsidRPr="007C3DDF" w:rsidRDefault="00005100">
      <w:pPr>
        <w:pStyle w:val="BodyText"/>
        <w:spacing w:before="3"/>
        <w:ind w:left="0"/>
        <w:rPr>
          <w:rFonts w:ascii="Times New Roman" w:hAnsi="Times New Roman" w:cs="Times New Roman"/>
          <w:b/>
        </w:rPr>
      </w:pPr>
    </w:p>
    <w:p w:rsidR="00005100" w:rsidRPr="007C3DDF" w:rsidRDefault="00000000">
      <w:pPr>
        <w:pStyle w:val="Heading2"/>
        <w:spacing w:line="316" w:lineRule="auto"/>
        <w:ind w:left="113" w:right="6242"/>
        <w:rPr>
          <w:rFonts w:ascii="Times New Roman" w:hAnsi="Times New Roman" w:cs="Times New Roman"/>
        </w:rPr>
      </w:pPr>
      <w:r w:rsidRPr="007C3DDF">
        <w:rPr>
          <w:rFonts w:ascii="Times New Roman" w:hAnsi="Times New Roman" w:cs="Times New Roman"/>
        </w:rPr>
        <w:t>IPv6</w:t>
      </w:r>
      <w:r w:rsidRPr="007C3DDF">
        <w:rPr>
          <w:rFonts w:ascii="Times New Roman" w:hAnsi="Times New Roman" w:cs="Times New Roman"/>
          <w:spacing w:val="-17"/>
        </w:rPr>
        <w:t xml:space="preserve"> </w:t>
      </w:r>
      <w:r w:rsidRPr="007C3DDF">
        <w:rPr>
          <w:rFonts w:ascii="Times New Roman" w:hAnsi="Times New Roman" w:cs="Times New Roman"/>
        </w:rPr>
        <w:t>Address</w:t>
      </w:r>
      <w:r w:rsidRPr="007C3DDF">
        <w:rPr>
          <w:rFonts w:ascii="Times New Roman" w:hAnsi="Times New Roman" w:cs="Times New Roman"/>
          <w:spacing w:val="-17"/>
        </w:rPr>
        <w:t xml:space="preserve"> </w:t>
      </w:r>
      <w:r w:rsidRPr="007C3DDF">
        <w:rPr>
          <w:rFonts w:ascii="Times New Roman" w:hAnsi="Times New Roman" w:cs="Times New Roman"/>
        </w:rPr>
        <w:t xml:space="preserve">Terminology </w:t>
      </w:r>
      <w:r w:rsidRPr="007C3DDF">
        <w:rPr>
          <w:rFonts w:ascii="Times New Roman" w:hAnsi="Times New Roman" w:cs="Times New Roman"/>
          <w:spacing w:val="-4"/>
        </w:rPr>
        <w:t>Node</w:t>
      </w:r>
    </w:p>
    <w:p w:rsidR="00005100" w:rsidRPr="007C3DDF" w:rsidRDefault="00000000">
      <w:pPr>
        <w:pStyle w:val="BodyText"/>
        <w:spacing w:line="293" w:lineRule="exact"/>
        <w:ind w:left="113"/>
        <w:rPr>
          <w:rFonts w:ascii="Times New Roman" w:hAnsi="Times New Roman" w:cs="Times New Roman"/>
        </w:rPr>
      </w:pPr>
      <w:r w:rsidRPr="007C3DDF">
        <w:rPr>
          <w:rFonts w:ascii="Times New Roman" w:hAnsi="Times New Roman" w:cs="Times New Roman"/>
        </w:rPr>
        <w:t>Any</w:t>
      </w:r>
      <w:r w:rsidRPr="007C3DDF">
        <w:rPr>
          <w:rFonts w:ascii="Times New Roman" w:hAnsi="Times New Roman" w:cs="Times New Roman"/>
          <w:spacing w:val="-3"/>
        </w:rPr>
        <w:t xml:space="preserve"> </w:t>
      </w:r>
      <w:r w:rsidRPr="007C3DDF">
        <w:rPr>
          <w:rFonts w:ascii="Times New Roman" w:hAnsi="Times New Roman" w:cs="Times New Roman"/>
        </w:rPr>
        <w:t>device</w:t>
      </w:r>
      <w:r w:rsidRPr="007C3DDF">
        <w:rPr>
          <w:rFonts w:ascii="Times New Roman" w:hAnsi="Times New Roman" w:cs="Times New Roman"/>
          <w:spacing w:val="-3"/>
        </w:rPr>
        <w:t xml:space="preserve"> </w:t>
      </w:r>
      <w:r w:rsidRPr="007C3DDF">
        <w:rPr>
          <w:rFonts w:ascii="Times New Roman" w:hAnsi="Times New Roman" w:cs="Times New Roman"/>
        </w:rPr>
        <w:t>that</w:t>
      </w:r>
      <w:r w:rsidRPr="007C3DDF">
        <w:rPr>
          <w:rFonts w:ascii="Times New Roman" w:hAnsi="Times New Roman" w:cs="Times New Roman"/>
          <w:spacing w:val="-3"/>
        </w:rPr>
        <w:t xml:space="preserve"> </w:t>
      </w:r>
      <w:r w:rsidRPr="007C3DDF">
        <w:rPr>
          <w:rFonts w:ascii="Times New Roman" w:hAnsi="Times New Roman" w:cs="Times New Roman"/>
        </w:rPr>
        <w:t>runs</w:t>
      </w:r>
      <w:r w:rsidRPr="007C3DDF">
        <w:rPr>
          <w:rFonts w:ascii="Times New Roman" w:hAnsi="Times New Roman" w:cs="Times New Roman"/>
          <w:spacing w:val="-3"/>
        </w:rPr>
        <w:t xml:space="preserve"> </w:t>
      </w:r>
      <w:r w:rsidRPr="007C3DDF">
        <w:rPr>
          <w:rFonts w:ascii="Times New Roman" w:hAnsi="Times New Roman" w:cs="Times New Roman"/>
        </w:rPr>
        <w:t>an</w:t>
      </w:r>
      <w:r w:rsidRPr="007C3DDF">
        <w:rPr>
          <w:rFonts w:ascii="Times New Roman" w:hAnsi="Times New Roman" w:cs="Times New Roman"/>
          <w:spacing w:val="-3"/>
        </w:rPr>
        <w:t xml:space="preserve"> </w:t>
      </w:r>
      <w:r w:rsidRPr="007C3DDF">
        <w:rPr>
          <w:rFonts w:ascii="Times New Roman" w:hAnsi="Times New Roman" w:cs="Times New Roman"/>
        </w:rPr>
        <w:t>implementation</w:t>
      </w:r>
      <w:r w:rsidRPr="007C3DDF">
        <w:rPr>
          <w:rFonts w:ascii="Times New Roman" w:hAnsi="Times New Roman" w:cs="Times New Roman"/>
          <w:spacing w:val="-4"/>
        </w:rPr>
        <w:t xml:space="preserve"> </w:t>
      </w:r>
      <w:r w:rsidRPr="007C3DDF">
        <w:rPr>
          <w:rFonts w:ascii="Times New Roman" w:hAnsi="Times New Roman" w:cs="Times New Roman"/>
        </w:rPr>
        <w:t>of</w:t>
      </w:r>
      <w:r w:rsidRPr="007C3DDF">
        <w:rPr>
          <w:rFonts w:ascii="Times New Roman" w:hAnsi="Times New Roman" w:cs="Times New Roman"/>
          <w:spacing w:val="-3"/>
        </w:rPr>
        <w:t xml:space="preserve"> </w:t>
      </w:r>
      <w:r w:rsidRPr="007C3DDF">
        <w:rPr>
          <w:rFonts w:ascii="Times New Roman" w:hAnsi="Times New Roman" w:cs="Times New Roman"/>
        </w:rPr>
        <w:t>IPv6.</w:t>
      </w:r>
      <w:r w:rsidRPr="007C3DDF">
        <w:rPr>
          <w:rFonts w:ascii="Times New Roman" w:hAnsi="Times New Roman" w:cs="Times New Roman"/>
          <w:spacing w:val="-1"/>
        </w:rPr>
        <w:t xml:space="preserve"> </w:t>
      </w:r>
      <w:r w:rsidRPr="007C3DDF">
        <w:rPr>
          <w:rFonts w:ascii="Times New Roman" w:hAnsi="Times New Roman" w:cs="Times New Roman"/>
        </w:rPr>
        <w:t>This</w:t>
      </w:r>
      <w:r w:rsidRPr="007C3DDF">
        <w:rPr>
          <w:rFonts w:ascii="Times New Roman" w:hAnsi="Times New Roman" w:cs="Times New Roman"/>
          <w:spacing w:val="-3"/>
        </w:rPr>
        <w:t xml:space="preserve"> </w:t>
      </w:r>
      <w:r w:rsidRPr="007C3DDF">
        <w:rPr>
          <w:rFonts w:ascii="Times New Roman" w:hAnsi="Times New Roman" w:cs="Times New Roman"/>
        </w:rPr>
        <w:t>includes</w:t>
      </w:r>
      <w:r w:rsidRPr="007C3DDF">
        <w:rPr>
          <w:rFonts w:ascii="Times New Roman" w:hAnsi="Times New Roman" w:cs="Times New Roman"/>
          <w:spacing w:val="-2"/>
        </w:rPr>
        <w:t xml:space="preserve"> </w:t>
      </w:r>
      <w:r w:rsidRPr="007C3DDF">
        <w:rPr>
          <w:rFonts w:ascii="Times New Roman" w:hAnsi="Times New Roman" w:cs="Times New Roman"/>
        </w:rPr>
        <w:t>routers</w:t>
      </w:r>
      <w:r w:rsidRPr="007C3DDF">
        <w:rPr>
          <w:rFonts w:ascii="Times New Roman" w:hAnsi="Times New Roman" w:cs="Times New Roman"/>
          <w:spacing w:val="-2"/>
        </w:rPr>
        <w:t xml:space="preserve"> </w:t>
      </w:r>
      <w:r w:rsidRPr="007C3DDF">
        <w:rPr>
          <w:rFonts w:ascii="Times New Roman" w:hAnsi="Times New Roman" w:cs="Times New Roman"/>
        </w:rPr>
        <w:t>and</w:t>
      </w:r>
      <w:r w:rsidRPr="007C3DDF">
        <w:rPr>
          <w:rFonts w:ascii="Times New Roman" w:hAnsi="Times New Roman" w:cs="Times New Roman"/>
          <w:spacing w:val="-2"/>
        </w:rPr>
        <w:t xml:space="preserve"> hosts.</w:t>
      </w:r>
    </w:p>
    <w:p w:rsidR="00005100" w:rsidRPr="007C3DDF" w:rsidRDefault="00005100">
      <w:pPr>
        <w:pStyle w:val="BodyText"/>
        <w:spacing w:before="1"/>
        <w:ind w:left="0"/>
        <w:rPr>
          <w:rFonts w:ascii="Times New Roman" w:hAnsi="Times New Roman" w:cs="Times New Roman"/>
        </w:rPr>
      </w:pPr>
    </w:p>
    <w:p w:rsidR="00005100" w:rsidRPr="007C3DDF" w:rsidRDefault="00000000">
      <w:pPr>
        <w:pStyle w:val="Heading2"/>
        <w:spacing w:before="1"/>
        <w:rPr>
          <w:rFonts w:ascii="Times New Roman" w:hAnsi="Times New Roman" w:cs="Times New Roman"/>
        </w:rPr>
      </w:pPr>
      <w:r w:rsidRPr="007C3DDF">
        <w:rPr>
          <w:rFonts w:ascii="Times New Roman" w:hAnsi="Times New Roman" w:cs="Times New Roman"/>
          <w:spacing w:val="-2"/>
        </w:rPr>
        <w:t>Router</w:t>
      </w:r>
    </w:p>
    <w:p w:rsidR="00005100" w:rsidRPr="007C3DDF" w:rsidRDefault="00000000">
      <w:pPr>
        <w:pStyle w:val="BodyText"/>
        <w:spacing w:before="93" w:line="316" w:lineRule="auto"/>
        <w:ind w:right="132"/>
        <w:jc w:val="both"/>
        <w:rPr>
          <w:rFonts w:ascii="Times New Roman" w:hAnsi="Times New Roman" w:cs="Times New Roman"/>
        </w:rPr>
      </w:pPr>
      <w:r w:rsidRPr="007C3DDF">
        <w:rPr>
          <w:rFonts w:ascii="Times New Roman" w:hAnsi="Times New Roman" w:cs="Times New Roman"/>
        </w:rPr>
        <w:t xml:space="preserve">A node that can forward IPv6 packets not explicitly addressed to itself. On an IPv6 network, a router also typically advertises its presence and host configuration </w:t>
      </w:r>
      <w:r w:rsidRPr="007C3DDF">
        <w:rPr>
          <w:rFonts w:ascii="Times New Roman" w:hAnsi="Times New Roman" w:cs="Times New Roman"/>
          <w:spacing w:val="-2"/>
        </w:rPr>
        <w:t>information.</w:t>
      </w:r>
    </w:p>
    <w:p w:rsidR="00005100" w:rsidRPr="007C3DDF" w:rsidRDefault="00005100">
      <w:pPr>
        <w:pStyle w:val="BodyText"/>
        <w:spacing w:before="5"/>
        <w:ind w:left="0"/>
        <w:rPr>
          <w:rFonts w:ascii="Times New Roman" w:hAnsi="Times New Roman" w:cs="Times New Roman"/>
        </w:rPr>
      </w:pPr>
    </w:p>
    <w:p w:rsidR="00005100" w:rsidRPr="007C3DDF" w:rsidRDefault="00000000">
      <w:pPr>
        <w:pStyle w:val="Heading2"/>
        <w:rPr>
          <w:rFonts w:ascii="Times New Roman" w:hAnsi="Times New Roman" w:cs="Times New Roman"/>
        </w:rPr>
      </w:pPr>
      <w:r w:rsidRPr="007C3DDF">
        <w:rPr>
          <w:rFonts w:ascii="Times New Roman" w:hAnsi="Times New Roman" w:cs="Times New Roman"/>
          <w:spacing w:val="-4"/>
        </w:rPr>
        <w:t>Host</w:t>
      </w:r>
    </w:p>
    <w:p w:rsidR="00005100" w:rsidRPr="007C3DDF" w:rsidRDefault="00000000">
      <w:pPr>
        <w:pStyle w:val="BodyText"/>
        <w:spacing w:before="93" w:line="316" w:lineRule="auto"/>
        <w:ind w:right="132"/>
        <w:jc w:val="both"/>
        <w:rPr>
          <w:rFonts w:ascii="Times New Roman" w:hAnsi="Times New Roman" w:cs="Times New Roman"/>
        </w:rPr>
      </w:pPr>
      <w:r w:rsidRPr="007C3DDF">
        <w:rPr>
          <w:rFonts w:ascii="Times New Roman" w:hAnsi="Times New Roman" w:cs="Times New Roman"/>
        </w:rPr>
        <w:t>A node that cannot forward IPv6 packets not explicitly addressed to itself (a non- router). A host is typically the source and a destination of IPv6 traffic, and it silently discards traffic received that is not explicitly addressed to itself.</w:t>
      </w:r>
    </w:p>
    <w:p w:rsidR="00005100" w:rsidRPr="007C3DDF" w:rsidRDefault="00005100">
      <w:pPr>
        <w:pStyle w:val="BodyText"/>
        <w:spacing w:before="4"/>
        <w:ind w:left="0"/>
        <w:rPr>
          <w:rFonts w:ascii="Times New Roman" w:hAnsi="Times New Roman" w:cs="Times New Roman"/>
        </w:rPr>
      </w:pPr>
    </w:p>
    <w:p w:rsidR="00005100" w:rsidRPr="007C3DDF" w:rsidRDefault="00000000">
      <w:pPr>
        <w:pStyle w:val="Heading2"/>
        <w:jc w:val="both"/>
        <w:rPr>
          <w:rFonts w:ascii="Times New Roman" w:hAnsi="Times New Roman" w:cs="Times New Roman"/>
        </w:rPr>
      </w:pPr>
      <w:r w:rsidRPr="007C3DDF">
        <w:rPr>
          <w:rFonts w:ascii="Times New Roman" w:hAnsi="Times New Roman" w:cs="Times New Roman"/>
        </w:rPr>
        <w:t>Upper-layer</w:t>
      </w:r>
      <w:r w:rsidRPr="007C3DDF">
        <w:rPr>
          <w:rFonts w:ascii="Times New Roman" w:hAnsi="Times New Roman" w:cs="Times New Roman"/>
          <w:spacing w:val="-5"/>
        </w:rPr>
        <w:t xml:space="preserve"> </w:t>
      </w:r>
      <w:r w:rsidRPr="007C3DDF">
        <w:rPr>
          <w:rFonts w:ascii="Times New Roman" w:hAnsi="Times New Roman" w:cs="Times New Roman"/>
          <w:spacing w:val="-2"/>
        </w:rPr>
        <w:t>protocol</w:t>
      </w:r>
    </w:p>
    <w:p w:rsidR="00005100" w:rsidRPr="007C3DDF" w:rsidRDefault="00000000">
      <w:pPr>
        <w:pStyle w:val="BodyText"/>
        <w:spacing w:before="94" w:line="316" w:lineRule="auto"/>
        <w:ind w:right="133"/>
        <w:jc w:val="both"/>
        <w:rPr>
          <w:rFonts w:ascii="Times New Roman" w:hAnsi="Times New Roman" w:cs="Times New Roman"/>
        </w:rPr>
      </w:pPr>
      <w:r w:rsidRPr="007C3DDF">
        <w:rPr>
          <w:rFonts w:ascii="Times New Roman" w:hAnsi="Times New Roman" w:cs="Times New Roman"/>
        </w:rPr>
        <w:t>A</w:t>
      </w:r>
      <w:r w:rsidRPr="007C3DDF">
        <w:rPr>
          <w:rFonts w:ascii="Times New Roman" w:hAnsi="Times New Roman" w:cs="Times New Roman"/>
          <w:spacing w:val="-7"/>
        </w:rPr>
        <w:t xml:space="preserve"> </w:t>
      </w:r>
      <w:r w:rsidRPr="007C3DDF">
        <w:rPr>
          <w:rFonts w:ascii="Times New Roman" w:hAnsi="Times New Roman" w:cs="Times New Roman"/>
        </w:rPr>
        <w:t>protocol</w:t>
      </w:r>
      <w:r w:rsidRPr="007C3DDF">
        <w:rPr>
          <w:rFonts w:ascii="Times New Roman" w:hAnsi="Times New Roman" w:cs="Times New Roman"/>
          <w:spacing w:val="-8"/>
        </w:rPr>
        <w:t xml:space="preserve"> </w:t>
      </w:r>
      <w:r w:rsidRPr="007C3DDF">
        <w:rPr>
          <w:rFonts w:ascii="Times New Roman" w:hAnsi="Times New Roman" w:cs="Times New Roman"/>
        </w:rPr>
        <w:t>above</w:t>
      </w:r>
      <w:r w:rsidRPr="007C3DDF">
        <w:rPr>
          <w:rFonts w:ascii="Times New Roman" w:hAnsi="Times New Roman" w:cs="Times New Roman"/>
          <w:spacing w:val="-7"/>
        </w:rPr>
        <w:t xml:space="preserve"> </w:t>
      </w:r>
      <w:r w:rsidRPr="007C3DDF">
        <w:rPr>
          <w:rFonts w:ascii="Times New Roman" w:hAnsi="Times New Roman" w:cs="Times New Roman"/>
        </w:rPr>
        <w:t>IPv6</w:t>
      </w:r>
      <w:r w:rsidRPr="007C3DDF">
        <w:rPr>
          <w:rFonts w:ascii="Times New Roman" w:hAnsi="Times New Roman" w:cs="Times New Roman"/>
          <w:spacing w:val="-7"/>
        </w:rPr>
        <w:t xml:space="preserve"> </w:t>
      </w:r>
      <w:r w:rsidRPr="007C3DDF">
        <w:rPr>
          <w:rFonts w:ascii="Times New Roman" w:hAnsi="Times New Roman" w:cs="Times New Roman"/>
        </w:rPr>
        <w:t>that</w:t>
      </w:r>
      <w:r w:rsidRPr="007C3DDF">
        <w:rPr>
          <w:rFonts w:ascii="Times New Roman" w:hAnsi="Times New Roman" w:cs="Times New Roman"/>
          <w:spacing w:val="-8"/>
        </w:rPr>
        <w:t xml:space="preserve"> </w:t>
      </w:r>
      <w:r w:rsidRPr="007C3DDF">
        <w:rPr>
          <w:rFonts w:ascii="Times New Roman" w:hAnsi="Times New Roman" w:cs="Times New Roman"/>
        </w:rPr>
        <w:t>uses</w:t>
      </w:r>
      <w:r w:rsidRPr="007C3DDF">
        <w:rPr>
          <w:rFonts w:ascii="Times New Roman" w:hAnsi="Times New Roman" w:cs="Times New Roman"/>
          <w:spacing w:val="-7"/>
        </w:rPr>
        <w:t xml:space="preserve"> </w:t>
      </w:r>
      <w:r w:rsidRPr="007C3DDF">
        <w:rPr>
          <w:rFonts w:ascii="Times New Roman" w:hAnsi="Times New Roman" w:cs="Times New Roman"/>
        </w:rPr>
        <w:t>IPv6</w:t>
      </w:r>
      <w:r w:rsidRPr="007C3DDF">
        <w:rPr>
          <w:rFonts w:ascii="Times New Roman" w:hAnsi="Times New Roman" w:cs="Times New Roman"/>
          <w:spacing w:val="-7"/>
        </w:rPr>
        <w:t xml:space="preserve"> </w:t>
      </w:r>
      <w:r w:rsidRPr="007C3DDF">
        <w:rPr>
          <w:rFonts w:ascii="Times New Roman" w:hAnsi="Times New Roman" w:cs="Times New Roman"/>
        </w:rPr>
        <w:t>as</w:t>
      </w:r>
      <w:r w:rsidRPr="007C3DDF">
        <w:rPr>
          <w:rFonts w:ascii="Times New Roman" w:hAnsi="Times New Roman" w:cs="Times New Roman"/>
          <w:spacing w:val="-7"/>
        </w:rPr>
        <w:t xml:space="preserve"> </w:t>
      </w:r>
      <w:r w:rsidRPr="007C3DDF">
        <w:rPr>
          <w:rFonts w:ascii="Times New Roman" w:hAnsi="Times New Roman" w:cs="Times New Roman"/>
        </w:rPr>
        <w:t>its</w:t>
      </w:r>
      <w:r w:rsidRPr="007C3DDF">
        <w:rPr>
          <w:rFonts w:ascii="Times New Roman" w:hAnsi="Times New Roman" w:cs="Times New Roman"/>
          <w:spacing w:val="-7"/>
        </w:rPr>
        <w:t xml:space="preserve"> </w:t>
      </w:r>
      <w:r w:rsidRPr="007C3DDF">
        <w:rPr>
          <w:rFonts w:ascii="Times New Roman" w:hAnsi="Times New Roman" w:cs="Times New Roman"/>
        </w:rPr>
        <w:t>transport.</w:t>
      </w:r>
      <w:r w:rsidRPr="007C3DDF">
        <w:rPr>
          <w:rFonts w:ascii="Times New Roman" w:hAnsi="Times New Roman" w:cs="Times New Roman"/>
          <w:spacing w:val="-8"/>
        </w:rPr>
        <w:t xml:space="preserve"> </w:t>
      </w:r>
      <w:r w:rsidRPr="007C3DDF">
        <w:rPr>
          <w:rFonts w:ascii="Times New Roman" w:hAnsi="Times New Roman" w:cs="Times New Roman"/>
        </w:rPr>
        <w:t>Examples</w:t>
      </w:r>
      <w:r w:rsidRPr="007C3DDF">
        <w:rPr>
          <w:rFonts w:ascii="Times New Roman" w:hAnsi="Times New Roman" w:cs="Times New Roman"/>
          <w:spacing w:val="-7"/>
        </w:rPr>
        <w:t xml:space="preserve"> </w:t>
      </w:r>
      <w:r w:rsidRPr="007C3DDF">
        <w:rPr>
          <w:rFonts w:ascii="Times New Roman" w:hAnsi="Times New Roman" w:cs="Times New Roman"/>
        </w:rPr>
        <w:t>include</w:t>
      </w:r>
      <w:r w:rsidRPr="007C3DDF">
        <w:rPr>
          <w:rFonts w:ascii="Times New Roman" w:hAnsi="Times New Roman" w:cs="Times New Roman"/>
          <w:spacing w:val="-8"/>
        </w:rPr>
        <w:t xml:space="preserve"> </w:t>
      </w:r>
      <w:r w:rsidRPr="007C3DDF">
        <w:rPr>
          <w:rFonts w:ascii="Times New Roman" w:hAnsi="Times New Roman" w:cs="Times New Roman"/>
        </w:rPr>
        <w:t>Internet</w:t>
      </w:r>
      <w:r w:rsidRPr="007C3DDF">
        <w:rPr>
          <w:rFonts w:ascii="Times New Roman" w:hAnsi="Times New Roman" w:cs="Times New Roman"/>
          <w:spacing w:val="-7"/>
        </w:rPr>
        <w:t xml:space="preserve"> </w:t>
      </w:r>
      <w:r w:rsidRPr="007C3DDF">
        <w:rPr>
          <w:rFonts w:ascii="Times New Roman" w:hAnsi="Times New Roman" w:cs="Times New Roman"/>
        </w:rPr>
        <w:t>layer protocols such as ICMPv6 and Transport layer protocols such as TCP and UDP (but not</w:t>
      </w:r>
      <w:r w:rsidRPr="007C3DDF">
        <w:rPr>
          <w:rFonts w:ascii="Times New Roman" w:hAnsi="Times New Roman" w:cs="Times New Roman"/>
          <w:spacing w:val="-13"/>
        </w:rPr>
        <w:t xml:space="preserve"> </w:t>
      </w:r>
      <w:r w:rsidRPr="007C3DDF">
        <w:rPr>
          <w:rFonts w:ascii="Times New Roman" w:hAnsi="Times New Roman" w:cs="Times New Roman"/>
        </w:rPr>
        <w:t>Application</w:t>
      </w:r>
      <w:r w:rsidRPr="007C3DDF">
        <w:rPr>
          <w:rFonts w:ascii="Times New Roman" w:hAnsi="Times New Roman" w:cs="Times New Roman"/>
          <w:spacing w:val="-14"/>
        </w:rPr>
        <w:t xml:space="preserve"> </w:t>
      </w:r>
      <w:r w:rsidRPr="007C3DDF">
        <w:rPr>
          <w:rFonts w:ascii="Times New Roman" w:hAnsi="Times New Roman" w:cs="Times New Roman"/>
        </w:rPr>
        <w:t>layer</w:t>
      </w:r>
      <w:r w:rsidRPr="007C3DDF">
        <w:rPr>
          <w:rFonts w:ascii="Times New Roman" w:hAnsi="Times New Roman" w:cs="Times New Roman"/>
          <w:spacing w:val="-15"/>
        </w:rPr>
        <w:t xml:space="preserve"> </w:t>
      </w:r>
      <w:r w:rsidRPr="007C3DDF">
        <w:rPr>
          <w:rFonts w:ascii="Times New Roman" w:hAnsi="Times New Roman" w:cs="Times New Roman"/>
        </w:rPr>
        <w:t>protocols</w:t>
      </w:r>
      <w:r w:rsidRPr="007C3DDF">
        <w:rPr>
          <w:rFonts w:ascii="Times New Roman" w:hAnsi="Times New Roman" w:cs="Times New Roman"/>
          <w:spacing w:val="-13"/>
        </w:rPr>
        <w:t xml:space="preserve"> </w:t>
      </w:r>
      <w:r w:rsidRPr="007C3DDF">
        <w:rPr>
          <w:rFonts w:ascii="Times New Roman" w:hAnsi="Times New Roman" w:cs="Times New Roman"/>
        </w:rPr>
        <w:t>such</w:t>
      </w:r>
      <w:r w:rsidRPr="007C3DDF">
        <w:rPr>
          <w:rFonts w:ascii="Times New Roman" w:hAnsi="Times New Roman" w:cs="Times New Roman"/>
          <w:spacing w:val="-14"/>
        </w:rPr>
        <w:t xml:space="preserve"> </w:t>
      </w:r>
      <w:r w:rsidRPr="007C3DDF">
        <w:rPr>
          <w:rFonts w:ascii="Times New Roman" w:hAnsi="Times New Roman" w:cs="Times New Roman"/>
        </w:rPr>
        <w:t>as</w:t>
      </w:r>
      <w:r w:rsidRPr="007C3DDF">
        <w:rPr>
          <w:rFonts w:ascii="Times New Roman" w:hAnsi="Times New Roman" w:cs="Times New Roman"/>
          <w:spacing w:val="-13"/>
        </w:rPr>
        <w:t xml:space="preserve"> </w:t>
      </w:r>
      <w:r w:rsidRPr="007C3DDF">
        <w:rPr>
          <w:rFonts w:ascii="Times New Roman" w:hAnsi="Times New Roman" w:cs="Times New Roman"/>
        </w:rPr>
        <w:t>FTP</w:t>
      </w:r>
      <w:r w:rsidRPr="007C3DDF">
        <w:rPr>
          <w:rFonts w:ascii="Times New Roman" w:hAnsi="Times New Roman" w:cs="Times New Roman"/>
          <w:spacing w:val="-14"/>
        </w:rPr>
        <w:t xml:space="preserve"> </w:t>
      </w:r>
      <w:r w:rsidRPr="007C3DDF">
        <w:rPr>
          <w:rFonts w:ascii="Times New Roman" w:hAnsi="Times New Roman" w:cs="Times New Roman"/>
        </w:rPr>
        <w:t>and</w:t>
      </w:r>
      <w:r w:rsidRPr="007C3DDF">
        <w:rPr>
          <w:rFonts w:ascii="Times New Roman" w:hAnsi="Times New Roman" w:cs="Times New Roman"/>
          <w:spacing w:val="-14"/>
        </w:rPr>
        <w:t xml:space="preserve"> </w:t>
      </w:r>
      <w:r w:rsidRPr="007C3DDF">
        <w:rPr>
          <w:rFonts w:ascii="Times New Roman" w:hAnsi="Times New Roman" w:cs="Times New Roman"/>
        </w:rPr>
        <w:t>DNS,</w:t>
      </w:r>
      <w:r w:rsidRPr="007C3DDF">
        <w:rPr>
          <w:rFonts w:ascii="Times New Roman" w:hAnsi="Times New Roman" w:cs="Times New Roman"/>
          <w:spacing w:val="-14"/>
        </w:rPr>
        <w:t xml:space="preserve"> </w:t>
      </w:r>
      <w:r w:rsidRPr="007C3DDF">
        <w:rPr>
          <w:rFonts w:ascii="Times New Roman" w:hAnsi="Times New Roman" w:cs="Times New Roman"/>
        </w:rPr>
        <w:t>which</w:t>
      </w:r>
      <w:r w:rsidRPr="007C3DDF">
        <w:rPr>
          <w:rFonts w:ascii="Times New Roman" w:hAnsi="Times New Roman" w:cs="Times New Roman"/>
          <w:spacing w:val="-14"/>
        </w:rPr>
        <w:t xml:space="preserve"> </w:t>
      </w:r>
      <w:r w:rsidRPr="007C3DDF">
        <w:rPr>
          <w:rFonts w:ascii="Times New Roman" w:hAnsi="Times New Roman" w:cs="Times New Roman"/>
        </w:rPr>
        <w:t>use</w:t>
      </w:r>
      <w:r w:rsidRPr="007C3DDF">
        <w:rPr>
          <w:rFonts w:ascii="Times New Roman" w:hAnsi="Times New Roman" w:cs="Times New Roman"/>
          <w:spacing w:val="-14"/>
        </w:rPr>
        <w:t xml:space="preserve"> </w:t>
      </w:r>
      <w:r w:rsidRPr="007C3DDF">
        <w:rPr>
          <w:rFonts w:ascii="Times New Roman" w:hAnsi="Times New Roman" w:cs="Times New Roman"/>
        </w:rPr>
        <w:t>TCP</w:t>
      </w:r>
      <w:r w:rsidRPr="007C3DDF">
        <w:rPr>
          <w:rFonts w:ascii="Times New Roman" w:hAnsi="Times New Roman" w:cs="Times New Roman"/>
          <w:spacing w:val="-14"/>
        </w:rPr>
        <w:t xml:space="preserve"> </w:t>
      </w:r>
      <w:r w:rsidRPr="007C3DDF">
        <w:rPr>
          <w:rFonts w:ascii="Times New Roman" w:hAnsi="Times New Roman" w:cs="Times New Roman"/>
        </w:rPr>
        <w:t>and</w:t>
      </w:r>
      <w:r w:rsidRPr="007C3DDF">
        <w:rPr>
          <w:rFonts w:ascii="Times New Roman" w:hAnsi="Times New Roman" w:cs="Times New Roman"/>
          <w:spacing w:val="-14"/>
        </w:rPr>
        <w:t xml:space="preserve"> </w:t>
      </w:r>
      <w:r w:rsidRPr="007C3DDF">
        <w:rPr>
          <w:rFonts w:ascii="Times New Roman" w:hAnsi="Times New Roman" w:cs="Times New Roman"/>
        </w:rPr>
        <w:t>UDP</w:t>
      </w:r>
      <w:r w:rsidRPr="007C3DDF">
        <w:rPr>
          <w:rFonts w:ascii="Times New Roman" w:hAnsi="Times New Roman" w:cs="Times New Roman"/>
          <w:spacing w:val="-14"/>
        </w:rPr>
        <w:t xml:space="preserve"> </w:t>
      </w:r>
      <w:r w:rsidRPr="007C3DDF">
        <w:rPr>
          <w:rFonts w:ascii="Times New Roman" w:hAnsi="Times New Roman" w:cs="Times New Roman"/>
        </w:rPr>
        <w:t>as</w:t>
      </w:r>
      <w:r w:rsidRPr="007C3DDF">
        <w:rPr>
          <w:rFonts w:ascii="Times New Roman" w:hAnsi="Times New Roman" w:cs="Times New Roman"/>
          <w:spacing w:val="-13"/>
        </w:rPr>
        <w:t xml:space="preserve"> </w:t>
      </w:r>
      <w:r w:rsidRPr="007C3DDF">
        <w:rPr>
          <w:rFonts w:ascii="Times New Roman" w:hAnsi="Times New Roman" w:cs="Times New Roman"/>
        </w:rPr>
        <w:t xml:space="preserve">their </w:t>
      </w:r>
      <w:r w:rsidRPr="007C3DDF">
        <w:rPr>
          <w:rFonts w:ascii="Times New Roman" w:hAnsi="Times New Roman" w:cs="Times New Roman"/>
          <w:spacing w:val="-2"/>
        </w:rPr>
        <w:t>transport).</w:t>
      </w:r>
    </w:p>
    <w:p w:rsidR="00005100" w:rsidRPr="007C3DDF" w:rsidRDefault="00005100">
      <w:pPr>
        <w:pStyle w:val="BodyText"/>
        <w:spacing w:before="2"/>
        <w:ind w:left="0"/>
        <w:rPr>
          <w:rFonts w:ascii="Times New Roman" w:hAnsi="Times New Roman" w:cs="Times New Roman"/>
        </w:rPr>
      </w:pPr>
    </w:p>
    <w:p w:rsidR="00005100" w:rsidRPr="007C3DDF" w:rsidRDefault="00000000">
      <w:pPr>
        <w:pStyle w:val="Heading2"/>
        <w:spacing w:before="1"/>
        <w:rPr>
          <w:rFonts w:ascii="Times New Roman" w:hAnsi="Times New Roman" w:cs="Times New Roman"/>
        </w:rPr>
      </w:pPr>
      <w:r w:rsidRPr="007C3DDF">
        <w:rPr>
          <w:rFonts w:ascii="Times New Roman" w:hAnsi="Times New Roman" w:cs="Times New Roman"/>
          <w:spacing w:val="-4"/>
        </w:rPr>
        <w:t>Link</w:t>
      </w:r>
    </w:p>
    <w:p w:rsidR="00005100" w:rsidRPr="007C3DDF" w:rsidRDefault="00000000">
      <w:pPr>
        <w:pStyle w:val="BodyText"/>
        <w:spacing w:before="93" w:line="316" w:lineRule="auto"/>
        <w:ind w:right="132"/>
        <w:jc w:val="both"/>
        <w:rPr>
          <w:rFonts w:ascii="Times New Roman" w:hAnsi="Times New Roman" w:cs="Times New Roman"/>
        </w:rPr>
      </w:pPr>
      <w:r w:rsidRPr="007C3DDF">
        <w:rPr>
          <w:rFonts w:ascii="Times New Roman" w:hAnsi="Times New Roman" w:cs="Times New Roman"/>
        </w:rPr>
        <w:t xml:space="preserve">The set of network interfaces that are bounded by routers and that use the same 64-bit IPv6unicast address prefix. Other terms for “link” are subnet and network </w:t>
      </w:r>
      <w:r w:rsidRPr="007C3DDF">
        <w:rPr>
          <w:rFonts w:ascii="Times New Roman" w:hAnsi="Times New Roman" w:cs="Times New Roman"/>
          <w:spacing w:val="-2"/>
        </w:rPr>
        <w:t>segment.</w:t>
      </w:r>
    </w:p>
    <w:p w:rsidR="00005100" w:rsidRPr="007C3DDF" w:rsidRDefault="00005100">
      <w:pPr>
        <w:spacing w:line="316" w:lineRule="auto"/>
        <w:jc w:val="both"/>
        <w:rPr>
          <w:rFonts w:ascii="Times New Roman" w:hAnsi="Times New Roman" w:cs="Times New Roman"/>
          <w:sz w:val="24"/>
          <w:szCs w:val="24"/>
        </w:rPr>
        <w:sectPr w:rsidR="00005100" w:rsidRPr="007C3DDF">
          <w:pgSz w:w="11910" w:h="16330"/>
          <w:pgMar w:top="1860" w:right="1000" w:bottom="280" w:left="1020" w:header="720" w:footer="720" w:gutter="0"/>
          <w:cols w:space="720"/>
        </w:sectPr>
      </w:pPr>
    </w:p>
    <w:p w:rsidR="00005100" w:rsidRPr="007C3DDF" w:rsidRDefault="00000000">
      <w:pPr>
        <w:pStyle w:val="Heading2"/>
        <w:spacing w:before="115"/>
        <w:rPr>
          <w:rFonts w:ascii="Times New Roman" w:hAnsi="Times New Roman" w:cs="Times New Roman"/>
        </w:rPr>
      </w:pPr>
      <w:r w:rsidRPr="007C3DDF">
        <w:rPr>
          <w:rFonts w:ascii="Times New Roman" w:hAnsi="Times New Roman" w:cs="Times New Roman"/>
          <w:spacing w:val="-2"/>
        </w:rPr>
        <w:lastRenderedPageBreak/>
        <w:t>Network</w:t>
      </w:r>
    </w:p>
    <w:p w:rsidR="00005100" w:rsidRPr="007C3DDF" w:rsidRDefault="00000000">
      <w:pPr>
        <w:pStyle w:val="BodyText"/>
        <w:spacing w:before="93" w:line="316" w:lineRule="auto"/>
        <w:ind w:left="113"/>
        <w:rPr>
          <w:rFonts w:ascii="Times New Roman" w:hAnsi="Times New Roman" w:cs="Times New Roman"/>
        </w:rPr>
      </w:pPr>
      <w:r w:rsidRPr="007C3DDF">
        <w:rPr>
          <w:rFonts w:ascii="Times New Roman" w:hAnsi="Times New Roman" w:cs="Times New Roman"/>
        </w:rPr>
        <w:t>Two</w:t>
      </w:r>
      <w:r w:rsidRPr="007C3DDF">
        <w:rPr>
          <w:rFonts w:ascii="Times New Roman" w:hAnsi="Times New Roman" w:cs="Times New Roman"/>
          <w:spacing w:val="80"/>
          <w:w w:val="150"/>
        </w:rPr>
        <w:t xml:space="preserve"> </w:t>
      </w:r>
      <w:r w:rsidRPr="007C3DDF">
        <w:rPr>
          <w:rFonts w:ascii="Times New Roman" w:hAnsi="Times New Roman" w:cs="Times New Roman"/>
        </w:rPr>
        <w:t>or</w:t>
      </w:r>
      <w:r w:rsidRPr="007C3DDF">
        <w:rPr>
          <w:rFonts w:ascii="Times New Roman" w:hAnsi="Times New Roman" w:cs="Times New Roman"/>
          <w:spacing w:val="80"/>
          <w:w w:val="150"/>
        </w:rPr>
        <w:t xml:space="preserve"> </w:t>
      </w:r>
      <w:r w:rsidRPr="007C3DDF">
        <w:rPr>
          <w:rFonts w:ascii="Times New Roman" w:hAnsi="Times New Roman" w:cs="Times New Roman"/>
        </w:rPr>
        <w:t>more</w:t>
      </w:r>
      <w:r w:rsidRPr="007C3DDF">
        <w:rPr>
          <w:rFonts w:ascii="Times New Roman" w:hAnsi="Times New Roman" w:cs="Times New Roman"/>
          <w:spacing w:val="80"/>
          <w:w w:val="150"/>
        </w:rPr>
        <w:t xml:space="preserve"> </w:t>
      </w:r>
      <w:r w:rsidRPr="007C3DDF">
        <w:rPr>
          <w:rFonts w:ascii="Times New Roman" w:hAnsi="Times New Roman" w:cs="Times New Roman"/>
        </w:rPr>
        <w:t>subnets</w:t>
      </w:r>
      <w:r w:rsidRPr="007C3DDF">
        <w:rPr>
          <w:rFonts w:ascii="Times New Roman" w:hAnsi="Times New Roman" w:cs="Times New Roman"/>
          <w:spacing w:val="80"/>
          <w:w w:val="150"/>
        </w:rPr>
        <w:t xml:space="preserve"> </w:t>
      </w:r>
      <w:r w:rsidRPr="007C3DDF">
        <w:rPr>
          <w:rFonts w:ascii="Times New Roman" w:hAnsi="Times New Roman" w:cs="Times New Roman"/>
        </w:rPr>
        <w:t>connected</w:t>
      </w:r>
      <w:r w:rsidRPr="007C3DDF">
        <w:rPr>
          <w:rFonts w:ascii="Times New Roman" w:hAnsi="Times New Roman" w:cs="Times New Roman"/>
          <w:spacing w:val="80"/>
          <w:w w:val="150"/>
        </w:rPr>
        <w:t xml:space="preserve"> </w:t>
      </w:r>
      <w:r w:rsidRPr="007C3DDF">
        <w:rPr>
          <w:rFonts w:ascii="Times New Roman" w:hAnsi="Times New Roman" w:cs="Times New Roman"/>
        </w:rPr>
        <w:t>by</w:t>
      </w:r>
      <w:r w:rsidRPr="007C3DDF">
        <w:rPr>
          <w:rFonts w:ascii="Times New Roman" w:hAnsi="Times New Roman" w:cs="Times New Roman"/>
          <w:spacing w:val="80"/>
          <w:w w:val="150"/>
        </w:rPr>
        <w:t xml:space="preserve"> </w:t>
      </w:r>
      <w:r w:rsidRPr="007C3DDF">
        <w:rPr>
          <w:rFonts w:ascii="Times New Roman" w:hAnsi="Times New Roman" w:cs="Times New Roman"/>
        </w:rPr>
        <w:t>routers.</w:t>
      </w:r>
      <w:r w:rsidRPr="007C3DDF">
        <w:rPr>
          <w:rFonts w:ascii="Times New Roman" w:hAnsi="Times New Roman" w:cs="Times New Roman"/>
          <w:spacing w:val="80"/>
          <w:w w:val="150"/>
        </w:rPr>
        <w:t xml:space="preserve"> </w:t>
      </w:r>
      <w:r w:rsidRPr="007C3DDF">
        <w:rPr>
          <w:rFonts w:ascii="Times New Roman" w:hAnsi="Times New Roman" w:cs="Times New Roman"/>
        </w:rPr>
        <w:t>Another</w:t>
      </w:r>
      <w:r w:rsidRPr="007C3DDF">
        <w:rPr>
          <w:rFonts w:ascii="Times New Roman" w:hAnsi="Times New Roman" w:cs="Times New Roman"/>
          <w:spacing w:val="80"/>
          <w:w w:val="150"/>
        </w:rPr>
        <w:t xml:space="preserve"> </w:t>
      </w:r>
      <w:r w:rsidRPr="007C3DDF">
        <w:rPr>
          <w:rFonts w:ascii="Times New Roman" w:hAnsi="Times New Roman" w:cs="Times New Roman"/>
        </w:rPr>
        <w:t>term</w:t>
      </w:r>
      <w:r w:rsidRPr="007C3DDF">
        <w:rPr>
          <w:rFonts w:ascii="Times New Roman" w:hAnsi="Times New Roman" w:cs="Times New Roman"/>
          <w:spacing w:val="80"/>
          <w:w w:val="150"/>
        </w:rPr>
        <w:t xml:space="preserve"> </w:t>
      </w:r>
      <w:r w:rsidRPr="007C3DDF">
        <w:rPr>
          <w:rFonts w:ascii="Times New Roman" w:hAnsi="Times New Roman" w:cs="Times New Roman"/>
        </w:rPr>
        <w:t>for</w:t>
      </w:r>
      <w:r w:rsidRPr="007C3DDF">
        <w:rPr>
          <w:rFonts w:ascii="Times New Roman" w:hAnsi="Times New Roman" w:cs="Times New Roman"/>
          <w:spacing w:val="80"/>
          <w:w w:val="150"/>
        </w:rPr>
        <w:t xml:space="preserve"> </w:t>
      </w:r>
      <w:r w:rsidRPr="007C3DDF">
        <w:rPr>
          <w:rFonts w:ascii="Times New Roman" w:hAnsi="Times New Roman" w:cs="Times New Roman"/>
        </w:rPr>
        <w:t>networks</w:t>
      </w:r>
      <w:r w:rsidRPr="007C3DDF">
        <w:rPr>
          <w:rFonts w:ascii="Times New Roman" w:hAnsi="Times New Roman" w:cs="Times New Roman"/>
          <w:spacing w:val="80"/>
          <w:w w:val="150"/>
        </w:rPr>
        <w:t xml:space="preserve"> </w:t>
      </w:r>
      <w:r w:rsidRPr="007C3DDF">
        <w:rPr>
          <w:rFonts w:ascii="Times New Roman" w:hAnsi="Times New Roman" w:cs="Times New Roman"/>
        </w:rPr>
        <w:t xml:space="preserve">is </w:t>
      </w:r>
      <w:r w:rsidRPr="007C3DDF">
        <w:rPr>
          <w:rFonts w:ascii="Times New Roman" w:hAnsi="Times New Roman" w:cs="Times New Roman"/>
          <w:spacing w:val="-2"/>
        </w:rPr>
        <w:t>internetworks.</w:t>
      </w:r>
    </w:p>
    <w:p w:rsidR="00005100" w:rsidRPr="007C3DDF" w:rsidRDefault="00005100">
      <w:pPr>
        <w:pStyle w:val="BodyText"/>
        <w:spacing w:before="6"/>
        <w:ind w:left="0"/>
        <w:rPr>
          <w:rFonts w:ascii="Times New Roman" w:hAnsi="Times New Roman" w:cs="Times New Roman"/>
        </w:rPr>
      </w:pPr>
    </w:p>
    <w:p w:rsidR="00005100" w:rsidRPr="007C3DDF" w:rsidRDefault="00000000">
      <w:pPr>
        <w:pStyle w:val="Heading2"/>
        <w:ind w:left="113"/>
        <w:rPr>
          <w:rFonts w:ascii="Times New Roman" w:hAnsi="Times New Roman" w:cs="Times New Roman"/>
        </w:rPr>
      </w:pPr>
      <w:r w:rsidRPr="007C3DDF">
        <w:rPr>
          <w:rFonts w:ascii="Times New Roman" w:hAnsi="Times New Roman" w:cs="Times New Roman"/>
          <w:spacing w:val="-2"/>
        </w:rPr>
        <w:t>Neighbors</w:t>
      </w:r>
    </w:p>
    <w:p w:rsidR="00005100" w:rsidRPr="007C3DDF" w:rsidRDefault="00000000">
      <w:pPr>
        <w:pStyle w:val="BodyText"/>
        <w:spacing w:before="93" w:line="316" w:lineRule="auto"/>
        <w:ind w:left="113" w:right="131"/>
        <w:jc w:val="both"/>
        <w:rPr>
          <w:rFonts w:ascii="Times New Roman" w:hAnsi="Times New Roman" w:cs="Times New Roman"/>
        </w:rPr>
      </w:pPr>
      <w:r w:rsidRPr="007C3DDF">
        <w:rPr>
          <w:rFonts w:ascii="Times New Roman" w:hAnsi="Times New Roman" w:cs="Times New Roman"/>
        </w:rPr>
        <w:t>Nodes connected to the same link. Neighbors in IPv6 have special significance because</w:t>
      </w:r>
      <w:r w:rsidRPr="007C3DDF">
        <w:rPr>
          <w:rFonts w:ascii="Times New Roman" w:hAnsi="Times New Roman" w:cs="Times New Roman"/>
          <w:spacing w:val="-17"/>
        </w:rPr>
        <w:t xml:space="preserve"> </w:t>
      </w:r>
      <w:r w:rsidRPr="007C3DDF">
        <w:rPr>
          <w:rFonts w:ascii="Times New Roman" w:hAnsi="Times New Roman" w:cs="Times New Roman"/>
        </w:rPr>
        <w:t>of</w:t>
      </w:r>
      <w:r w:rsidRPr="007C3DDF">
        <w:rPr>
          <w:rFonts w:ascii="Times New Roman" w:hAnsi="Times New Roman" w:cs="Times New Roman"/>
          <w:spacing w:val="-16"/>
        </w:rPr>
        <w:t xml:space="preserve"> </w:t>
      </w:r>
      <w:r w:rsidRPr="007C3DDF">
        <w:rPr>
          <w:rFonts w:ascii="Times New Roman" w:hAnsi="Times New Roman" w:cs="Times New Roman"/>
        </w:rPr>
        <w:t>IPv6Neighbor</w:t>
      </w:r>
      <w:r w:rsidRPr="007C3DDF">
        <w:rPr>
          <w:rFonts w:ascii="Times New Roman" w:hAnsi="Times New Roman" w:cs="Times New Roman"/>
          <w:spacing w:val="-17"/>
        </w:rPr>
        <w:t xml:space="preserve"> </w:t>
      </w:r>
      <w:r w:rsidRPr="007C3DDF">
        <w:rPr>
          <w:rFonts w:ascii="Times New Roman" w:hAnsi="Times New Roman" w:cs="Times New Roman"/>
        </w:rPr>
        <w:t>Discovery,</w:t>
      </w:r>
      <w:r w:rsidRPr="007C3DDF">
        <w:rPr>
          <w:rFonts w:ascii="Times New Roman" w:hAnsi="Times New Roman" w:cs="Times New Roman"/>
          <w:spacing w:val="-17"/>
        </w:rPr>
        <w:t xml:space="preserve"> </w:t>
      </w:r>
      <w:r w:rsidRPr="007C3DDF">
        <w:rPr>
          <w:rFonts w:ascii="Times New Roman" w:hAnsi="Times New Roman" w:cs="Times New Roman"/>
        </w:rPr>
        <w:t>which</w:t>
      </w:r>
      <w:r w:rsidRPr="007C3DDF">
        <w:rPr>
          <w:rFonts w:ascii="Times New Roman" w:hAnsi="Times New Roman" w:cs="Times New Roman"/>
          <w:spacing w:val="-16"/>
        </w:rPr>
        <w:t xml:space="preserve"> </w:t>
      </w:r>
      <w:r w:rsidRPr="007C3DDF">
        <w:rPr>
          <w:rFonts w:ascii="Times New Roman" w:hAnsi="Times New Roman" w:cs="Times New Roman"/>
        </w:rPr>
        <w:t>has</w:t>
      </w:r>
      <w:r w:rsidRPr="007C3DDF">
        <w:rPr>
          <w:rFonts w:ascii="Times New Roman" w:hAnsi="Times New Roman" w:cs="Times New Roman"/>
          <w:spacing w:val="-16"/>
        </w:rPr>
        <w:t xml:space="preserve"> </w:t>
      </w:r>
      <w:r w:rsidRPr="007C3DDF">
        <w:rPr>
          <w:rFonts w:ascii="Times New Roman" w:hAnsi="Times New Roman" w:cs="Times New Roman"/>
        </w:rPr>
        <w:t>facilities</w:t>
      </w:r>
      <w:r w:rsidRPr="007C3DDF">
        <w:rPr>
          <w:rFonts w:ascii="Times New Roman" w:hAnsi="Times New Roman" w:cs="Times New Roman"/>
          <w:spacing w:val="-16"/>
        </w:rPr>
        <w:t xml:space="preserve"> </w:t>
      </w:r>
      <w:r w:rsidRPr="007C3DDF">
        <w:rPr>
          <w:rFonts w:ascii="Times New Roman" w:hAnsi="Times New Roman" w:cs="Times New Roman"/>
        </w:rPr>
        <w:t>to</w:t>
      </w:r>
      <w:r w:rsidRPr="007C3DDF">
        <w:rPr>
          <w:rFonts w:ascii="Times New Roman" w:hAnsi="Times New Roman" w:cs="Times New Roman"/>
          <w:spacing w:val="-17"/>
        </w:rPr>
        <w:t xml:space="preserve"> </w:t>
      </w:r>
      <w:r w:rsidRPr="007C3DDF">
        <w:rPr>
          <w:rFonts w:ascii="Times New Roman" w:hAnsi="Times New Roman" w:cs="Times New Roman"/>
        </w:rPr>
        <w:t>resolve</w:t>
      </w:r>
      <w:r w:rsidRPr="007C3DDF">
        <w:rPr>
          <w:rFonts w:ascii="Times New Roman" w:hAnsi="Times New Roman" w:cs="Times New Roman"/>
          <w:spacing w:val="-16"/>
        </w:rPr>
        <w:t xml:space="preserve"> </w:t>
      </w:r>
      <w:r w:rsidRPr="007C3DDF">
        <w:rPr>
          <w:rFonts w:ascii="Times New Roman" w:hAnsi="Times New Roman" w:cs="Times New Roman"/>
        </w:rPr>
        <w:t>neighbor</w:t>
      </w:r>
      <w:r w:rsidRPr="007C3DDF">
        <w:rPr>
          <w:rFonts w:ascii="Times New Roman" w:hAnsi="Times New Roman" w:cs="Times New Roman"/>
          <w:spacing w:val="-16"/>
        </w:rPr>
        <w:t xml:space="preserve"> </w:t>
      </w:r>
      <w:r w:rsidRPr="007C3DDF">
        <w:rPr>
          <w:rFonts w:ascii="Times New Roman" w:hAnsi="Times New Roman" w:cs="Times New Roman"/>
        </w:rPr>
        <w:t>link</w:t>
      </w:r>
      <w:r w:rsidRPr="007C3DDF">
        <w:rPr>
          <w:rFonts w:ascii="Times New Roman" w:hAnsi="Times New Roman" w:cs="Times New Roman"/>
          <w:spacing w:val="-17"/>
        </w:rPr>
        <w:t xml:space="preserve"> </w:t>
      </w:r>
      <w:r w:rsidRPr="007C3DDF">
        <w:rPr>
          <w:rFonts w:ascii="Times New Roman" w:hAnsi="Times New Roman" w:cs="Times New Roman"/>
        </w:rPr>
        <w:t>layer addresses and detect and monitor neighbor reach ability</w:t>
      </w:r>
    </w:p>
    <w:p w:rsidR="00005100" w:rsidRPr="007C3DDF" w:rsidRDefault="00005100">
      <w:pPr>
        <w:pStyle w:val="BodyText"/>
        <w:spacing w:before="4"/>
        <w:ind w:left="0"/>
        <w:rPr>
          <w:rFonts w:ascii="Times New Roman" w:hAnsi="Times New Roman" w:cs="Times New Roman"/>
        </w:rPr>
      </w:pPr>
    </w:p>
    <w:p w:rsidR="00005100" w:rsidRPr="007C3DDF" w:rsidRDefault="00000000">
      <w:pPr>
        <w:pStyle w:val="Heading2"/>
        <w:ind w:left="113"/>
        <w:rPr>
          <w:rFonts w:ascii="Times New Roman" w:hAnsi="Times New Roman" w:cs="Times New Roman"/>
        </w:rPr>
      </w:pPr>
      <w:r w:rsidRPr="007C3DDF">
        <w:rPr>
          <w:rFonts w:ascii="Times New Roman" w:hAnsi="Times New Roman" w:cs="Times New Roman"/>
          <w:spacing w:val="-2"/>
        </w:rPr>
        <w:t>Interface</w:t>
      </w:r>
    </w:p>
    <w:p w:rsidR="00005100" w:rsidRPr="007C3DDF" w:rsidRDefault="00000000">
      <w:pPr>
        <w:pStyle w:val="BodyText"/>
        <w:spacing w:before="93" w:line="316" w:lineRule="auto"/>
        <w:ind w:left="113" w:right="132"/>
        <w:jc w:val="both"/>
        <w:rPr>
          <w:rFonts w:ascii="Times New Roman" w:hAnsi="Times New Roman" w:cs="Times New Roman"/>
        </w:rPr>
      </w:pPr>
      <w:r w:rsidRPr="007C3DDF">
        <w:rPr>
          <w:rFonts w:ascii="Times New Roman" w:hAnsi="Times New Roman" w:cs="Times New Roman"/>
        </w:rPr>
        <w:t>The representation of a physical or logical attachment of a node to a link. An example of a physical interface is a network adapter. An example of a logical interface is a “tunnel” interface that is used to send IPv6 packets across an IPv4 network by encapsulating the IPv6 packet inside an IPv4header.</w:t>
      </w:r>
    </w:p>
    <w:p w:rsidR="00005100" w:rsidRPr="007C3DDF" w:rsidRDefault="00005100">
      <w:pPr>
        <w:pStyle w:val="BodyText"/>
        <w:spacing w:before="3"/>
        <w:ind w:left="0"/>
        <w:rPr>
          <w:rFonts w:ascii="Times New Roman" w:hAnsi="Times New Roman" w:cs="Times New Roman"/>
        </w:rPr>
      </w:pPr>
    </w:p>
    <w:p w:rsidR="00005100" w:rsidRPr="007C3DDF" w:rsidRDefault="00000000">
      <w:pPr>
        <w:pStyle w:val="Heading2"/>
        <w:ind w:left="113"/>
        <w:rPr>
          <w:rFonts w:ascii="Times New Roman" w:hAnsi="Times New Roman" w:cs="Times New Roman"/>
        </w:rPr>
      </w:pPr>
      <w:r w:rsidRPr="007C3DDF">
        <w:rPr>
          <w:rFonts w:ascii="Times New Roman" w:hAnsi="Times New Roman" w:cs="Times New Roman"/>
          <w:spacing w:val="-2"/>
        </w:rPr>
        <w:t>Address</w:t>
      </w:r>
    </w:p>
    <w:p w:rsidR="00005100" w:rsidRPr="007C3DDF" w:rsidRDefault="00000000">
      <w:pPr>
        <w:pStyle w:val="BodyText"/>
        <w:spacing w:before="94" w:line="316" w:lineRule="auto"/>
        <w:ind w:left="113"/>
        <w:rPr>
          <w:rFonts w:ascii="Times New Roman" w:hAnsi="Times New Roman" w:cs="Times New Roman"/>
        </w:rPr>
      </w:pPr>
      <w:r w:rsidRPr="007C3DDF">
        <w:rPr>
          <w:rFonts w:ascii="Times New Roman" w:hAnsi="Times New Roman" w:cs="Times New Roman"/>
        </w:rPr>
        <w:t>An identifier that can be used as the source or destination of IPv6 packets that is</w:t>
      </w:r>
      <w:r w:rsidRPr="007C3DDF">
        <w:rPr>
          <w:rFonts w:ascii="Times New Roman" w:hAnsi="Times New Roman" w:cs="Times New Roman"/>
          <w:spacing w:val="80"/>
        </w:rPr>
        <w:t xml:space="preserve"> </w:t>
      </w:r>
      <w:r w:rsidRPr="007C3DDF">
        <w:rPr>
          <w:rFonts w:ascii="Times New Roman" w:hAnsi="Times New Roman" w:cs="Times New Roman"/>
        </w:rPr>
        <w:t>assigned at the IPv6layer to an interface or set of interfaces.</w:t>
      </w:r>
    </w:p>
    <w:p w:rsidR="00005100" w:rsidRPr="007C3DDF" w:rsidRDefault="00005100">
      <w:pPr>
        <w:pStyle w:val="BodyText"/>
        <w:spacing w:before="6"/>
        <w:ind w:left="0"/>
        <w:rPr>
          <w:rFonts w:ascii="Times New Roman" w:hAnsi="Times New Roman" w:cs="Times New Roman"/>
        </w:rPr>
      </w:pPr>
    </w:p>
    <w:p w:rsidR="00005100" w:rsidRPr="007C3DDF" w:rsidRDefault="00000000">
      <w:pPr>
        <w:pStyle w:val="Heading2"/>
        <w:ind w:left="113"/>
        <w:rPr>
          <w:rFonts w:ascii="Times New Roman" w:hAnsi="Times New Roman" w:cs="Times New Roman"/>
        </w:rPr>
      </w:pPr>
      <w:r w:rsidRPr="007C3DDF">
        <w:rPr>
          <w:rFonts w:ascii="Times New Roman" w:hAnsi="Times New Roman" w:cs="Times New Roman"/>
          <w:spacing w:val="-2"/>
        </w:rPr>
        <w:t>Packet</w:t>
      </w:r>
    </w:p>
    <w:p w:rsidR="00005100" w:rsidRPr="007C3DDF" w:rsidRDefault="00000000">
      <w:pPr>
        <w:pStyle w:val="BodyText"/>
        <w:spacing w:before="93" w:line="314" w:lineRule="auto"/>
        <w:ind w:left="113"/>
        <w:rPr>
          <w:rFonts w:ascii="Times New Roman" w:hAnsi="Times New Roman" w:cs="Times New Roman"/>
        </w:rPr>
      </w:pPr>
      <w:r w:rsidRPr="007C3DDF">
        <w:rPr>
          <w:rFonts w:ascii="Times New Roman" w:hAnsi="Times New Roman" w:cs="Times New Roman"/>
        </w:rPr>
        <w:t>The</w:t>
      </w:r>
      <w:r w:rsidRPr="007C3DDF">
        <w:rPr>
          <w:rFonts w:ascii="Times New Roman" w:hAnsi="Times New Roman" w:cs="Times New Roman"/>
          <w:spacing w:val="-8"/>
        </w:rPr>
        <w:t xml:space="preserve"> </w:t>
      </w:r>
      <w:r w:rsidRPr="007C3DDF">
        <w:rPr>
          <w:rFonts w:ascii="Times New Roman" w:hAnsi="Times New Roman" w:cs="Times New Roman"/>
        </w:rPr>
        <w:t>protocol</w:t>
      </w:r>
      <w:r w:rsidRPr="007C3DDF">
        <w:rPr>
          <w:rFonts w:ascii="Times New Roman" w:hAnsi="Times New Roman" w:cs="Times New Roman"/>
          <w:spacing w:val="-8"/>
        </w:rPr>
        <w:t xml:space="preserve"> </w:t>
      </w:r>
      <w:r w:rsidRPr="007C3DDF">
        <w:rPr>
          <w:rFonts w:ascii="Times New Roman" w:hAnsi="Times New Roman" w:cs="Times New Roman"/>
        </w:rPr>
        <w:t>data</w:t>
      </w:r>
      <w:r w:rsidRPr="007C3DDF">
        <w:rPr>
          <w:rFonts w:ascii="Times New Roman" w:hAnsi="Times New Roman" w:cs="Times New Roman"/>
          <w:spacing w:val="-7"/>
        </w:rPr>
        <w:t xml:space="preserve"> </w:t>
      </w:r>
      <w:r w:rsidRPr="007C3DDF">
        <w:rPr>
          <w:rFonts w:ascii="Times New Roman" w:hAnsi="Times New Roman" w:cs="Times New Roman"/>
        </w:rPr>
        <w:t>unit</w:t>
      </w:r>
      <w:r w:rsidRPr="007C3DDF">
        <w:rPr>
          <w:rFonts w:ascii="Times New Roman" w:hAnsi="Times New Roman" w:cs="Times New Roman"/>
          <w:spacing w:val="-7"/>
        </w:rPr>
        <w:t xml:space="preserve"> </w:t>
      </w:r>
      <w:r w:rsidRPr="007C3DDF">
        <w:rPr>
          <w:rFonts w:ascii="Times New Roman" w:hAnsi="Times New Roman" w:cs="Times New Roman"/>
        </w:rPr>
        <w:t>(PDU)</w:t>
      </w:r>
      <w:r w:rsidRPr="007C3DDF">
        <w:rPr>
          <w:rFonts w:ascii="Times New Roman" w:hAnsi="Times New Roman" w:cs="Times New Roman"/>
          <w:spacing w:val="-7"/>
        </w:rPr>
        <w:t xml:space="preserve"> </w:t>
      </w:r>
      <w:r w:rsidRPr="007C3DDF">
        <w:rPr>
          <w:rFonts w:ascii="Times New Roman" w:hAnsi="Times New Roman" w:cs="Times New Roman"/>
        </w:rPr>
        <w:t>that</w:t>
      </w:r>
      <w:r w:rsidRPr="007C3DDF">
        <w:rPr>
          <w:rFonts w:ascii="Times New Roman" w:hAnsi="Times New Roman" w:cs="Times New Roman"/>
          <w:spacing w:val="-7"/>
        </w:rPr>
        <w:t xml:space="preserve"> </w:t>
      </w:r>
      <w:r w:rsidRPr="007C3DDF">
        <w:rPr>
          <w:rFonts w:ascii="Times New Roman" w:hAnsi="Times New Roman" w:cs="Times New Roman"/>
        </w:rPr>
        <w:t>exists</w:t>
      </w:r>
      <w:r w:rsidRPr="007C3DDF">
        <w:rPr>
          <w:rFonts w:ascii="Times New Roman" w:hAnsi="Times New Roman" w:cs="Times New Roman"/>
          <w:spacing w:val="-8"/>
        </w:rPr>
        <w:t xml:space="preserve"> </w:t>
      </w:r>
      <w:r w:rsidRPr="007C3DDF">
        <w:rPr>
          <w:rFonts w:ascii="Times New Roman" w:hAnsi="Times New Roman" w:cs="Times New Roman"/>
        </w:rPr>
        <w:t>at</w:t>
      </w:r>
      <w:r w:rsidRPr="007C3DDF">
        <w:rPr>
          <w:rFonts w:ascii="Times New Roman" w:hAnsi="Times New Roman" w:cs="Times New Roman"/>
          <w:spacing w:val="-7"/>
        </w:rPr>
        <w:t xml:space="preserve"> </w:t>
      </w:r>
      <w:r w:rsidRPr="007C3DDF">
        <w:rPr>
          <w:rFonts w:ascii="Times New Roman" w:hAnsi="Times New Roman" w:cs="Times New Roman"/>
        </w:rPr>
        <w:t>the</w:t>
      </w:r>
      <w:r w:rsidRPr="007C3DDF">
        <w:rPr>
          <w:rFonts w:ascii="Times New Roman" w:hAnsi="Times New Roman" w:cs="Times New Roman"/>
          <w:spacing w:val="-8"/>
        </w:rPr>
        <w:t xml:space="preserve"> </w:t>
      </w:r>
      <w:r w:rsidRPr="007C3DDF">
        <w:rPr>
          <w:rFonts w:ascii="Times New Roman" w:hAnsi="Times New Roman" w:cs="Times New Roman"/>
        </w:rPr>
        <w:t>IPv6</w:t>
      </w:r>
      <w:r w:rsidRPr="007C3DDF">
        <w:rPr>
          <w:rFonts w:ascii="Times New Roman" w:hAnsi="Times New Roman" w:cs="Times New Roman"/>
          <w:spacing w:val="-9"/>
        </w:rPr>
        <w:t xml:space="preserve"> </w:t>
      </w:r>
      <w:r w:rsidRPr="007C3DDF">
        <w:rPr>
          <w:rFonts w:ascii="Times New Roman" w:hAnsi="Times New Roman" w:cs="Times New Roman"/>
        </w:rPr>
        <w:t>layer</w:t>
      </w:r>
      <w:r w:rsidRPr="007C3DDF">
        <w:rPr>
          <w:rFonts w:ascii="Times New Roman" w:hAnsi="Times New Roman" w:cs="Times New Roman"/>
          <w:spacing w:val="-8"/>
        </w:rPr>
        <w:t xml:space="preserve"> </w:t>
      </w:r>
      <w:r w:rsidRPr="007C3DDF">
        <w:rPr>
          <w:rFonts w:ascii="Times New Roman" w:hAnsi="Times New Roman" w:cs="Times New Roman"/>
        </w:rPr>
        <w:t>and</w:t>
      </w:r>
      <w:r w:rsidRPr="007C3DDF">
        <w:rPr>
          <w:rFonts w:ascii="Times New Roman" w:hAnsi="Times New Roman" w:cs="Times New Roman"/>
          <w:spacing w:val="-8"/>
        </w:rPr>
        <w:t xml:space="preserve"> </w:t>
      </w:r>
      <w:r w:rsidRPr="007C3DDF">
        <w:rPr>
          <w:rFonts w:ascii="Times New Roman" w:hAnsi="Times New Roman" w:cs="Times New Roman"/>
        </w:rPr>
        <w:t>is</w:t>
      </w:r>
      <w:r w:rsidRPr="007C3DDF">
        <w:rPr>
          <w:rFonts w:ascii="Times New Roman" w:hAnsi="Times New Roman" w:cs="Times New Roman"/>
          <w:spacing w:val="-7"/>
        </w:rPr>
        <w:t xml:space="preserve"> </w:t>
      </w:r>
      <w:r w:rsidRPr="007C3DDF">
        <w:rPr>
          <w:rFonts w:ascii="Times New Roman" w:hAnsi="Times New Roman" w:cs="Times New Roman"/>
        </w:rPr>
        <w:t>composed</w:t>
      </w:r>
      <w:r w:rsidRPr="007C3DDF">
        <w:rPr>
          <w:rFonts w:ascii="Times New Roman" w:hAnsi="Times New Roman" w:cs="Times New Roman"/>
          <w:spacing w:val="-8"/>
        </w:rPr>
        <w:t xml:space="preserve"> </w:t>
      </w:r>
      <w:r w:rsidRPr="007C3DDF">
        <w:rPr>
          <w:rFonts w:ascii="Times New Roman" w:hAnsi="Times New Roman" w:cs="Times New Roman"/>
        </w:rPr>
        <w:t>of</w:t>
      </w:r>
      <w:r w:rsidRPr="007C3DDF">
        <w:rPr>
          <w:rFonts w:ascii="Times New Roman" w:hAnsi="Times New Roman" w:cs="Times New Roman"/>
          <w:spacing w:val="-7"/>
        </w:rPr>
        <w:t xml:space="preserve"> </w:t>
      </w:r>
      <w:r w:rsidRPr="007C3DDF">
        <w:rPr>
          <w:rFonts w:ascii="Times New Roman" w:hAnsi="Times New Roman" w:cs="Times New Roman"/>
        </w:rPr>
        <w:t>an</w:t>
      </w:r>
      <w:r w:rsidRPr="007C3DDF">
        <w:rPr>
          <w:rFonts w:ascii="Times New Roman" w:hAnsi="Times New Roman" w:cs="Times New Roman"/>
          <w:spacing w:val="-8"/>
        </w:rPr>
        <w:t xml:space="preserve"> </w:t>
      </w:r>
      <w:r w:rsidRPr="007C3DDF">
        <w:rPr>
          <w:rFonts w:ascii="Times New Roman" w:hAnsi="Times New Roman" w:cs="Times New Roman"/>
        </w:rPr>
        <w:t>IPv6 header and payload.</w:t>
      </w:r>
    </w:p>
    <w:p w:rsidR="00005100" w:rsidRPr="007C3DDF" w:rsidRDefault="00005100">
      <w:pPr>
        <w:pStyle w:val="BodyText"/>
        <w:spacing w:before="10"/>
        <w:ind w:left="0"/>
        <w:rPr>
          <w:rFonts w:ascii="Times New Roman" w:hAnsi="Times New Roman" w:cs="Times New Roman"/>
        </w:rPr>
      </w:pPr>
    </w:p>
    <w:p w:rsidR="00005100" w:rsidRPr="007C3DDF" w:rsidRDefault="00000000">
      <w:pPr>
        <w:pStyle w:val="Heading2"/>
        <w:spacing w:before="1"/>
        <w:ind w:left="113"/>
        <w:rPr>
          <w:rFonts w:ascii="Times New Roman" w:hAnsi="Times New Roman" w:cs="Times New Roman"/>
        </w:rPr>
      </w:pPr>
      <w:r w:rsidRPr="007C3DDF">
        <w:rPr>
          <w:rFonts w:ascii="Times New Roman" w:hAnsi="Times New Roman" w:cs="Times New Roman"/>
          <w:spacing w:val="-4"/>
        </w:rPr>
        <w:t>Link</w:t>
      </w:r>
    </w:p>
    <w:p w:rsidR="00005100" w:rsidRPr="007C3DDF" w:rsidRDefault="00000000">
      <w:pPr>
        <w:pStyle w:val="BodyText"/>
        <w:spacing w:before="93" w:line="316" w:lineRule="auto"/>
        <w:ind w:left="113" w:right="131"/>
        <w:jc w:val="both"/>
        <w:rPr>
          <w:rFonts w:ascii="Times New Roman" w:hAnsi="Times New Roman" w:cs="Times New Roman"/>
        </w:rPr>
      </w:pPr>
      <w:r w:rsidRPr="007C3DDF">
        <w:rPr>
          <w:rFonts w:ascii="Times New Roman" w:hAnsi="Times New Roman" w:cs="Times New Roman"/>
        </w:rPr>
        <w:t xml:space="preserve">MTU The maximum transmission unit (MTU)—the number of bytes in the largest IPv6packet—that can be sent on a link. Because the maximum frame size includes the link-layer medium headers and trailers, the link MTU is not the same as the maximum frame size of the link. The </w:t>
      </w:r>
      <w:proofErr w:type="spellStart"/>
      <w:r w:rsidRPr="007C3DDF">
        <w:rPr>
          <w:rFonts w:ascii="Times New Roman" w:hAnsi="Times New Roman" w:cs="Times New Roman"/>
        </w:rPr>
        <w:t>linkMTU</w:t>
      </w:r>
      <w:proofErr w:type="spellEnd"/>
      <w:r w:rsidRPr="007C3DDF">
        <w:rPr>
          <w:rFonts w:ascii="Times New Roman" w:hAnsi="Times New Roman" w:cs="Times New Roman"/>
        </w:rPr>
        <w:t xml:space="preserve"> is the same as the maximum payload size of the link-layer technology. For example, for Ethernet Using Ethernet II encapsulation, the maximum Ethernet frame payload size is 1500 bytes. </w:t>
      </w:r>
      <w:proofErr w:type="spellStart"/>
      <w:r w:rsidRPr="007C3DDF">
        <w:rPr>
          <w:rFonts w:ascii="Times New Roman" w:hAnsi="Times New Roman" w:cs="Times New Roman"/>
        </w:rPr>
        <w:t>Therefore,the</w:t>
      </w:r>
      <w:proofErr w:type="spellEnd"/>
      <w:r w:rsidRPr="007C3DDF">
        <w:rPr>
          <w:rFonts w:ascii="Times New Roman" w:hAnsi="Times New Roman" w:cs="Times New Roman"/>
        </w:rPr>
        <w:t xml:space="preserve"> link MTU is 1500. For a link with multiple link-layer technologies (for example, a bridged link),the link MTU is the smallest link MTU of all the link-layer technologies present on the link.</w:t>
      </w:r>
    </w:p>
    <w:p w:rsidR="00005100" w:rsidRPr="007C3DDF" w:rsidRDefault="00005100">
      <w:pPr>
        <w:spacing w:line="316" w:lineRule="auto"/>
        <w:jc w:val="both"/>
        <w:rPr>
          <w:rFonts w:ascii="Times New Roman" w:hAnsi="Times New Roman" w:cs="Times New Roman"/>
          <w:sz w:val="24"/>
          <w:szCs w:val="24"/>
        </w:rPr>
        <w:sectPr w:rsidR="00005100" w:rsidRPr="007C3DDF">
          <w:pgSz w:w="11910" w:h="16330"/>
          <w:pgMar w:top="1860" w:right="1000" w:bottom="280" w:left="1020" w:header="720" w:footer="720" w:gutter="0"/>
          <w:cols w:space="720"/>
        </w:sectPr>
      </w:pPr>
    </w:p>
    <w:p w:rsidR="00005100" w:rsidRPr="007C3DDF" w:rsidRDefault="00000000">
      <w:pPr>
        <w:pStyle w:val="Heading2"/>
        <w:spacing w:before="115"/>
        <w:rPr>
          <w:rFonts w:ascii="Times New Roman" w:hAnsi="Times New Roman" w:cs="Times New Roman"/>
        </w:rPr>
      </w:pPr>
      <w:r w:rsidRPr="007C3DDF">
        <w:rPr>
          <w:rFonts w:ascii="Times New Roman" w:hAnsi="Times New Roman" w:cs="Times New Roman"/>
          <w:spacing w:val="-4"/>
        </w:rPr>
        <w:lastRenderedPageBreak/>
        <w:t>Path</w:t>
      </w:r>
    </w:p>
    <w:p w:rsidR="00005100" w:rsidRPr="007C3DDF" w:rsidRDefault="00000000">
      <w:pPr>
        <w:pStyle w:val="BodyText"/>
        <w:spacing w:before="93" w:line="316" w:lineRule="auto"/>
        <w:ind w:right="133"/>
        <w:jc w:val="both"/>
        <w:rPr>
          <w:rFonts w:ascii="Times New Roman" w:hAnsi="Times New Roman" w:cs="Times New Roman"/>
        </w:rPr>
      </w:pPr>
      <w:r w:rsidRPr="007C3DDF">
        <w:rPr>
          <w:rFonts w:ascii="Times New Roman" w:hAnsi="Times New Roman" w:cs="Times New Roman"/>
        </w:rPr>
        <w:t>MTU The maximum-sized IPv6 packet that can be sent without performing host fragmentation between a source and destination over a path in an IPv6 network. The path MTU is typically the smallest link MTU of all the links in the path.</w:t>
      </w:r>
    </w:p>
    <w:p w:rsidR="00005100" w:rsidRPr="007C3DDF" w:rsidRDefault="00000000">
      <w:pPr>
        <w:pStyle w:val="Heading2"/>
        <w:spacing w:line="292" w:lineRule="exact"/>
        <w:jc w:val="both"/>
        <w:rPr>
          <w:rFonts w:ascii="Times New Roman" w:hAnsi="Times New Roman" w:cs="Times New Roman"/>
        </w:rPr>
      </w:pPr>
      <w:r w:rsidRPr="007C3DDF">
        <w:rPr>
          <w:rFonts w:ascii="Times New Roman" w:hAnsi="Times New Roman" w:cs="Times New Roman"/>
        </w:rPr>
        <w:t xml:space="preserve">IPv6 Address </w:t>
      </w:r>
      <w:r w:rsidRPr="007C3DDF">
        <w:rPr>
          <w:rFonts w:ascii="Times New Roman" w:hAnsi="Times New Roman" w:cs="Times New Roman"/>
          <w:spacing w:val="-2"/>
        </w:rPr>
        <w:t>Format</w:t>
      </w:r>
    </w:p>
    <w:p w:rsidR="00005100" w:rsidRPr="007C3DDF" w:rsidRDefault="00000000">
      <w:pPr>
        <w:pStyle w:val="BodyText"/>
        <w:spacing w:before="93" w:line="316" w:lineRule="auto"/>
        <w:ind w:right="131"/>
        <w:jc w:val="both"/>
        <w:rPr>
          <w:rFonts w:ascii="Times New Roman" w:hAnsi="Times New Roman" w:cs="Times New Roman"/>
        </w:rPr>
      </w:pPr>
      <w:r w:rsidRPr="007C3DDF">
        <w:rPr>
          <w:rFonts w:ascii="Times New Roman" w:hAnsi="Times New Roman" w:cs="Times New Roman"/>
        </w:rPr>
        <w:t>Whereas</w:t>
      </w:r>
      <w:r w:rsidRPr="007C3DDF">
        <w:rPr>
          <w:rFonts w:ascii="Times New Roman" w:hAnsi="Times New Roman" w:cs="Times New Roman"/>
          <w:spacing w:val="-17"/>
        </w:rPr>
        <w:t xml:space="preserve"> </w:t>
      </w:r>
      <w:r w:rsidRPr="007C3DDF">
        <w:rPr>
          <w:rFonts w:ascii="Times New Roman" w:hAnsi="Times New Roman" w:cs="Times New Roman"/>
        </w:rPr>
        <w:t>IPv4</w:t>
      </w:r>
      <w:r w:rsidRPr="007C3DDF">
        <w:rPr>
          <w:rFonts w:ascii="Times New Roman" w:hAnsi="Times New Roman" w:cs="Times New Roman"/>
          <w:spacing w:val="-17"/>
        </w:rPr>
        <w:t xml:space="preserve"> </w:t>
      </w:r>
      <w:r w:rsidRPr="007C3DDF">
        <w:rPr>
          <w:rFonts w:ascii="Times New Roman" w:hAnsi="Times New Roman" w:cs="Times New Roman"/>
        </w:rPr>
        <w:t>addresses</w:t>
      </w:r>
      <w:r w:rsidRPr="007C3DDF">
        <w:rPr>
          <w:rFonts w:ascii="Times New Roman" w:hAnsi="Times New Roman" w:cs="Times New Roman"/>
          <w:spacing w:val="-16"/>
        </w:rPr>
        <w:t xml:space="preserve"> </w:t>
      </w:r>
      <w:r w:rsidRPr="007C3DDF">
        <w:rPr>
          <w:rFonts w:ascii="Times New Roman" w:hAnsi="Times New Roman" w:cs="Times New Roman"/>
        </w:rPr>
        <w:t>use</w:t>
      </w:r>
      <w:r w:rsidRPr="007C3DDF">
        <w:rPr>
          <w:rFonts w:ascii="Times New Roman" w:hAnsi="Times New Roman" w:cs="Times New Roman"/>
          <w:spacing w:val="-17"/>
        </w:rPr>
        <w:t xml:space="preserve"> </w:t>
      </w:r>
      <w:r w:rsidRPr="007C3DDF">
        <w:rPr>
          <w:rFonts w:ascii="Times New Roman" w:hAnsi="Times New Roman" w:cs="Times New Roman"/>
        </w:rPr>
        <w:t>a</w:t>
      </w:r>
      <w:r w:rsidRPr="007C3DDF">
        <w:rPr>
          <w:rFonts w:ascii="Times New Roman" w:hAnsi="Times New Roman" w:cs="Times New Roman"/>
          <w:spacing w:val="-17"/>
        </w:rPr>
        <w:t xml:space="preserve"> </w:t>
      </w:r>
      <w:r w:rsidRPr="007C3DDF">
        <w:rPr>
          <w:rFonts w:ascii="Times New Roman" w:hAnsi="Times New Roman" w:cs="Times New Roman"/>
        </w:rPr>
        <w:t>dotted-decimal</w:t>
      </w:r>
      <w:r w:rsidRPr="007C3DDF">
        <w:rPr>
          <w:rFonts w:ascii="Times New Roman" w:hAnsi="Times New Roman" w:cs="Times New Roman"/>
          <w:spacing w:val="-16"/>
        </w:rPr>
        <w:t xml:space="preserve"> </w:t>
      </w:r>
      <w:r w:rsidRPr="007C3DDF">
        <w:rPr>
          <w:rFonts w:ascii="Times New Roman" w:hAnsi="Times New Roman" w:cs="Times New Roman"/>
        </w:rPr>
        <w:t>format,</w:t>
      </w:r>
      <w:r w:rsidRPr="007C3DDF">
        <w:rPr>
          <w:rFonts w:ascii="Times New Roman" w:hAnsi="Times New Roman" w:cs="Times New Roman"/>
          <w:spacing w:val="-17"/>
        </w:rPr>
        <w:t xml:space="preserve"> </w:t>
      </w:r>
      <w:r w:rsidRPr="007C3DDF">
        <w:rPr>
          <w:rFonts w:ascii="Times New Roman" w:hAnsi="Times New Roman" w:cs="Times New Roman"/>
        </w:rPr>
        <w:t>where</w:t>
      </w:r>
      <w:r w:rsidRPr="007C3DDF">
        <w:rPr>
          <w:rFonts w:ascii="Times New Roman" w:hAnsi="Times New Roman" w:cs="Times New Roman"/>
          <w:spacing w:val="-16"/>
        </w:rPr>
        <w:t xml:space="preserve"> </w:t>
      </w:r>
      <w:r w:rsidRPr="007C3DDF">
        <w:rPr>
          <w:rFonts w:ascii="Times New Roman" w:hAnsi="Times New Roman" w:cs="Times New Roman"/>
        </w:rPr>
        <w:t>each</w:t>
      </w:r>
      <w:r w:rsidRPr="007C3DDF">
        <w:rPr>
          <w:rFonts w:ascii="Times New Roman" w:hAnsi="Times New Roman" w:cs="Times New Roman"/>
          <w:spacing w:val="-17"/>
        </w:rPr>
        <w:t xml:space="preserve"> </w:t>
      </w:r>
      <w:r w:rsidRPr="007C3DDF">
        <w:rPr>
          <w:rFonts w:ascii="Times New Roman" w:hAnsi="Times New Roman" w:cs="Times New Roman"/>
        </w:rPr>
        <w:t>byte</w:t>
      </w:r>
      <w:r w:rsidRPr="007C3DDF">
        <w:rPr>
          <w:rFonts w:ascii="Times New Roman" w:hAnsi="Times New Roman" w:cs="Times New Roman"/>
          <w:spacing w:val="-17"/>
        </w:rPr>
        <w:t xml:space="preserve"> </w:t>
      </w:r>
      <w:r w:rsidRPr="007C3DDF">
        <w:rPr>
          <w:rFonts w:ascii="Times New Roman" w:hAnsi="Times New Roman" w:cs="Times New Roman"/>
        </w:rPr>
        <w:t>ranges</w:t>
      </w:r>
      <w:r w:rsidRPr="007C3DDF">
        <w:rPr>
          <w:rFonts w:ascii="Times New Roman" w:hAnsi="Times New Roman" w:cs="Times New Roman"/>
          <w:spacing w:val="-16"/>
        </w:rPr>
        <w:t xml:space="preserve"> </w:t>
      </w:r>
      <w:r w:rsidRPr="007C3DDF">
        <w:rPr>
          <w:rFonts w:ascii="Times New Roman" w:hAnsi="Times New Roman" w:cs="Times New Roman"/>
        </w:rPr>
        <w:t>from 0</w:t>
      </w:r>
      <w:r w:rsidRPr="007C3DDF">
        <w:rPr>
          <w:rFonts w:ascii="Times New Roman" w:hAnsi="Times New Roman" w:cs="Times New Roman"/>
          <w:spacing w:val="-5"/>
        </w:rPr>
        <w:t xml:space="preserve"> </w:t>
      </w:r>
      <w:r w:rsidRPr="007C3DDF">
        <w:rPr>
          <w:rFonts w:ascii="Times New Roman" w:hAnsi="Times New Roman" w:cs="Times New Roman"/>
        </w:rPr>
        <w:t>to255.IPv6</w:t>
      </w:r>
      <w:r w:rsidRPr="007C3DDF">
        <w:rPr>
          <w:rFonts w:ascii="Times New Roman" w:hAnsi="Times New Roman" w:cs="Times New Roman"/>
          <w:spacing w:val="-5"/>
        </w:rPr>
        <w:t xml:space="preserve"> </w:t>
      </w:r>
      <w:r w:rsidRPr="007C3DDF">
        <w:rPr>
          <w:rFonts w:ascii="Times New Roman" w:hAnsi="Times New Roman" w:cs="Times New Roman"/>
        </w:rPr>
        <w:t>addresses</w:t>
      </w:r>
      <w:r w:rsidRPr="007C3DDF">
        <w:rPr>
          <w:rFonts w:ascii="Times New Roman" w:hAnsi="Times New Roman" w:cs="Times New Roman"/>
          <w:spacing w:val="-5"/>
        </w:rPr>
        <w:t xml:space="preserve"> </w:t>
      </w:r>
      <w:r w:rsidRPr="007C3DDF">
        <w:rPr>
          <w:rFonts w:ascii="Times New Roman" w:hAnsi="Times New Roman" w:cs="Times New Roman"/>
        </w:rPr>
        <w:t>use</w:t>
      </w:r>
      <w:r w:rsidRPr="007C3DDF">
        <w:rPr>
          <w:rFonts w:ascii="Times New Roman" w:hAnsi="Times New Roman" w:cs="Times New Roman"/>
          <w:spacing w:val="-5"/>
        </w:rPr>
        <w:t xml:space="preserve"> </w:t>
      </w:r>
      <w:r w:rsidRPr="007C3DDF">
        <w:rPr>
          <w:rFonts w:ascii="Times New Roman" w:hAnsi="Times New Roman" w:cs="Times New Roman"/>
        </w:rPr>
        <w:t>eight</w:t>
      </w:r>
      <w:r w:rsidRPr="007C3DDF">
        <w:rPr>
          <w:rFonts w:ascii="Times New Roman" w:hAnsi="Times New Roman" w:cs="Times New Roman"/>
          <w:spacing w:val="-5"/>
        </w:rPr>
        <w:t xml:space="preserve"> </w:t>
      </w:r>
      <w:r w:rsidRPr="007C3DDF">
        <w:rPr>
          <w:rFonts w:ascii="Times New Roman" w:hAnsi="Times New Roman" w:cs="Times New Roman"/>
        </w:rPr>
        <w:t>sets</w:t>
      </w:r>
      <w:r w:rsidRPr="007C3DDF">
        <w:rPr>
          <w:rFonts w:ascii="Times New Roman" w:hAnsi="Times New Roman" w:cs="Times New Roman"/>
          <w:spacing w:val="-5"/>
        </w:rPr>
        <w:t xml:space="preserve"> </w:t>
      </w:r>
      <w:r w:rsidRPr="007C3DDF">
        <w:rPr>
          <w:rFonts w:ascii="Times New Roman" w:hAnsi="Times New Roman" w:cs="Times New Roman"/>
        </w:rPr>
        <w:t>of</w:t>
      </w:r>
      <w:r w:rsidRPr="007C3DDF">
        <w:rPr>
          <w:rFonts w:ascii="Times New Roman" w:hAnsi="Times New Roman" w:cs="Times New Roman"/>
          <w:spacing w:val="-6"/>
        </w:rPr>
        <w:t xml:space="preserve"> </w:t>
      </w:r>
      <w:r w:rsidRPr="007C3DDF">
        <w:rPr>
          <w:rFonts w:ascii="Times New Roman" w:hAnsi="Times New Roman" w:cs="Times New Roman"/>
        </w:rPr>
        <w:t>four</w:t>
      </w:r>
      <w:r w:rsidRPr="007C3DDF">
        <w:rPr>
          <w:rFonts w:ascii="Times New Roman" w:hAnsi="Times New Roman" w:cs="Times New Roman"/>
          <w:spacing w:val="-5"/>
        </w:rPr>
        <w:t xml:space="preserve"> </w:t>
      </w:r>
      <w:r w:rsidRPr="007C3DDF">
        <w:rPr>
          <w:rFonts w:ascii="Times New Roman" w:hAnsi="Times New Roman" w:cs="Times New Roman"/>
        </w:rPr>
        <w:t>hexadecimal</w:t>
      </w:r>
      <w:r w:rsidRPr="007C3DDF">
        <w:rPr>
          <w:rFonts w:ascii="Times New Roman" w:hAnsi="Times New Roman" w:cs="Times New Roman"/>
          <w:spacing w:val="-5"/>
        </w:rPr>
        <w:t xml:space="preserve"> </w:t>
      </w:r>
      <w:r w:rsidRPr="007C3DDF">
        <w:rPr>
          <w:rFonts w:ascii="Times New Roman" w:hAnsi="Times New Roman" w:cs="Times New Roman"/>
        </w:rPr>
        <w:t>addresses</w:t>
      </w:r>
      <w:r w:rsidRPr="007C3DDF">
        <w:rPr>
          <w:rFonts w:ascii="Times New Roman" w:hAnsi="Times New Roman" w:cs="Times New Roman"/>
          <w:spacing w:val="-5"/>
        </w:rPr>
        <w:t xml:space="preserve"> </w:t>
      </w:r>
      <w:r w:rsidRPr="007C3DDF">
        <w:rPr>
          <w:rFonts w:ascii="Times New Roman" w:hAnsi="Times New Roman" w:cs="Times New Roman"/>
        </w:rPr>
        <w:t>(16</w:t>
      </w:r>
      <w:r w:rsidRPr="007C3DDF">
        <w:rPr>
          <w:rFonts w:ascii="Times New Roman" w:hAnsi="Times New Roman" w:cs="Times New Roman"/>
          <w:spacing w:val="-5"/>
        </w:rPr>
        <w:t xml:space="preserve"> </w:t>
      </w:r>
      <w:r w:rsidRPr="007C3DDF">
        <w:rPr>
          <w:rFonts w:ascii="Times New Roman" w:hAnsi="Times New Roman" w:cs="Times New Roman"/>
        </w:rPr>
        <w:t>bits</w:t>
      </w:r>
      <w:r w:rsidRPr="007C3DDF">
        <w:rPr>
          <w:rFonts w:ascii="Times New Roman" w:hAnsi="Times New Roman" w:cs="Times New Roman"/>
          <w:spacing w:val="-5"/>
        </w:rPr>
        <w:t xml:space="preserve"> </w:t>
      </w:r>
      <w:r w:rsidRPr="007C3DDF">
        <w:rPr>
          <w:rFonts w:ascii="Times New Roman" w:hAnsi="Times New Roman" w:cs="Times New Roman"/>
        </w:rPr>
        <w:t>in</w:t>
      </w:r>
      <w:r w:rsidRPr="007C3DDF">
        <w:rPr>
          <w:rFonts w:ascii="Times New Roman" w:hAnsi="Times New Roman" w:cs="Times New Roman"/>
          <w:spacing w:val="-5"/>
        </w:rPr>
        <w:t xml:space="preserve"> </w:t>
      </w:r>
      <w:r w:rsidRPr="007C3DDF">
        <w:rPr>
          <w:rFonts w:ascii="Times New Roman" w:hAnsi="Times New Roman" w:cs="Times New Roman"/>
        </w:rPr>
        <w:t>each set),</w:t>
      </w:r>
      <w:r w:rsidRPr="007C3DDF">
        <w:rPr>
          <w:rFonts w:ascii="Times New Roman" w:hAnsi="Times New Roman" w:cs="Times New Roman"/>
          <w:spacing w:val="-1"/>
        </w:rPr>
        <w:t xml:space="preserve"> </w:t>
      </w:r>
      <w:r w:rsidRPr="007C3DDF">
        <w:rPr>
          <w:rFonts w:ascii="Times New Roman" w:hAnsi="Times New Roman" w:cs="Times New Roman"/>
        </w:rPr>
        <w:t>separated by</w:t>
      </w:r>
      <w:r w:rsidRPr="007C3DDF">
        <w:rPr>
          <w:rFonts w:ascii="Times New Roman" w:hAnsi="Times New Roman" w:cs="Times New Roman"/>
          <w:spacing w:val="-1"/>
        </w:rPr>
        <w:t xml:space="preserve"> </w:t>
      </w:r>
      <w:r w:rsidRPr="007C3DDF">
        <w:rPr>
          <w:rFonts w:ascii="Times New Roman" w:hAnsi="Times New Roman" w:cs="Times New Roman"/>
        </w:rPr>
        <w:t>a colon (:),like this:</w:t>
      </w:r>
      <w:r w:rsidRPr="007C3DDF">
        <w:rPr>
          <w:rFonts w:ascii="Times New Roman" w:hAnsi="Times New Roman" w:cs="Times New Roman"/>
          <w:spacing w:val="-1"/>
        </w:rPr>
        <w:t xml:space="preserve"> </w:t>
      </w:r>
      <w:proofErr w:type="spellStart"/>
      <w:r w:rsidRPr="007C3DDF">
        <w:rPr>
          <w:rFonts w:ascii="Times New Roman" w:hAnsi="Times New Roman" w:cs="Times New Roman"/>
        </w:rPr>
        <w:t>xxxx:xxxx:xxxx:xxxx:xxxx:xxxx:xxxx:xxxx</w:t>
      </w:r>
      <w:proofErr w:type="spellEnd"/>
      <w:r w:rsidRPr="007C3DDF">
        <w:rPr>
          <w:rFonts w:ascii="Times New Roman" w:hAnsi="Times New Roman" w:cs="Times New Roman"/>
        </w:rPr>
        <w:t xml:space="preserve"> (x would be a hexadecimal value). This Notation is commonly called string notation.</w:t>
      </w:r>
    </w:p>
    <w:p w:rsidR="00005100" w:rsidRPr="007C3DDF" w:rsidRDefault="00005100">
      <w:pPr>
        <w:pStyle w:val="BodyText"/>
        <w:spacing w:before="3"/>
        <w:ind w:left="0"/>
        <w:rPr>
          <w:rFonts w:ascii="Times New Roman" w:hAnsi="Times New Roman" w:cs="Times New Roman"/>
        </w:rPr>
      </w:pPr>
    </w:p>
    <w:p w:rsidR="00005100" w:rsidRPr="007C3DDF" w:rsidRDefault="00000000">
      <w:pPr>
        <w:pStyle w:val="BodyText"/>
        <w:tabs>
          <w:tab w:val="left" w:pos="4739"/>
          <w:tab w:val="left" w:pos="6193"/>
          <w:tab w:val="left" w:pos="7294"/>
          <w:tab w:val="left" w:pos="9494"/>
        </w:tabs>
        <w:spacing w:line="316" w:lineRule="auto"/>
        <w:ind w:left="113" w:right="131"/>
        <w:jc w:val="both"/>
        <w:rPr>
          <w:rFonts w:ascii="Times New Roman" w:hAnsi="Times New Roman" w:cs="Times New Roman"/>
        </w:rPr>
      </w:pPr>
      <w:r w:rsidRPr="007C3DDF">
        <w:rPr>
          <w:rFonts w:ascii="Times New Roman" w:hAnsi="Times New Roman" w:cs="Times New Roman"/>
        </w:rPr>
        <w:t>Hexadecimal values can be displayed in either lower- or upper-case for the numbers A–F..A leading zero in a set of numbers can be omitted; for example, you could</w:t>
      </w:r>
      <w:r w:rsidRPr="007C3DDF">
        <w:rPr>
          <w:rFonts w:ascii="Times New Roman" w:hAnsi="Times New Roman" w:cs="Times New Roman"/>
          <w:spacing w:val="-9"/>
        </w:rPr>
        <w:t xml:space="preserve"> </w:t>
      </w:r>
      <w:r w:rsidRPr="007C3DDF">
        <w:rPr>
          <w:rFonts w:ascii="Times New Roman" w:hAnsi="Times New Roman" w:cs="Times New Roman"/>
        </w:rPr>
        <w:t>either</w:t>
      </w:r>
      <w:r w:rsidRPr="007C3DDF">
        <w:rPr>
          <w:rFonts w:ascii="Times New Roman" w:hAnsi="Times New Roman" w:cs="Times New Roman"/>
          <w:spacing w:val="-9"/>
        </w:rPr>
        <w:t xml:space="preserve"> </w:t>
      </w:r>
      <w:r w:rsidRPr="007C3DDF">
        <w:rPr>
          <w:rFonts w:ascii="Times New Roman" w:hAnsi="Times New Roman" w:cs="Times New Roman"/>
        </w:rPr>
        <w:t>enter</w:t>
      </w:r>
      <w:r w:rsidRPr="007C3DDF">
        <w:rPr>
          <w:rFonts w:ascii="Times New Roman" w:hAnsi="Times New Roman" w:cs="Times New Roman"/>
          <w:spacing w:val="-9"/>
        </w:rPr>
        <w:t xml:space="preserve"> </w:t>
      </w:r>
      <w:r w:rsidRPr="007C3DDF">
        <w:rPr>
          <w:rFonts w:ascii="Times New Roman" w:hAnsi="Times New Roman" w:cs="Times New Roman"/>
        </w:rPr>
        <w:t>0012</w:t>
      </w:r>
      <w:r w:rsidRPr="007C3DDF">
        <w:rPr>
          <w:rFonts w:ascii="Times New Roman" w:hAnsi="Times New Roman" w:cs="Times New Roman"/>
          <w:spacing w:val="-9"/>
        </w:rPr>
        <w:t xml:space="preserve"> </w:t>
      </w:r>
      <w:r w:rsidRPr="007C3DDF">
        <w:rPr>
          <w:rFonts w:ascii="Times New Roman" w:hAnsi="Times New Roman" w:cs="Times New Roman"/>
        </w:rPr>
        <w:t>or</w:t>
      </w:r>
      <w:r w:rsidRPr="007C3DDF">
        <w:rPr>
          <w:rFonts w:ascii="Times New Roman" w:hAnsi="Times New Roman" w:cs="Times New Roman"/>
          <w:spacing w:val="-9"/>
        </w:rPr>
        <w:t xml:space="preserve"> </w:t>
      </w:r>
      <w:r w:rsidRPr="007C3DDF">
        <w:rPr>
          <w:rFonts w:ascii="Times New Roman" w:hAnsi="Times New Roman" w:cs="Times New Roman"/>
        </w:rPr>
        <w:t>12</w:t>
      </w:r>
      <w:r w:rsidRPr="007C3DDF">
        <w:rPr>
          <w:rFonts w:ascii="Times New Roman" w:hAnsi="Times New Roman" w:cs="Times New Roman"/>
          <w:spacing w:val="-9"/>
        </w:rPr>
        <w:t xml:space="preserve"> </w:t>
      </w:r>
      <w:r w:rsidRPr="007C3DDF">
        <w:rPr>
          <w:rFonts w:ascii="Times New Roman" w:hAnsi="Times New Roman" w:cs="Times New Roman"/>
        </w:rPr>
        <w:t>in</w:t>
      </w:r>
      <w:r w:rsidRPr="007C3DDF">
        <w:rPr>
          <w:rFonts w:ascii="Times New Roman" w:hAnsi="Times New Roman" w:cs="Times New Roman"/>
          <w:spacing w:val="-9"/>
        </w:rPr>
        <w:t xml:space="preserve"> </w:t>
      </w:r>
      <w:r w:rsidRPr="007C3DDF">
        <w:rPr>
          <w:rFonts w:ascii="Times New Roman" w:hAnsi="Times New Roman" w:cs="Times New Roman"/>
        </w:rPr>
        <w:t>one</w:t>
      </w:r>
      <w:r w:rsidRPr="007C3DDF">
        <w:rPr>
          <w:rFonts w:ascii="Times New Roman" w:hAnsi="Times New Roman" w:cs="Times New Roman"/>
          <w:spacing w:val="-9"/>
        </w:rPr>
        <w:t xml:space="preserve"> </w:t>
      </w:r>
      <w:r w:rsidRPr="007C3DDF">
        <w:rPr>
          <w:rFonts w:ascii="Times New Roman" w:hAnsi="Times New Roman" w:cs="Times New Roman"/>
        </w:rPr>
        <w:t>of</w:t>
      </w:r>
      <w:r w:rsidRPr="007C3DDF">
        <w:rPr>
          <w:rFonts w:ascii="Times New Roman" w:hAnsi="Times New Roman" w:cs="Times New Roman"/>
          <w:spacing w:val="-9"/>
        </w:rPr>
        <w:t xml:space="preserve"> </w:t>
      </w:r>
      <w:r w:rsidRPr="007C3DDF">
        <w:rPr>
          <w:rFonts w:ascii="Times New Roman" w:hAnsi="Times New Roman" w:cs="Times New Roman"/>
        </w:rPr>
        <w:t>the</w:t>
      </w:r>
      <w:r w:rsidRPr="007C3DDF">
        <w:rPr>
          <w:rFonts w:ascii="Times New Roman" w:hAnsi="Times New Roman" w:cs="Times New Roman"/>
          <w:spacing w:val="-9"/>
        </w:rPr>
        <w:t xml:space="preserve"> </w:t>
      </w:r>
      <w:r w:rsidRPr="007C3DDF">
        <w:rPr>
          <w:rFonts w:ascii="Times New Roman" w:hAnsi="Times New Roman" w:cs="Times New Roman"/>
        </w:rPr>
        <w:t>eight</w:t>
      </w:r>
      <w:r w:rsidRPr="007C3DDF">
        <w:rPr>
          <w:rFonts w:ascii="Times New Roman" w:hAnsi="Times New Roman" w:cs="Times New Roman"/>
          <w:spacing w:val="-9"/>
        </w:rPr>
        <w:t xml:space="preserve"> </w:t>
      </w:r>
      <w:r w:rsidRPr="007C3DDF">
        <w:rPr>
          <w:rFonts w:ascii="Times New Roman" w:hAnsi="Times New Roman" w:cs="Times New Roman"/>
        </w:rPr>
        <w:t>fields—both</w:t>
      </w:r>
      <w:r w:rsidRPr="007C3DDF">
        <w:rPr>
          <w:rFonts w:ascii="Times New Roman" w:hAnsi="Times New Roman" w:cs="Times New Roman"/>
          <w:spacing w:val="-9"/>
        </w:rPr>
        <w:t xml:space="preserve"> </w:t>
      </w:r>
      <w:r w:rsidRPr="007C3DDF">
        <w:rPr>
          <w:rFonts w:ascii="Times New Roman" w:hAnsi="Times New Roman" w:cs="Times New Roman"/>
        </w:rPr>
        <w:t>are</w:t>
      </w:r>
      <w:r w:rsidRPr="007C3DDF">
        <w:rPr>
          <w:rFonts w:ascii="Times New Roman" w:hAnsi="Times New Roman" w:cs="Times New Roman"/>
          <w:spacing w:val="-9"/>
        </w:rPr>
        <w:t xml:space="preserve"> </w:t>
      </w:r>
      <w:r w:rsidRPr="007C3DDF">
        <w:rPr>
          <w:rFonts w:ascii="Times New Roman" w:hAnsi="Times New Roman" w:cs="Times New Roman"/>
        </w:rPr>
        <w:t>correct.</w:t>
      </w:r>
      <w:r w:rsidRPr="007C3DDF">
        <w:rPr>
          <w:rFonts w:ascii="Times New Roman" w:hAnsi="Times New Roman" w:cs="Times New Roman"/>
          <w:spacing w:val="-7"/>
        </w:rPr>
        <w:t xml:space="preserve"> </w:t>
      </w:r>
      <w:r w:rsidRPr="007C3DDF">
        <w:rPr>
          <w:rFonts w:ascii="Times New Roman" w:hAnsi="Times New Roman" w:cs="Times New Roman"/>
        </w:rPr>
        <w:t>If</w:t>
      </w:r>
      <w:r w:rsidRPr="007C3DDF">
        <w:rPr>
          <w:rFonts w:ascii="Times New Roman" w:hAnsi="Times New Roman" w:cs="Times New Roman"/>
          <w:spacing w:val="-9"/>
        </w:rPr>
        <w:t xml:space="preserve"> </w:t>
      </w:r>
      <w:r w:rsidRPr="007C3DDF">
        <w:rPr>
          <w:rFonts w:ascii="Times New Roman" w:hAnsi="Times New Roman" w:cs="Times New Roman"/>
        </w:rPr>
        <w:t>you</w:t>
      </w:r>
      <w:r w:rsidRPr="007C3DDF">
        <w:rPr>
          <w:rFonts w:ascii="Times New Roman" w:hAnsi="Times New Roman" w:cs="Times New Roman"/>
          <w:spacing w:val="-8"/>
        </w:rPr>
        <w:t xml:space="preserve"> </w:t>
      </w:r>
      <w:r w:rsidRPr="007C3DDF">
        <w:rPr>
          <w:rFonts w:ascii="Times New Roman" w:hAnsi="Times New Roman" w:cs="Times New Roman"/>
        </w:rPr>
        <w:t>have successive</w:t>
      </w:r>
      <w:r w:rsidRPr="007C3DDF">
        <w:rPr>
          <w:rFonts w:ascii="Times New Roman" w:hAnsi="Times New Roman" w:cs="Times New Roman"/>
          <w:spacing w:val="-8"/>
        </w:rPr>
        <w:t xml:space="preserve"> </w:t>
      </w:r>
      <w:r w:rsidRPr="007C3DDF">
        <w:rPr>
          <w:rFonts w:ascii="Times New Roman" w:hAnsi="Times New Roman" w:cs="Times New Roman"/>
        </w:rPr>
        <w:t>fields</w:t>
      </w:r>
      <w:r w:rsidRPr="007C3DDF">
        <w:rPr>
          <w:rFonts w:ascii="Times New Roman" w:hAnsi="Times New Roman" w:cs="Times New Roman"/>
          <w:spacing w:val="-7"/>
        </w:rPr>
        <w:t xml:space="preserve"> </w:t>
      </w:r>
      <w:r w:rsidRPr="007C3DDF">
        <w:rPr>
          <w:rFonts w:ascii="Times New Roman" w:hAnsi="Times New Roman" w:cs="Times New Roman"/>
        </w:rPr>
        <w:t>of</w:t>
      </w:r>
      <w:r w:rsidRPr="007C3DDF">
        <w:rPr>
          <w:rFonts w:ascii="Times New Roman" w:hAnsi="Times New Roman" w:cs="Times New Roman"/>
          <w:spacing w:val="-7"/>
        </w:rPr>
        <w:t xml:space="preserve"> </w:t>
      </w:r>
      <w:r w:rsidRPr="007C3DDF">
        <w:rPr>
          <w:rFonts w:ascii="Times New Roman" w:hAnsi="Times New Roman" w:cs="Times New Roman"/>
        </w:rPr>
        <w:t>zeroes</w:t>
      </w:r>
      <w:r w:rsidRPr="007C3DDF">
        <w:rPr>
          <w:rFonts w:ascii="Times New Roman" w:hAnsi="Times New Roman" w:cs="Times New Roman"/>
          <w:spacing w:val="-7"/>
        </w:rPr>
        <w:t xml:space="preserve"> </w:t>
      </w:r>
      <w:r w:rsidRPr="007C3DDF">
        <w:rPr>
          <w:rFonts w:ascii="Times New Roman" w:hAnsi="Times New Roman" w:cs="Times New Roman"/>
        </w:rPr>
        <w:t>in</w:t>
      </w:r>
      <w:r w:rsidRPr="007C3DDF">
        <w:rPr>
          <w:rFonts w:ascii="Times New Roman" w:hAnsi="Times New Roman" w:cs="Times New Roman"/>
          <w:spacing w:val="-8"/>
        </w:rPr>
        <w:t xml:space="preserve"> </w:t>
      </w:r>
      <w:r w:rsidRPr="007C3DDF">
        <w:rPr>
          <w:rFonts w:ascii="Times New Roman" w:hAnsi="Times New Roman" w:cs="Times New Roman"/>
        </w:rPr>
        <w:t>an</w:t>
      </w:r>
      <w:r w:rsidRPr="007C3DDF">
        <w:rPr>
          <w:rFonts w:ascii="Times New Roman" w:hAnsi="Times New Roman" w:cs="Times New Roman"/>
          <w:spacing w:val="-8"/>
        </w:rPr>
        <w:t xml:space="preserve"> </w:t>
      </w:r>
      <w:r w:rsidRPr="007C3DDF">
        <w:rPr>
          <w:rFonts w:ascii="Times New Roman" w:hAnsi="Times New Roman" w:cs="Times New Roman"/>
        </w:rPr>
        <w:t>IPv6</w:t>
      </w:r>
      <w:r w:rsidRPr="007C3DDF">
        <w:rPr>
          <w:rFonts w:ascii="Times New Roman" w:hAnsi="Times New Roman" w:cs="Times New Roman"/>
          <w:spacing w:val="-8"/>
        </w:rPr>
        <w:t xml:space="preserve"> </w:t>
      </w:r>
      <w:r w:rsidRPr="007C3DDF">
        <w:rPr>
          <w:rFonts w:ascii="Times New Roman" w:hAnsi="Times New Roman" w:cs="Times New Roman"/>
        </w:rPr>
        <w:t>address,</w:t>
      </w:r>
      <w:r w:rsidRPr="007C3DDF">
        <w:rPr>
          <w:rFonts w:ascii="Times New Roman" w:hAnsi="Times New Roman" w:cs="Times New Roman"/>
          <w:spacing w:val="-8"/>
        </w:rPr>
        <w:t xml:space="preserve"> </w:t>
      </w:r>
      <w:r w:rsidRPr="007C3DDF">
        <w:rPr>
          <w:rFonts w:ascii="Times New Roman" w:hAnsi="Times New Roman" w:cs="Times New Roman"/>
        </w:rPr>
        <w:t>you</w:t>
      </w:r>
      <w:r w:rsidRPr="007C3DDF">
        <w:rPr>
          <w:rFonts w:ascii="Times New Roman" w:hAnsi="Times New Roman" w:cs="Times New Roman"/>
          <w:spacing w:val="-7"/>
        </w:rPr>
        <w:t xml:space="preserve"> </w:t>
      </w:r>
      <w:r w:rsidRPr="007C3DDF">
        <w:rPr>
          <w:rFonts w:ascii="Times New Roman" w:hAnsi="Times New Roman" w:cs="Times New Roman"/>
        </w:rPr>
        <w:t>can</w:t>
      </w:r>
      <w:r w:rsidRPr="007C3DDF">
        <w:rPr>
          <w:rFonts w:ascii="Times New Roman" w:hAnsi="Times New Roman" w:cs="Times New Roman"/>
          <w:spacing w:val="-8"/>
        </w:rPr>
        <w:t xml:space="preserve"> </w:t>
      </w:r>
      <w:r w:rsidRPr="007C3DDF">
        <w:rPr>
          <w:rFonts w:ascii="Times New Roman" w:hAnsi="Times New Roman" w:cs="Times New Roman"/>
        </w:rPr>
        <w:t>represent</w:t>
      </w:r>
      <w:r w:rsidRPr="007C3DDF">
        <w:rPr>
          <w:rFonts w:ascii="Times New Roman" w:hAnsi="Times New Roman" w:cs="Times New Roman"/>
          <w:spacing w:val="-7"/>
        </w:rPr>
        <w:t xml:space="preserve"> </w:t>
      </w:r>
      <w:r w:rsidRPr="007C3DDF">
        <w:rPr>
          <w:rFonts w:ascii="Times New Roman" w:hAnsi="Times New Roman" w:cs="Times New Roman"/>
        </w:rPr>
        <w:t>them</w:t>
      </w:r>
      <w:r w:rsidRPr="007C3DDF">
        <w:rPr>
          <w:rFonts w:ascii="Times New Roman" w:hAnsi="Times New Roman" w:cs="Times New Roman"/>
          <w:spacing w:val="-8"/>
        </w:rPr>
        <w:t xml:space="preserve"> </w:t>
      </w:r>
      <w:r w:rsidRPr="007C3DDF">
        <w:rPr>
          <w:rFonts w:ascii="Times New Roman" w:hAnsi="Times New Roman" w:cs="Times New Roman"/>
        </w:rPr>
        <w:t>as</w:t>
      </w:r>
      <w:r w:rsidRPr="007C3DDF">
        <w:rPr>
          <w:rFonts w:ascii="Times New Roman" w:hAnsi="Times New Roman" w:cs="Times New Roman"/>
          <w:spacing w:val="-7"/>
        </w:rPr>
        <w:t xml:space="preserve"> </w:t>
      </w:r>
      <w:r w:rsidRPr="007C3DDF">
        <w:rPr>
          <w:rFonts w:ascii="Times New Roman" w:hAnsi="Times New Roman" w:cs="Times New Roman"/>
        </w:rPr>
        <w:t>two</w:t>
      </w:r>
      <w:r w:rsidRPr="007C3DDF">
        <w:rPr>
          <w:rFonts w:ascii="Times New Roman" w:hAnsi="Times New Roman" w:cs="Times New Roman"/>
          <w:spacing w:val="-8"/>
        </w:rPr>
        <w:t xml:space="preserve"> </w:t>
      </w:r>
      <w:r w:rsidRPr="007C3DDF">
        <w:rPr>
          <w:rFonts w:ascii="Times New Roman" w:hAnsi="Times New Roman" w:cs="Times New Roman"/>
        </w:rPr>
        <w:t xml:space="preserve">colons (::). For example, 0:0:0:0:0:0:0:5 could be represented as ::5; </w:t>
      </w:r>
      <w:r w:rsidRPr="007C3DDF">
        <w:rPr>
          <w:rFonts w:ascii="Times New Roman" w:hAnsi="Times New Roman" w:cs="Times New Roman"/>
          <w:spacing w:val="-2"/>
        </w:rPr>
        <w:t>andABC:567:0:0:8888:9999:1111:0</w:t>
      </w:r>
      <w:r w:rsidRPr="007C3DDF">
        <w:rPr>
          <w:rFonts w:ascii="Times New Roman" w:hAnsi="Times New Roman" w:cs="Times New Roman"/>
        </w:rPr>
        <w:tab/>
      </w:r>
      <w:r w:rsidRPr="007C3DDF">
        <w:rPr>
          <w:rFonts w:ascii="Times New Roman" w:hAnsi="Times New Roman" w:cs="Times New Roman"/>
          <w:spacing w:val="-2"/>
        </w:rPr>
        <w:t>could</w:t>
      </w:r>
      <w:r w:rsidRPr="007C3DDF">
        <w:rPr>
          <w:rFonts w:ascii="Times New Roman" w:hAnsi="Times New Roman" w:cs="Times New Roman"/>
        </w:rPr>
        <w:tab/>
      </w:r>
      <w:r w:rsidRPr="007C3DDF">
        <w:rPr>
          <w:rFonts w:ascii="Times New Roman" w:hAnsi="Times New Roman" w:cs="Times New Roman"/>
          <w:spacing w:val="-6"/>
        </w:rPr>
        <w:t>be</w:t>
      </w:r>
      <w:r w:rsidRPr="007C3DDF">
        <w:rPr>
          <w:rFonts w:ascii="Times New Roman" w:hAnsi="Times New Roman" w:cs="Times New Roman"/>
        </w:rPr>
        <w:tab/>
      </w:r>
      <w:r w:rsidRPr="007C3DDF">
        <w:rPr>
          <w:rFonts w:ascii="Times New Roman" w:hAnsi="Times New Roman" w:cs="Times New Roman"/>
          <w:spacing w:val="-2"/>
        </w:rPr>
        <w:t>represented</w:t>
      </w:r>
      <w:r w:rsidRPr="007C3DDF">
        <w:rPr>
          <w:rFonts w:ascii="Times New Roman" w:hAnsi="Times New Roman" w:cs="Times New Roman"/>
        </w:rPr>
        <w:tab/>
      </w:r>
      <w:r w:rsidRPr="007C3DDF">
        <w:rPr>
          <w:rFonts w:ascii="Times New Roman" w:hAnsi="Times New Roman" w:cs="Times New Roman"/>
          <w:spacing w:val="-6"/>
        </w:rPr>
        <w:t xml:space="preserve">as </w:t>
      </w:r>
      <w:r w:rsidRPr="007C3DDF">
        <w:rPr>
          <w:rFonts w:ascii="Times New Roman" w:hAnsi="Times New Roman" w:cs="Times New Roman"/>
        </w:rPr>
        <w:t>ABC:567::8888:9999:1111:0. However, you can only do this once in the address: ABC::567::891::00 would be invalid since :: appears more than once in the address. The reason for this limitation is that if you had two or more repetitions, you wouldn't know how many sets of zeros were being omitted from each part. An unspecified address is represented as ::, since it contains all zeros.</w:t>
      </w:r>
    </w:p>
    <w:p w:rsidR="00005100" w:rsidRPr="007C3DDF" w:rsidRDefault="00005100">
      <w:pPr>
        <w:pStyle w:val="BodyText"/>
        <w:spacing w:before="9"/>
        <w:ind w:left="0"/>
        <w:rPr>
          <w:rFonts w:ascii="Times New Roman" w:hAnsi="Times New Roman" w:cs="Times New Roman"/>
        </w:rPr>
      </w:pPr>
    </w:p>
    <w:p w:rsidR="00005100" w:rsidRPr="007C3DDF" w:rsidRDefault="00000000">
      <w:pPr>
        <w:pStyle w:val="Heading2"/>
        <w:rPr>
          <w:rFonts w:ascii="Times New Roman" w:hAnsi="Times New Roman" w:cs="Times New Roman"/>
        </w:rPr>
      </w:pPr>
      <w:r w:rsidRPr="007C3DDF">
        <w:rPr>
          <w:rFonts w:ascii="Times New Roman" w:hAnsi="Times New Roman" w:cs="Times New Roman"/>
        </w:rPr>
        <w:t>Types</w:t>
      </w:r>
      <w:r w:rsidRPr="007C3DDF">
        <w:rPr>
          <w:rFonts w:ascii="Times New Roman" w:hAnsi="Times New Roman" w:cs="Times New Roman"/>
          <w:spacing w:val="-1"/>
        </w:rPr>
        <w:t xml:space="preserve"> </w:t>
      </w:r>
      <w:r w:rsidRPr="007C3DDF">
        <w:rPr>
          <w:rFonts w:ascii="Times New Roman" w:hAnsi="Times New Roman" w:cs="Times New Roman"/>
        </w:rPr>
        <w:t>of</w:t>
      </w:r>
      <w:r w:rsidRPr="007C3DDF">
        <w:rPr>
          <w:rFonts w:ascii="Times New Roman" w:hAnsi="Times New Roman" w:cs="Times New Roman"/>
          <w:spacing w:val="-1"/>
        </w:rPr>
        <w:t xml:space="preserve"> </w:t>
      </w:r>
      <w:r w:rsidRPr="007C3DDF">
        <w:rPr>
          <w:rFonts w:ascii="Times New Roman" w:hAnsi="Times New Roman" w:cs="Times New Roman"/>
        </w:rPr>
        <w:t xml:space="preserve">IPv6 </w:t>
      </w:r>
      <w:r w:rsidRPr="007C3DDF">
        <w:rPr>
          <w:rFonts w:ascii="Times New Roman" w:hAnsi="Times New Roman" w:cs="Times New Roman"/>
          <w:spacing w:val="-2"/>
        </w:rPr>
        <w:t>Addresses</w:t>
      </w:r>
    </w:p>
    <w:p w:rsidR="00005100" w:rsidRPr="007C3DDF" w:rsidRDefault="00005100">
      <w:pPr>
        <w:pStyle w:val="BodyText"/>
        <w:spacing w:before="2"/>
        <w:ind w:left="0"/>
        <w:rPr>
          <w:rFonts w:ascii="Times New Roman" w:hAnsi="Times New Roman" w:cs="Times New Roman"/>
          <w:b/>
        </w:rPr>
      </w:pPr>
    </w:p>
    <w:p w:rsidR="00005100" w:rsidRPr="007C3DDF" w:rsidRDefault="00000000">
      <w:pPr>
        <w:spacing w:before="1"/>
        <w:ind w:left="114"/>
        <w:rPr>
          <w:rFonts w:ascii="Times New Roman" w:hAnsi="Times New Roman" w:cs="Times New Roman"/>
          <w:b/>
          <w:sz w:val="24"/>
          <w:szCs w:val="24"/>
        </w:rPr>
      </w:pPr>
      <w:r w:rsidRPr="007C3DDF">
        <w:rPr>
          <w:rFonts w:ascii="Times New Roman" w:hAnsi="Times New Roman" w:cs="Times New Roman"/>
          <w:b/>
          <w:spacing w:val="-2"/>
          <w:sz w:val="24"/>
          <w:szCs w:val="24"/>
        </w:rPr>
        <w:t>Anycast</w:t>
      </w:r>
    </w:p>
    <w:p w:rsidR="00005100" w:rsidRPr="007C3DDF" w:rsidRDefault="00000000">
      <w:pPr>
        <w:pStyle w:val="BodyText"/>
        <w:spacing w:before="93" w:line="316" w:lineRule="auto"/>
        <w:ind w:right="133"/>
        <w:jc w:val="both"/>
        <w:rPr>
          <w:rFonts w:ascii="Times New Roman" w:hAnsi="Times New Roman" w:cs="Times New Roman"/>
        </w:rPr>
      </w:pPr>
      <w:r w:rsidRPr="007C3DDF">
        <w:rPr>
          <w:rFonts w:ascii="Times New Roman" w:hAnsi="Times New Roman" w:cs="Times New Roman"/>
        </w:rPr>
        <w:t>An anycast address identifies one or more interfaces. Notice that the term device isn’t</w:t>
      </w:r>
      <w:r w:rsidRPr="007C3DDF">
        <w:rPr>
          <w:rFonts w:ascii="Times New Roman" w:hAnsi="Times New Roman" w:cs="Times New Roman"/>
          <w:spacing w:val="-11"/>
        </w:rPr>
        <w:t xml:space="preserve"> </w:t>
      </w:r>
      <w:r w:rsidRPr="007C3DDF">
        <w:rPr>
          <w:rFonts w:ascii="Times New Roman" w:hAnsi="Times New Roman" w:cs="Times New Roman"/>
        </w:rPr>
        <w:t>used</w:t>
      </w:r>
      <w:r w:rsidRPr="007C3DDF">
        <w:rPr>
          <w:rFonts w:ascii="Times New Roman" w:hAnsi="Times New Roman" w:cs="Times New Roman"/>
          <w:spacing w:val="-11"/>
        </w:rPr>
        <w:t xml:space="preserve"> </w:t>
      </w:r>
      <w:r w:rsidRPr="007C3DDF">
        <w:rPr>
          <w:rFonts w:ascii="Times New Roman" w:hAnsi="Times New Roman" w:cs="Times New Roman"/>
        </w:rPr>
        <w:t>since</w:t>
      </w:r>
      <w:r w:rsidRPr="007C3DDF">
        <w:rPr>
          <w:rFonts w:ascii="Times New Roman" w:hAnsi="Times New Roman" w:cs="Times New Roman"/>
          <w:spacing w:val="-11"/>
        </w:rPr>
        <w:t xml:space="preserve"> </w:t>
      </w:r>
      <w:r w:rsidRPr="007C3DDF">
        <w:rPr>
          <w:rFonts w:ascii="Times New Roman" w:hAnsi="Times New Roman" w:cs="Times New Roman"/>
        </w:rPr>
        <w:t>a</w:t>
      </w:r>
      <w:r w:rsidRPr="007C3DDF">
        <w:rPr>
          <w:rFonts w:ascii="Times New Roman" w:hAnsi="Times New Roman" w:cs="Times New Roman"/>
          <w:spacing w:val="-11"/>
        </w:rPr>
        <w:t xml:space="preserve"> </w:t>
      </w:r>
      <w:r w:rsidRPr="007C3DDF">
        <w:rPr>
          <w:rFonts w:ascii="Times New Roman" w:hAnsi="Times New Roman" w:cs="Times New Roman"/>
        </w:rPr>
        <w:t>device</w:t>
      </w:r>
      <w:r w:rsidRPr="007C3DDF">
        <w:rPr>
          <w:rFonts w:ascii="Times New Roman" w:hAnsi="Times New Roman" w:cs="Times New Roman"/>
          <w:spacing w:val="-11"/>
        </w:rPr>
        <w:t xml:space="preserve"> </w:t>
      </w:r>
      <w:r w:rsidRPr="007C3DDF">
        <w:rPr>
          <w:rFonts w:ascii="Times New Roman" w:hAnsi="Times New Roman" w:cs="Times New Roman"/>
        </w:rPr>
        <w:t>can</w:t>
      </w:r>
      <w:r w:rsidRPr="007C3DDF">
        <w:rPr>
          <w:rFonts w:ascii="Times New Roman" w:hAnsi="Times New Roman" w:cs="Times New Roman"/>
          <w:spacing w:val="-11"/>
        </w:rPr>
        <w:t xml:space="preserve"> </w:t>
      </w:r>
      <w:r w:rsidRPr="007C3DDF">
        <w:rPr>
          <w:rFonts w:ascii="Times New Roman" w:hAnsi="Times New Roman" w:cs="Times New Roman"/>
        </w:rPr>
        <w:t>have</w:t>
      </w:r>
      <w:r w:rsidRPr="007C3DDF">
        <w:rPr>
          <w:rFonts w:ascii="Times New Roman" w:hAnsi="Times New Roman" w:cs="Times New Roman"/>
          <w:spacing w:val="-11"/>
        </w:rPr>
        <w:t xml:space="preserve"> </w:t>
      </w:r>
      <w:r w:rsidRPr="007C3DDF">
        <w:rPr>
          <w:rFonts w:ascii="Times New Roman" w:hAnsi="Times New Roman" w:cs="Times New Roman"/>
        </w:rPr>
        <w:t>more</w:t>
      </w:r>
      <w:r w:rsidRPr="007C3DDF">
        <w:rPr>
          <w:rFonts w:ascii="Times New Roman" w:hAnsi="Times New Roman" w:cs="Times New Roman"/>
          <w:spacing w:val="-11"/>
        </w:rPr>
        <w:t xml:space="preserve"> </w:t>
      </w:r>
      <w:r w:rsidRPr="007C3DDF">
        <w:rPr>
          <w:rFonts w:ascii="Times New Roman" w:hAnsi="Times New Roman" w:cs="Times New Roman"/>
        </w:rPr>
        <w:t>than</w:t>
      </w:r>
      <w:r w:rsidRPr="007C3DDF">
        <w:rPr>
          <w:rFonts w:ascii="Times New Roman" w:hAnsi="Times New Roman" w:cs="Times New Roman"/>
          <w:spacing w:val="-11"/>
        </w:rPr>
        <w:t xml:space="preserve"> </w:t>
      </w:r>
      <w:r w:rsidRPr="007C3DDF">
        <w:rPr>
          <w:rFonts w:ascii="Times New Roman" w:hAnsi="Times New Roman" w:cs="Times New Roman"/>
        </w:rPr>
        <w:t>one</w:t>
      </w:r>
      <w:r w:rsidRPr="007C3DDF">
        <w:rPr>
          <w:rFonts w:ascii="Times New Roman" w:hAnsi="Times New Roman" w:cs="Times New Roman"/>
          <w:spacing w:val="-11"/>
        </w:rPr>
        <w:t xml:space="preserve"> </w:t>
      </w:r>
      <w:r w:rsidRPr="007C3DDF">
        <w:rPr>
          <w:rFonts w:ascii="Times New Roman" w:hAnsi="Times New Roman" w:cs="Times New Roman"/>
        </w:rPr>
        <w:t>interface.</w:t>
      </w:r>
      <w:r w:rsidRPr="007C3DDF">
        <w:rPr>
          <w:rFonts w:ascii="Times New Roman" w:hAnsi="Times New Roman" w:cs="Times New Roman"/>
          <w:spacing w:val="-12"/>
        </w:rPr>
        <w:t xml:space="preserve"> </w:t>
      </w:r>
      <w:r w:rsidRPr="007C3DDF">
        <w:rPr>
          <w:rFonts w:ascii="Times New Roman" w:hAnsi="Times New Roman" w:cs="Times New Roman"/>
        </w:rPr>
        <w:t>Sometimes</w:t>
      </w:r>
      <w:r w:rsidRPr="007C3DDF">
        <w:rPr>
          <w:rFonts w:ascii="Times New Roman" w:hAnsi="Times New Roman" w:cs="Times New Roman"/>
          <w:spacing w:val="-11"/>
        </w:rPr>
        <w:t xml:space="preserve"> </w:t>
      </w:r>
      <w:r w:rsidRPr="007C3DDF">
        <w:rPr>
          <w:rFonts w:ascii="Times New Roman" w:hAnsi="Times New Roman" w:cs="Times New Roman"/>
        </w:rPr>
        <w:t>people</w:t>
      </w:r>
      <w:r w:rsidRPr="007C3DDF">
        <w:rPr>
          <w:rFonts w:ascii="Times New Roman" w:hAnsi="Times New Roman" w:cs="Times New Roman"/>
          <w:spacing w:val="-11"/>
        </w:rPr>
        <w:t xml:space="preserve"> </w:t>
      </w:r>
      <w:r w:rsidRPr="007C3DDF">
        <w:rPr>
          <w:rFonts w:ascii="Times New Roman" w:hAnsi="Times New Roman" w:cs="Times New Roman"/>
        </w:rPr>
        <w:t>use the term node to designate an interface on a device. Basically, an anycast is a hybrid of a unicast and multicast address.</w:t>
      </w:r>
    </w:p>
    <w:p w:rsidR="00005100" w:rsidRPr="007C3DDF" w:rsidRDefault="00000000">
      <w:pPr>
        <w:pStyle w:val="ListParagraph"/>
        <w:numPr>
          <w:ilvl w:val="0"/>
          <w:numId w:val="3"/>
        </w:numPr>
        <w:tabs>
          <w:tab w:val="left" w:pos="326"/>
        </w:tabs>
        <w:spacing w:line="290" w:lineRule="exact"/>
        <w:ind w:left="325"/>
        <w:jc w:val="both"/>
        <w:rPr>
          <w:rFonts w:ascii="Times New Roman" w:hAnsi="Times New Roman" w:cs="Times New Roman"/>
          <w:sz w:val="24"/>
          <w:szCs w:val="24"/>
        </w:rPr>
      </w:pPr>
      <w:r w:rsidRPr="007C3DDF">
        <w:rPr>
          <w:rFonts w:ascii="Times New Roman" w:hAnsi="Times New Roman" w:cs="Times New Roman"/>
          <w:sz w:val="24"/>
          <w:szCs w:val="24"/>
        </w:rPr>
        <w:t>With</w:t>
      </w:r>
      <w:r w:rsidRPr="007C3DDF">
        <w:rPr>
          <w:rFonts w:ascii="Times New Roman" w:hAnsi="Times New Roman" w:cs="Times New Roman"/>
          <w:spacing w:val="-4"/>
          <w:sz w:val="24"/>
          <w:szCs w:val="24"/>
        </w:rPr>
        <w:t xml:space="preserve"> </w:t>
      </w:r>
      <w:r w:rsidRPr="007C3DDF">
        <w:rPr>
          <w:rFonts w:ascii="Times New Roman" w:hAnsi="Times New Roman" w:cs="Times New Roman"/>
          <w:sz w:val="24"/>
          <w:szCs w:val="24"/>
        </w:rPr>
        <w:t>a unicast,</w:t>
      </w:r>
      <w:r w:rsidRPr="007C3DDF">
        <w:rPr>
          <w:rFonts w:ascii="Times New Roman" w:hAnsi="Times New Roman" w:cs="Times New Roman"/>
          <w:spacing w:val="-2"/>
          <w:sz w:val="24"/>
          <w:szCs w:val="24"/>
        </w:rPr>
        <w:t xml:space="preserve"> </w:t>
      </w:r>
      <w:r w:rsidRPr="007C3DDF">
        <w:rPr>
          <w:rFonts w:ascii="Times New Roman" w:hAnsi="Times New Roman" w:cs="Times New Roman"/>
          <w:sz w:val="24"/>
          <w:szCs w:val="24"/>
        </w:rPr>
        <w:t>one</w:t>
      </w:r>
      <w:r w:rsidRPr="007C3DDF">
        <w:rPr>
          <w:rFonts w:ascii="Times New Roman" w:hAnsi="Times New Roman" w:cs="Times New Roman"/>
          <w:spacing w:val="-1"/>
          <w:sz w:val="24"/>
          <w:szCs w:val="24"/>
        </w:rPr>
        <w:t xml:space="preserve"> </w:t>
      </w:r>
      <w:r w:rsidRPr="007C3DDF">
        <w:rPr>
          <w:rFonts w:ascii="Times New Roman" w:hAnsi="Times New Roman" w:cs="Times New Roman"/>
          <w:sz w:val="24"/>
          <w:szCs w:val="24"/>
        </w:rPr>
        <w:t>packet</w:t>
      </w:r>
      <w:r w:rsidRPr="007C3DDF">
        <w:rPr>
          <w:rFonts w:ascii="Times New Roman" w:hAnsi="Times New Roman" w:cs="Times New Roman"/>
          <w:spacing w:val="-2"/>
          <w:sz w:val="24"/>
          <w:szCs w:val="24"/>
        </w:rPr>
        <w:t xml:space="preserve"> </w:t>
      </w:r>
      <w:r w:rsidRPr="007C3DDF">
        <w:rPr>
          <w:rFonts w:ascii="Times New Roman" w:hAnsi="Times New Roman" w:cs="Times New Roman"/>
          <w:sz w:val="24"/>
          <w:szCs w:val="24"/>
        </w:rPr>
        <w:t>is sent</w:t>
      </w:r>
      <w:r w:rsidRPr="007C3DDF">
        <w:rPr>
          <w:rFonts w:ascii="Times New Roman" w:hAnsi="Times New Roman" w:cs="Times New Roman"/>
          <w:spacing w:val="-2"/>
          <w:sz w:val="24"/>
          <w:szCs w:val="24"/>
        </w:rPr>
        <w:t xml:space="preserve"> </w:t>
      </w:r>
      <w:r w:rsidRPr="007C3DDF">
        <w:rPr>
          <w:rFonts w:ascii="Times New Roman" w:hAnsi="Times New Roman" w:cs="Times New Roman"/>
          <w:sz w:val="24"/>
          <w:szCs w:val="24"/>
        </w:rPr>
        <w:t>to</w:t>
      </w:r>
      <w:r w:rsidRPr="007C3DDF">
        <w:rPr>
          <w:rFonts w:ascii="Times New Roman" w:hAnsi="Times New Roman" w:cs="Times New Roman"/>
          <w:spacing w:val="-1"/>
          <w:sz w:val="24"/>
          <w:szCs w:val="24"/>
        </w:rPr>
        <w:t xml:space="preserve"> </w:t>
      </w:r>
      <w:r w:rsidRPr="007C3DDF">
        <w:rPr>
          <w:rFonts w:ascii="Times New Roman" w:hAnsi="Times New Roman" w:cs="Times New Roman"/>
          <w:sz w:val="24"/>
          <w:szCs w:val="24"/>
        </w:rPr>
        <w:t>one</w:t>
      </w:r>
      <w:r w:rsidRPr="007C3DDF">
        <w:rPr>
          <w:rFonts w:ascii="Times New Roman" w:hAnsi="Times New Roman" w:cs="Times New Roman"/>
          <w:spacing w:val="-1"/>
          <w:sz w:val="24"/>
          <w:szCs w:val="24"/>
        </w:rPr>
        <w:t xml:space="preserve"> </w:t>
      </w:r>
      <w:r w:rsidRPr="007C3DDF">
        <w:rPr>
          <w:rFonts w:ascii="Times New Roman" w:hAnsi="Times New Roman" w:cs="Times New Roman"/>
          <w:spacing w:val="-2"/>
          <w:sz w:val="24"/>
          <w:szCs w:val="24"/>
        </w:rPr>
        <w:t>destination;</w:t>
      </w:r>
    </w:p>
    <w:p w:rsidR="00005100" w:rsidRPr="007C3DDF" w:rsidRDefault="00000000">
      <w:pPr>
        <w:pStyle w:val="ListParagraph"/>
        <w:numPr>
          <w:ilvl w:val="0"/>
          <w:numId w:val="3"/>
        </w:numPr>
        <w:tabs>
          <w:tab w:val="left" w:pos="326"/>
        </w:tabs>
        <w:spacing w:before="93"/>
        <w:ind w:left="325"/>
        <w:jc w:val="both"/>
        <w:rPr>
          <w:rFonts w:ascii="Times New Roman" w:hAnsi="Times New Roman" w:cs="Times New Roman"/>
          <w:sz w:val="24"/>
          <w:szCs w:val="24"/>
        </w:rPr>
      </w:pPr>
      <w:r w:rsidRPr="007C3DDF">
        <w:rPr>
          <w:rFonts w:ascii="Times New Roman" w:hAnsi="Times New Roman" w:cs="Times New Roman"/>
          <w:sz w:val="24"/>
          <w:szCs w:val="24"/>
        </w:rPr>
        <w:t>With</w:t>
      </w:r>
      <w:r w:rsidRPr="007C3DDF">
        <w:rPr>
          <w:rFonts w:ascii="Times New Roman" w:hAnsi="Times New Roman" w:cs="Times New Roman"/>
          <w:spacing w:val="-5"/>
          <w:sz w:val="24"/>
          <w:szCs w:val="24"/>
        </w:rPr>
        <w:t xml:space="preserve"> </w:t>
      </w:r>
      <w:r w:rsidRPr="007C3DDF">
        <w:rPr>
          <w:rFonts w:ascii="Times New Roman" w:hAnsi="Times New Roman" w:cs="Times New Roman"/>
          <w:sz w:val="24"/>
          <w:szCs w:val="24"/>
        </w:rPr>
        <w:t>a multicast,</w:t>
      </w:r>
      <w:r w:rsidRPr="007C3DDF">
        <w:rPr>
          <w:rFonts w:ascii="Times New Roman" w:hAnsi="Times New Roman" w:cs="Times New Roman"/>
          <w:spacing w:val="-2"/>
          <w:sz w:val="24"/>
          <w:szCs w:val="24"/>
        </w:rPr>
        <w:t xml:space="preserve"> </w:t>
      </w:r>
      <w:r w:rsidRPr="007C3DDF">
        <w:rPr>
          <w:rFonts w:ascii="Times New Roman" w:hAnsi="Times New Roman" w:cs="Times New Roman"/>
          <w:sz w:val="24"/>
          <w:szCs w:val="24"/>
        </w:rPr>
        <w:t>one</w:t>
      </w:r>
      <w:r w:rsidRPr="007C3DDF">
        <w:rPr>
          <w:rFonts w:ascii="Times New Roman" w:hAnsi="Times New Roman" w:cs="Times New Roman"/>
          <w:spacing w:val="-2"/>
          <w:sz w:val="24"/>
          <w:szCs w:val="24"/>
        </w:rPr>
        <w:t xml:space="preserve"> </w:t>
      </w:r>
      <w:r w:rsidRPr="007C3DDF">
        <w:rPr>
          <w:rFonts w:ascii="Times New Roman" w:hAnsi="Times New Roman" w:cs="Times New Roman"/>
          <w:sz w:val="24"/>
          <w:szCs w:val="24"/>
        </w:rPr>
        <w:t>packet</w:t>
      </w:r>
      <w:r w:rsidRPr="007C3DDF">
        <w:rPr>
          <w:rFonts w:ascii="Times New Roman" w:hAnsi="Times New Roman" w:cs="Times New Roman"/>
          <w:spacing w:val="-2"/>
          <w:sz w:val="24"/>
          <w:szCs w:val="24"/>
        </w:rPr>
        <w:t xml:space="preserve"> </w:t>
      </w:r>
      <w:r w:rsidRPr="007C3DDF">
        <w:rPr>
          <w:rFonts w:ascii="Times New Roman" w:hAnsi="Times New Roman" w:cs="Times New Roman"/>
          <w:sz w:val="24"/>
          <w:szCs w:val="24"/>
        </w:rPr>
        <w:t>is</w:t>
      </w:r>
      <w:r w:rsidRPr="007C3DDF">
        <w:rPr>
          <w:rFonts w:ascii="Times New Roman" w:hAnsi="Times New Roman" w:cs="Times New Roman"/>
          <w:spacing w:val="-2"/>
          <w:sz w:val="24"/>
          <w:szCs w:val="24"/>
        </w:rPr>
        <w:t xml:space="preserve"> </w:t>
      </w:r>
      <w:r w:rsidRPr="007C3DDF">
        <w:rPr>
          <w:rFonts w:ascii="Times New Roman" w:hAnsi="Times New Roman" w:cs="Times New Roman"/>
          <w:sz w:val="24"/>
          <w:szCs w:val="24"/>
        </w:rPr>
        <w:t>sent</w:t>
      </w:r>
      <w:r w:rsidRPr="007C3DDF">
        <w:rPr>
          <w:rFonts w:ascii="Times New Roman" w:hAnsi="Times New Roman" w:cs="Times New Roman"/>
          <w:spacing w:val="-2"/>
          <w:sz w:val="24"/>
          <w:szCs w:val="24"/>
        </w:rPr>
        <w:t xml:space="preserve"> </w:t>
      </w:r>
      <w:r w:rsidRPr="007C3DDF">
        <w:rPr>
          <w:rFonts w:ascii="Times New Roman" w:hAnsi="Times New Roman" w:cs="Times New Roman"/>
          <w:sz w:val="24"/>
          <w:szCs w:val="24"/>
        </w:rPr>
        <w:t>to</w:t>
      </w:r>
      <w:r w:rsidRPr="007C3DDF">
        <w:rPr>
          <w:rFonts w:ascii="Times New Roman" w:hAnsi="Times New Roman" w:cs="Times New Roman"/>
          <w:spacing w:val="-2"/>
          <w:sz w:val="24"/>
          <w:szCs w:val="24"/>
        </w:rPr>
        <w:t xml:space="preserve"> </w:t>
      </w:r>
      <w:r w:rsidRPr="007C3DDF">
        <w:rPr>
          <w:rFonts w:ascii="Times New Roman" w:hAnsi="Times New Roman" w:cs="Times New Roman"/>
          <w:sz w:val="24"/>
          <w:szCs w:val="24"/>
        </w:rPr>
        <w:t>all</w:t>
      </w:r>
      <w:r w:rsidRPr="007C3DDF">
        <w:rPr>
          <w:rFonts w:ascii="Times New Roman" w:hAnsi="Times New Roman" w:cs="Times New Roman"/>
          <w:spacing w:val="-2"/>
          <w:sz w:val="24"/>
          <w:szCs w:val="24"/>
        </w:rPr>
        <w:t xml:space="preserve"> </w:t>
      </w:r>
      <w:r w:rsidRPr="007C3DDF">
        <w:rPr>
          <w:rFonts w:ascii="Times New Roman" w:hAnsi="Times New Roman" w:cs="Times New Roman"/>
          <w:sz w:val="24"/>
          <w:szCs w:val="24"/>
        </w:rPr>
        <w:t>members</w:t>
      </w:r>
      <w:r w:rsidRPr="007C3DDF">
        <w:rPr>
          <w:rFonts w:ascii="Times New Roman" w:hAnsi="Times New Roman" w:cs="Times New Roman"/>
          <w:spacing w:val="-1"/>
          <w:sz w:val="24"/>
          <w:szCs w:val="24"/>
        </w:rPr>
        <w:t xml:space="preserve"> </w:t>
      </w:r>
      <w:r w:rsidRPr="007C3DDF">
        <w:rPr>
          <w:rFonts w:ascii="Times New Roman" w:hAnsi="Times New Roman" w:cs="Times New Roman"/>
          <w:sz w:val="24"/>
          <w:szCs w:val="24"/>
        </w:rPr>
        <w:t>of</w:t>
      </w:r>
      <w:r w:rsidRPr="007C3DDF">
        <w:rPr>
          <w:rFonts w:ascii="Times New Roman" w:hAnsi="Times New Roman" w:cs="Times New Roman"/>
          <w:spacing w:val="-2"/>
          <w:sz w:val="24"/>
          <w:szCs w:val="24"/>
        </w:rPr>
        <w:t xml:space="preserve"> </w:t>
      </w:r>
      <w:r w:rsidRPr="007C3DDF">
        <w:rPr>
          <w:rFonts w:ascii="Times New Roman" w:hAnsi="Times New Roman" w:cs="Times New Roman"/>
          <w:sz w:val="24"/>
          <w:szCs w:val="24"/>
        </w:rPr>
        <w:t>the</w:t>
      </w:r>
      <w:r w:rsidRPr="007C3DDF">
        <w:rPr>
          <w:rFonts w:ascii="Times New Roman" w:hAnsi="Times New Roman" w:cs="Times New Roman"/>
          <w:spacing w:val="-2"/>
          <w:sz w:val="24"/>
          <w:szCs w:val="24"/>
        </w:rPr>
        <w:t xml:space="preserve"> </w:t>
      </w:r>
      <w:r w:rsidRPr="007C3DDF">
        <w:rPr>
          <w:rFonts w:ascii="Times New Roman" w:hAnsi="Times New Roman" w:cs="Times New Roman"/>
          <w:sz w:val="24"/>
          <w:szCs w:val="24"/>
        </w:rPr>
        <w:t>multicast</w:t>
      </w:r>
      <w:r w:rsidRPr="007C3DDF">
        <w:rPr>
          <w:rFonts w:ascii="Times New Roman" w:hAnsi="Times New Roman" w:cs="Times New Roman"/>
          <w:spacing w:val="-2"/>
          <w:sz w:val="24"/>
          <w:szCs w:val="24"/>
        </w:rPr>
        <w:t xml:space="preserve"> group;</w:t>
      </w:r>
    </w:p>
    <w:p w:rsidR="00005100" w:rsidRPr="007C3DDF" w:rsidRDefault="00000000">
      <w:pPr>
        <w:pStyle w:val="ListParagraph"/>
        <w:numPr>
          <w:ilvl w:val="0"/>
          <w:numId w:val="3"/>
        </w:numPr>
        <w:tabs>
          <w:tab w:val="left" w:pos="330"/>
        </w:tabs>
        <w:spacing w:before="94" w:line="316" w:lineRule="auto"/>
        <w:ind w:left="113" w:right="131" w:firstLine="0"/>
        <w:jc w:val="both"/>
        <w:rPr>
          <w:rFonts w:ascii="Times New Roman" w:hAnsi="Times New Roman" w:cs="Times New Roman"/>
          <w:sz w:val="24"/>
          <w:szCs w:val="24"/>
        </w:rPr>
      </w:pPr>
      <w:r w:rsidRPr="007C3DDF">
        <w:rPr>
          <w:rFonts w:ascii="Times New Roman" w:hAnsi="Times New Roman" w:cs="Times New Roman"/>
          <w:sz w:val="24"/>
          <w:szCs w:val="24"/>
        </w:rPr>
        <w:t>With an anycast, a packet is sent to any one member of a group of devices that are configured with the anycast address. By default, packets sent to an anycast address</w:t>
      </w:r>
      <w:r w:rsidRPr="007C3DDF">
        <w:rPr>
          <w:rFonts w:ascii="Times New Roman" w:hAnsi="Times New Roman" w:cs="Times New Roman"/>
          <w:spacing w:val="-14"/>
          <w:sz w:val="24"/>
          <w:szCs w:val="24"/>
        </w:rPr>
        <w:t xml:space="preserve"> </w:t>
      </w:r>
      <w:r w:rsidRPr="007C3DDF">
        <w:rPr>
          <w:rFonts w:ascii="Times New Roman" w:hAnsi="Times New Roman" w:cs="Times New Roman"/>
          <w:sz w:val="24"/>
          <w:szCs w:val="24"/>
        </w:rPr>
        <w:t>are</w:t>
      </w:r>
      <w:r w:rsidRPr="007C3DDF">
        <w:rPr>
          <w:rFonts w:ascii="Times New Roman" w:hAnsi="Times New Roman" w:cs="Times New Roman"/>
          <w:spacing w:val="-15"/>
          <w:sz w:val="24"/>
          <w:szCs w:val="24"/>
        </w:rPr>
        <w:t xml:space="preserve"> </w:t>
      </w:r>
      <w:r w:rsidRPr="007C3DDF">
        <w:rPr>
          <w:rFonts w:ascii="Times New Roman" w:hAnsi="Times New Roman" w:cs="Times New Roman"/>
          <w:sz w:val="24"/>
          <w:szCs w:val="24"/>
        </w:rPr>
        <w:t>forwarded</w:t>
      </w:r>
      <w:r w:rsidRPr="007C3DDF">
        <w:rPr>
          <w:rFonts w:ascii="Times New Roman" w:hAnsi="Times New Roman" w:cs="Times New Roman"/>
          <w:spacing w:val="-15"/>
          <w:sz w:val="24"/>
          <w:szCs w:val="24"/>
        </w:rPr>
        <w:t xml:space="preserve"> </w:t>
      </w:r>
      <w:r w:rsidRPr="007C3DDF">
        <w:rPr>
          <w:rFonts w:ascii="Times New Roman" w:hAnsi="Times New Roman" w:cs="Times New Roman"/>
          <w:sz w:val="24"/>
          <w:szCs w:val="24"/>
        </w:rPr>
        <w:t>to</w:t>
      </w:r>
      <w:r w:rsidRPr="007C3DDF">
        <w:rPr>
          <w:rFonts w:ascii="Times New Roman" w:hAnsi="Times New Roman" w:cs="Times New Roman"/>
          <w:spacing w:val="-15"/>
          <w:sz w:val="24"/>
          <w:szCs w:val="24"/>
        </w:rPr>
        <w:t xml:space="preserve"> </w:t>
      </w:r>
      <w:r w:rsidRPr="007C3DDF">
        <w:rPr>
          <w:rFonts w:ascii="Times New Roman" w:hAnsi="Times New Roman" w:cs="Times New Roman"/>
          <w:sz w:val="24"/>
          <w:szCs w:val="24"/>
        </w:rPr>
        <w:t>the</w:t>
      </w:r>
      <w:r w:rsidRPr="007C3DDF">
        <w:rPr>
          <w:rFonts w:ascii="Times New Roman" w:hAnsi="Times New Roman" w:cs="Times New Roman"/>
          <w:spacing w:val="-14"/>
          <w:sz w:val="24"/>
          <w:szCs w:val="24"/>
        </w:rPr>
        <w:t xml:space="preserve"> </w:t>
      </w:r>
      <w:r w:rsidRPr="007C3DDF">
        <w:rPr>
          <w:rFonts w:ascii="Times New Roman" w:hAnsi="Times New Roman" w:cs="Times New Roman"/>
          <w:sz w:val="24"/>
          <w:szCs w:val="24"/>
        </w:rPr>
        <w:t>closest</w:t>
      </w:r>
      <w:r w:rsidRPr="007C3DDF">
        <w:rPr>
          <w:rFonts w:ascii="Times New Roman" w:hAnsi="Times New Roman" w:cs="Times New Roman"/>
          <w:spacing w:val="-15"/>
          <w:sz w:val="24"/>
          <w:szCs w:val="24"/>
        </w:rPr>
        <w:t xml:space="preserve"> </w:t>
      </w:r>
      <w:r w:rsidRPr="007C3DDF">
        <w:rPr>
          <w:rFonts w:ascii="Times New Roman" w:hAnsi="Times New Roman" w:cs="Times New Roman"/>
          <w:sz w:val="24"/>
          <w:szCs w:val="24"/>
        </w:rPr>
        <w:t>interface</w:t>
      </w:r>
      <w:r w:rsidRPr="007C3DDF">
        <w:rPr>
          <w:rFonts w:ascii="Times New Roman" w:hAnsi="Times New Roman" w:cs="Times New Roman"/>
          <w:spacing w:val="-15"/>
          <w:sz w:val="24"/>
          <w:szCs w:val="24"/>
        </w:rPr>
        <w:t xml:space="preserve"> </w:t>
      </w:r>
      <w:r w:rsidRPr="007C3DDF">
        <w:rPr>
          <w:rFonts w:ascii="Times New Roman" w:hAnsi="Times New Roman" w:cs="Times New Roman"/>
          <w:sz w:val="24"/>
          <w:szCs w:val="24"/>
        </w:rPr>
        <w:t>(node),</w:t>
      </w:r>
      <w:r w:rsidRPr="007C3DDF">
        <w:rPr>
          <w:rFonts w:ascii="Times New Roman" w:hAnsi="Times New Roman" w:cs="Times New Roman"/>
          <w:spacing w:val="-15"/>
          <w:sz w:val="24"/>
          <w:szCs w:val="24"/>
        </w:rPr>
        <w:t xml:space="preserve"> </w:t>
      </w:r>
      <w:r w:rsidRPr="007C3DDF">
        <w:rPr>
          <w:rFonts w:ascii="Times New Roman" w:hAnsi="Times New Roman" w:cs="Times New Roman"/>
          <w:sz w:val="24"/>
          <w:szCs w:val="24"/>
        </w:rPr>
        <w:t>which</w:t>
      </w:r>
      <w:r w:rsidRPr="007C3DDF">
        <w:rPr>
          <w:rFonts w:ascii="Times New Roman" w:hAnsi="Times New Roman" w:cs="Times New Roman"/>
          <w:spacing w:val="-14"/>
          <w:sz w:val="24"/>
          <w:szCs w:val="24"/>
        </w:rPr>
        <w:t xml:space="preserve"> </w:t>
      </w:r>
      <w:r w:rsidRPr="007C3DDF">
        <w:rPr>
          <w:rFonts w:ascii="Times New Roman" w:hAnsi="Times New Roman" w:cs="Times New Roman"/>
          <w:sz w:val="24"/>
          <w:szCs w:val="24"/>
        </w:rPr>
        <w:t>is</w:t>
      </w:r>
      <w:r w:rsidRPr="007C3DDF">
        <w:rPr>
          <w:rFonts w:ascii="Times New Roman" w:hAnsi="Times New Roman" w:cs="Times New Roman"/>
          <w:spacing w:val="-15"/>
          <w:sz w:val="24"/>
          <w:szCs w:val="24"/>
        </w:rPr>
        <w:t xml:space="preserve"> </w:t>
      </w:r>
      <w:r w:rsidRPr="007C3DDF">
        <w:rPr>
          <w:rFonts w:ascii="Times New Roman" w:hAnsi="Times New Roman" w:cs="Times New Roman"/>
          <w:sz w:val="24"/>
          <w:szCs w:val="24"/>
        </w:rPr>
        <w:t>based</w:t>
      </w:r>
      <w:r w:rsidRPr="007C3DDF">
        <w:rPr>
          <w:rFonts w:ascii="Times New Roman" w:hAnsi="Times New Roman" w:cs="Times New Roman"/>
          <w:spacing w:val="-15"/>
          <w:sz w:val="24"/>
          <w:szCs w:val="24"/>
        </w:rPr>
        <w:t xml:space="preserve"> </w:t>
      </w:r>
      <w:r w:rsidRPr="007C3DDF">
        <w:rPr>
          <w:rFonts w:ascii="Times New Roman" w:hAnsi="Times New Roman" w:cs="Times New Roman"/>
          <w:sz w:val="24"/>
          <w:szCs w:val="24"/>
        </w:rPr>
        <w:t>on</w:t>
      </w:r>
      <w:r w:rsidRPr="007C3DDF">
        <w:rPr>
          <w:rFonts w:ascii="Times New Roman" w:hAnsi="Times New Roman" w:cs="Times New Roman"/>
          <w:spacing w:val="-15"/>
          <w:sz w:val="24"/>
          <w:szCs w:val="24"/>
        </w:rPr>
        <w:t xml:space="preserve"> </w:t>
      </w:r>
      <w:r w:rsidRPr="007C3DDF">
        <w:rPr>
          <w:rFonts w:ascii="Times New Roman" w:hAnsi="Times New Roman" w:cs="Times New Roman"/>
          <w:sz w:val="24"/>
          <w:szCs w:val="24"/>
        </w:rPr>
        <w:t>the</w:t>
      </w:r>
      <w:r w:rsidRPr="007C3DDF">
        <w:rPr>
          <w:rFonts w:ascii="Times New Roman" w:hAnsi="Times New Roman" w:cs="Times New Roman"/>
          <w:spacing w:val="-15"/>
          <w:sz w:val="24"/>
          <w:szCs w:val="24"/>
        </w:rPr>
        <w:t xml:space="preserve"> </w:t>
      </w:r>
      <w:r w:rsidRPr="007C3DDF">
        <w:rPr>
          <w:rFonts w:ascii="Times New Roman" w:hAnsi="Times New Roman" w:cs="Times New Roman"/>
          <w:sz w:val="24"/>
          <w:szCs w:val="24"/>
        </w:rPr>
        <w:t>routing</w:t>
      </w:r>
    </w:p>
    <w:p w:rsidR="00005100" w:rsidRPr="007C3DDF" w:rsidRDefault="00005100">
      <w:pPr>
        <w:spacing w:line="316" w:lineRule="auto"/>
        <w:jc w:val="both"/>
        <w:rPr>
          <w:rFonts w:ascii="Times New Roman" w:hAnsi="Times New Roman" w:cs="Times New Roman"/>
          <w:sz w:val="24"/>
          <w:szCs w:val="24"/>
        </w:rPr>
        <w:sectPr w:rsidR="00005100" w:rsidRPr="007C3DDF">
          <w:pgSz w:w="11910" w:h="16330"/>
          <w:pgMar w:top="1860" w:right="1000" w:bottom="280" w:left="1020" w:header="720" w:footer="720" w:gutter="0"/>
          <w:cols w:space="720"/>
        </w:sectPr>
      </w:pPr>
    </w:p>
    <w:p w:rsidR="00005100" w:rsidRPr="007C3DDF" w:rsidRDefault="00000000">
      <w:pPr>
        <w:pStyle w:val="BodyText"/>
        <w:spacing w:before="115" w:line="316" w:lineRule="auto"/>
        <w:rPr>
          <w:rFonts w:ascii="Times New Roman" w:hAnsi="Times New Roman" w:cs="Times New Roman"/>
        </w:rPr>
      </w:pPr>
      <w:r w:rsidRPr="007C3DDF">
        <w:rPr>
          <w:rFonts w:ascii="Times New Roman" w:hAnsi="Times New Roman" w:cs="Times New Roman"/>
        </w:rPr>
        <w:lastRenderedPageBreak/>
        <w:t>process</w:t>
      </w:r>
      <w:r w:rsidRPr="007C3DDF">
        <w:rPr>
          <w:rFonts w:ascii="Times New Roman" w:hAnsi="Times New Roman" w:cs="Times New Roman"/>
          <w:spacing w:val="-6"/>
        </w:rPr>
        <w:t xml:space="preserve"> </w:t>
      </w:r>
      <w:r w:rsidRPr="007C3DDF">
        <w:rPr>
          <w:rFonts w:ascii="Times New Roman" w:hAnsi="Times New Roman" w:cs="Times New Roman"/>
        </w:rPr>
        <w:t>employed</w:t>
      </w:r>
      <w:r w:rsidRPr="007C3DDF">
        <w:rPr>
          <w:rFonts w:ascii="Times New Roman" w:hAnsi="Times New Roman" w:cs="Times New Roman"/>
          <w:spacing w:val="-6"/>
        </w:rPr>
        <w:t xml:space="preserve"> </w:t>
      </w:r>
      <w:r w:rsidRPr="007C3DDF">
        <w:rPr>
          <w:rFonts w:ascii="Times New Roman" w:hAnsi="Times New Roman" w:cs="Times New Roman"/>
        </w:rPr>
        <w:t>to</w:t>
      </w:r>
      <w:r w:rsidRPr="007C3DDF">
        <w:rPr>
          <w:rFonts w:ascii="Times New Roman" w:hAnsi="Times New Roman" w:cs="Times New Roman"/>
          <w:spacing w:val="-6"/>
        </w:rPr>
        <w:t xml:space="preserve"> </w:t>
      </w:r>
      <w:r w:rsidRPr="007C3DDF">
        <w:rPr>
          <w:rFonts w:ascii="Times New Roman" w:hAnsi="Times New Roman" w:cs="Times New Roman"/>
        </w:rPr>
        <w:t>get</w:t>
      </w:r>
      <w:r w:rsidRPr="007C3DDF">
        <w:rPr>
          <w:rFonts w:ascii="Times New Roman" w:hAnsi="Times New Roman" w:cs="Times New Roman"/>
          <w:spacing w:val="-6"/>
        </w:rPr>
        <w:t xml:space="preserve"> </w:t>
      </w:r>
      <w:r w:rsidRPr="007C3DDF">
        <w:rPr>
          <w:rFonts w:ascii="Times New Roman" w:hAnsi="Times New Roman" w:cs="Times New Roman"/>
        </w:rPr>
        <w:t>the</w:t>
      </w:r>
      <w:r w:rsidRPr="007C3DDF">
        <w:rPr>
          <w:rFonts w:ascii="Times New Roman" w:hAnsi="Times New Roman" w:cs="Times New Roman"/>
          <w:spacing w:val="-7"/>
        </w:rPr>
        <w:t xml:space="preserve"> </w:t>
      </w:r>
      <w:r w:rsidRPr="007C3DDF">
        <w:rPr>
          <w:rFonts w:ascii="Times New Roman" w:hAnsi="Times New Roman" w:cs="Times New Roman"/>
        </w:rPr>
        <w:t>packet</w:t>
      </w:r>
      <w:r w:rsidRPr="007C3DDF">
        <w:rPr>
          <w:rFonts w:ascii="Times New Roman" w:hAnsi="Times New Roman" w:cs="Times New Roman"/>
          <w:spacing w:val="-6"/>
        </w:rPr>
        <w:t xml:space="preserve"> </w:t>
      </w:r>
      <w:r w:rsidRPr="007C3DDF">
        <w:rPr>
          <w:rFonts w:ascii="Times New Roman" w:hAnsi="Times New Roman" w:cs="Times New Roman"/>
        </w:rPr>
        <w:t>to</w:t>
      </w:r>
      <w:r w:rsidRPr="007C3DDF">
        <w:rPr>
          <w:rFonts w:ascii="Times New Roman" w:hAnsi="Times New Roman" w:cs="Times New Roman"/>
          <w:spacing w:val="-6"/>
        </w:rPr>
        <w:t xml:space="preserve"> </w:t>
      </w:r>
      <w:r w:rsidRPr="007C3DDF">
        <w:rPr>
          <w:rFonts w:ascii="Times New Roman" w:hAnsi="Times New Roman" w:cs="Times New Roman"/>
        </w:rPr>
        <w:t>the</w:t>
      </w:r>
      <w:r w:rsidRPr="007C3DDF">
        <w:rPr>
          <w:rFonts w:ascii="Times New Roman" w:hAnsi="Times New Roman" w:cs="Times New Roman"/>
          <w:spacing w:val="-6"/>
        </w:rPr>
        <w:t xml:space="preserve"> </w:t>
      </w:r>
      <w:r w:rsidRPr="007C3DDF">
        <w:rPr>
          <w:rFonts w:ascii="Times New Roman" w:hAnsi="Times New Roman" w:cs="Times New Roman"/>
        </w:rPr>
        <w:t>destination.</w:t>
      </w:r>
      <w:r w:rsidRPr="007C3DDF">
        <w:rPr>
          <w:rFonts w:ascii="Times New Roman" w:hAnsi="Times New Roman" w:cs="Times New Roman"/>
          <w:spacing w:val="-7"/>
        </w:rPr>
        <w:t xml:space="preserve"> </w:t>
      </w:r>
      <w:r w:rsidRPr="007C3DDF">
        <w:rPr>
          <w:rFonts w:ascii="Times New Roman" w:hAnsi="Times New Roman" w:cs="Times New Roman"/>
        </w:rPr>
        <w:t>Given</w:t>
      </w:r>
      <w:r w:rsidRPr="007C3DDF">
        <w:rPr>
          <w:rFonts w:ascii="Times New Roman" w:hAnsi="Times New Roman" w:cs="Times New Roman"/>
          <w:spacing w:val="-6"/>
        </w:rPr>
        <w:t xml:space="preserve"> </w:t>
      </w:r>
      <w:r w:rsidRPr="007C3DDF">
        <w:rPr>
          <w:rFonts w:ascii="Times New Roman" w:hAnsi="Times New Roman" w:cs="Times New Roman"/>
        </w:rPr>
        <w:t>this</w:t>
      </w:r>
      <w:r w:rsidRPr="007C3DDF">
        <w:rPr>
          <w:rFonts w:ascii="Times New Roman" w:hAnsi="Times New Roman" w:cs="Times New Roman"/>
          <w:spacing w:val="-6"/>
        </w:rPr>
        <w:t xml:space="preserve"> </w:t>
      </w:r>
      <w:r w:rsidRPr="007C3DDF">
        <w:rPr>
          <w:rFonts w:ascii="Times New Roman" w:hAnsi="Times New Roman" w:cs="Times New Roman"/>
        </w:rPr>
        <w:t>process,</w:t>
      </w:r>
      <w:r w:rsidRPr="007C3DDF">
        <w:rPr>
          <w:rFonts w:ascii="Times New Roman" w:hAnsi="Times New Roman" w:cs="Times New Roman"/>
          <w:spacing w:val="-7"/>
        </w:rPr>
        <w:t xml:space="preserve"> </w:t>
      </w:r>
      <w:r w:rsidRPr="007C3DDF">
        <w:rPr>
          <w:rFonts w:ascii="Times New Roman" w:hAnsi="Times New Roman" w:cs="Times New Roman"/>
        </w:rPr>
        <w:t>anycast addresses are commonly referred to as one-to-the-nearest addresses.</w:t>
      </w:r>
    </w:p>
    <w:p w:rsidR="00005100" w:rsidRPr="007C3DDF" w:rsidRDefault="00005100">
      <w:pPr>
        <w:pStyle w:val="BodyText"/>
        <w:spacing w:before="5"/>
        <w:ind w:left="0"/>
        <w:rPr>
          <w:rFonts w:ascii="Times New Roman" w:hAnsi="Times New Roman" w:cs="Times New Roman"/>
        </w:rPr>
      </w:pPr>
    </w:p>
    <w:p w:rsidR="00005100" w:rsidRPr="007C3DDF" w:rsidRDefault="00000000">
      <w:pPr>
        <w:pStyle w:val="Heading2"/>
        <w:spacing w:before="1"/>
        <w:ind w:left="113"/>
        <w:rPr>
          <w:rFonts w:ascii="Times New Roman" w:hAnsi="Times New Roman" w:cs="Times New Roman"/>
        </w:rPr>
      </w:pPr>
      <w:r w:rsidRPr="007C3DDF">
        <w:rPr>
          <w:rFonts w:ascii="Times New Roman" w:hAnsi="Times New Roman" w:cs="Times New Roman"/>
          <w:spacing w:val="-2"/>
        </w:rPr>
        <w:t>Multicast</w:t>
      </w:r>
    </w:p>
    <w:p w:rsidR="00005100" w:rsidRPr="007C3DDF" w:rsidRDefault="00000000">
      <w:pPr>
        <w:pStyle w:val="BodyText"/>
        <w:spacing w:before="93"/>
        <w:ind w:left="113"/>
        <w:rPr>
          <w:rFonts w:ascii="Times New Roman" w:hAnsi="Times New Roman" w:cs="Times New Roman"/>
        </w:rPr>
      </w:pPr>
      <w:r w:rsidRPr="007C3DDF">
        <w:rPr>
          <w:rFonts w:ascii="Times New Roman" w:hAnsi="Times New Roman" w:cs="Times New Roman"/>
        </w:rPr>
        <w:t>Represent</w:t>
      </w:r>
      <w:r w:rsidRPr="007C3DDF">
        <w:rPr>
          <w:rFonts w:ascii="Times New Roman" w:hAnsi="Times New Roman" w:cs="Times New Roman"/>
          <w:spacing w:val="-5"/>
        </w:rPr>
        <w:t xml:space="preserve"> </w:t>
      </w:r>
      <w:r w:rsidRPr="007C3DDF">
        <w:rPr>
          <w:rFonts w:ascii="Times New Roman" w:hAnsi="Times New Roman" w:cs="Times New Roman"/>
        </w:rPr>
        <w:t>a</w:t>
      </w:r>
      <w:r w:rsidRPr="007C3DDF">
        <w:rPr>
          <w:rFonts w:ascii="Times New Roman" w:hAnsi="Times New Roman" w:cs="Times New Roman"/>
          <w:spacing w:val="-1"/>
        </w:rPr>
        <w:t xml:space="preserve"> </w:t>
      </w:r>
      <w:r w:rsidRPr="007C3DDF">
        <w:rPr>
          <w:rFonts w:ascii="Times New Roman" w:hAnsi="Times New Roman" w:cs="Times New Roman"/>
        </w:rPr>
        <w:t>group</w:t>
      </w:r>
      <w:r w:rsidRPr="007C3DDF">
        <w:rPr>
          <w:rFonts w:ascii="Times New Roman" w:hAnsi="Times New Roman" w:cs="Times New Roman"/>
          <w:spacing w:val="-3"/>
        </w:rPr>
        <w:t xml:space="preserve"> </w:t>
      </w:r>
      <w:r w:rsidRPr="007C3DDF">
        <w:rPr>
          <w:rFonts w:ascii="Times New Roman" w:hAnsi="Times New Roman" w:cs="Times New Roman"/>
        </w:rPr>
        <w:t>of</w:t>
      </w:r>
      <w:r w:rsidRPr="007C3DDF">
        <w:rPr>
          <w:rFonts w:ascii="Times New Roman" w:hAnsi="Times New Roman" w:cs="Times New Roman"/>
          <w:spacing w:val="-2"/>
        </w:rPr>
        <w:t xml:space="preserve"> </w:t>
      </w:r>
      <w:r w:rsidRPr="007C3DDF">
        <w:rPr>
          <w:rFonts w:ascii="Times New Roman" w:hAnsi="Times New Roman" w:cs="Times New Roman"/>
        </w:rPr>
        <w:t>interfaces</w:t>
      </w:r>
      <w:r w:rsidRPr="007C3DDF">
        <w:rPr>
          <w:rFonts w:ascii="Times New Roman" w:hAnsi="Times New Roman" w:cs="Times New Roman"/>
          <w:spacing w:val="-2"/>
        </w:rPr>
        <w:t xml:space="preserve"> </w:t>
      </w:r>
      <w:r w:rsidRPr="007C3DDF">
        <w:rPr>
          <w:rFonts w:ascii="Times New Roman" w:hAnsi="Times New Roman" w:cs="Times New Roman"/>
        </w:rPr>
        <w:t>interested</w:t>
      </w:r>
      <w:r w:rsidRPr="007C3DDF">
        <w:rPr>
          <w:rFonts w:ascii="Times New Roman" w:hAnsi="Times New Roman" w:cs="Times New Roman"/>
          <w:spacing w:val="-2"/>
        </w:rPr>
        <w:t xml:space="preserve"> </w:t>
      </w:r>
      <w:r w:rsidRPr="007C3DDF">
        <w:rPr>
          <w:rFonts w:ascii="Times New Roman" w:hAnsi="Times New Roman" w:cs="Times New Roman"/>
        </w:rPr>
        <w:t>in</w:t>
      </w:r>
      <w:r w:rsidRPr="007C3DDF">
        <w:rPr>
          <w:rFonts w:ascii="Times New Roman" w:hAnsi="Times New Roman" w:cs="Times New Roman"/>
          <w:spacing w:val="-3"/>
        </w:rPr>
        <w:t xml:space="preserve"> </w:t>
      </w:r>
      <w:r w:rsidRPr="007C3DDF">
        <w:rPr>
          <w:rFonts w:ascii="Times New Roman" w:hAnsi="Times New Roman" w:cs="Times New Roman"/>
        </w:rPr>
        <w:t>seeing</w:t>
      </w:r>
      <w:r w:rsidRPr="007C3DDF">
        <w:rPr>
          <w:rFonts w:ascii="Times New Roman" w:hAnsi="Times New Roman" w:cs="Times New Roman"/>
          <w:spacing w:val="-2"/>
        </w:rPr>
        <w:t xml:space="preserve"> </w:t>
      </w:r>
      <w:r w:rsidRPr="007C3DDF">
        <w:rPr>
          <w:rFonts w:ascii="Times New Roman" w:hAnsi="Times New Roman" w:cs="Times New Roman"/>
        </w:rPr>
        <w:t>the</w:t>
      </w:r>
      <w:r w:rsidRPr="007C3DDF">
        <w:rPr>
          <w:rFonts w:ascii="Times New Roman" w:hAnsi="Times New Roman" w:cs="Times New Roman"/>
          <w:spacing w:val="-2"/>
        </w:rPr>
        <w:t xml:space="preserve"> </w:t>
      </w:r>
      <w:r w:rsidRPr="007C3DDF">
        <w:rPr>
          <w:rFonts w:ascii="Times New Roman" w:hAnsi="Times New Roman" w:cs="Times New Roman"/>
        </w:rPr>
        <w:t>same</w:t>
      </w:r>
      <w:r w:rsidRPr="007C3DDF">
        <w:rPr>
          <w:rFonts w:ascii="Times New Roman" w:hAnsi="Times New Roman" w:cs="Times New Roman"/>
          <w:spacing w:val="-2"/>
        </w:rPr>
        <w:t xml:space="preserve"> traffic.</w:t>
      </w:r>
    </w:p>
    <w:p w:rsidR="00005100" w:rsidRPr="007C3DDF" w:rsidRDefault="00000000">
      <w:pPr>
        <w:pStyle w:val="ListParagraph"/>
        <w:numPr>
          <w:ilvl w:val="0"/>
          <w:numId w:val="3"/>
        </w:numPr>
        <w:tabs>
          <w:tab w:val="left" w:pos="326"/>
        </w:tabs>
        <w:spacing w:before="93"/>
        <w:ind w:left="325"/>
        <w:rPr>
          <w:rFonts w:ascii="Times New Roman" w:hAnsi="Times New Roman" w:cs="Times New Roman"/>
          <w:sz w:val="24"/>
          <w:szCs w:val="24"/>
        </w:rPr>
      </w:pPr>
      <w:r w:rsidRPr="007C3DDF">
        <w:rPr>
          <w:rFonts w:ascii="Times New Roman" w:hAnsi="Times New Roman" w:cs="Times New Roman"/>
          <w:sz w:val="24"/>
          <w:szCs w:val="24"/>
        </w:rPr>
        <w:t>The</w:t>
      </w:r>
      <w:r w:rsidRPr="007C3DDF">
        <w:rPr>
          <w:rFonts w:ascii="Times New Roman" w:hAnsi="Times New Roman" w:cs="Times New Roman"/>
          <w:spacing w:val="-2"/>
          <w:sz w:val="24"/>
          <w:szCs w:val="24"/>
        </w:rPr>
        <w:t xml:space="preserve"> </w:t>
      </w:r>
      <w:r w:rsidRPr="007C3DDF">
        <w:rPr>
          <w:rFonts w:ascii="Times New Roman" w:hAnsi="Times New Roman" w:cs="Times New Roman"/>
          <w:sz w:val="24"/>
          <w:szCs w:val="24"/>
        </w:rPr>
        <w:t>first 8</w:t>
      </w:r>
      <w:r w:rsidRPr="007C3DDF">
        <w:rPr>
          <w:rFonts w:ascii="Times New Roman" w:hAnsi="Times New Roman" w:cs="Times New Roman"/>
          <w:spacing w:val="-2"/>
          <w:sz w:val="24"/>
          <w:szCs w:val="24"/>
        </w:rPr>
        <w:t xml:space="preserve"> </w:t>
      </w:r>
      <w:r w:rsidRPr="007C3DDF">
        <w:rPr>
          <w:rFonts w:ascii="Times New Roman" w:hAnsi="Times New Roman" w:cs="Times New Roman"/>
          <w:sz w:val="24"/>
          <w:szCs w:val="24"/>
        </w:rPr>
        <w:t>bits</w:t>
      </w:r>
      <w:r w:rsidRPr="007C3DDF">
        <w:rPr>
          <w:rFonts w:ascii="Times New Roman" w:hAnsi="Times New Roman" w:cs="Times New Roman"/>
          <w:spacing w:val="-1"/>
          <w:sz w:val="24"/>
          <w:szCs w:val="24"/>
        </w:rPr>
        <w:t xml:space="preserve"> </w:t>
      </w:r>
      <w:r w:rsidRPr="007C3DDF">
        <w:rPr>
          <w:rFonts w:ascii="Times New Roman" w:hAnsi="Times New Roman" w:cs="Times New Roman"/>
          <w:sz w:val="24"/>
          <w:szCs w:val="24"/>
        </w:rPr>
        <w:t>are</w:t>
      </w:r>
      <w:r w:rsidRPr="007C3DDF">
        <w:rPr>
          <w:rFonts w:ascii="Times New Roman" w:hAnsi="Times New Roman" w:cs="Times New Roman"/>
          <w:spacing w:val="-2"/>
          <w:sz w:val="24"/>
          <w:szCs w:val="24"/>
        </w:rPr>
        <w:t xml:space="preserve"> </w:t>
      </w:r>
      <w:r w:rsidRPr="007C3DDF">
        <w:rPr>
          <w:rFonts w:ascii="Times New Roman" w:hAnsi="Times New Roman" w:cs="Times New Roman"/>
          <w:sz w:val="24"/>
          <w:szCs w:val="24"/>
        </w:rPr>
        <w:t>set</w:t>
      </w:r>
      <w:r w:rsidRPr="007C3DDF">
        <w:rPr>
          <w:rFonts w:ascii="Times New Roman" w:hAnsi="Times New Roman" w:cs="Times New Roman"/>
          <w:spacing w:val="-2"/>
          <w:sz w:val="24"/>
          <w:szCs w:val="24"/>
        </w:rPr>
        <w:t xml:space="preserve"> </w:t>
      </w:r>
      <w:r w:rsidRPr="007C3DDF">
        <w:rPr>
          <w:rFonts w:ascii="Times New Roman" w:hAnsi="Times New Roman" w:cs="Times New Roman"/>
          <w:sz w:val="24"/>
          <w:szCs w:val="24"/>
        </w:rPr>
        <w:t>to</w:t>
      </w:r>
      <w:r w:rsidRPr="007C3DDF">
        <w:rPr>
          <w:rFonts w:ascii="Times New Roman" w:hAnsi="Times New Roman" w:cs="Times New Roman"/>
          <w:spacing w:val="-1"/>
          <w:sz w:val="24"/>
          <w:szCs w:val="24"/>
        </w:rPr>
        <w:t xml:space="preserve"> </w:t>
      </w:r>
      <w:r w:rsidRPr="007C3DDF">
        <w:rPr>
          <w:rFonts w:ascii="Times New Roman" w:hAnsi="Times New Roman" w:cs="Times New Roman"/>
          <w:spacing w:val="-5"/>
          <w:sz w:val="24"/>
          <w:szCs w:val="24"/>
        </w:rPr>
        <w:t>FF.</w:t>
      </w:r>
    </w:p>
    <w:p w:rsidR="00005100" w:rsidRPr="007C3DDF" w:rsidRDefault="00000000">
      <w:pPr>
        <w:pStyle w:val="ListParagraph"/>
        <w:numPr>
          <w:ilvl w:val="0"/>
          <w:numId w:val="3"/>
        </w:numPr>
        <w:tabs>
          <w:tab w:val="left" w:pos="326"/>
        </w:tabs>
        <w:spacing w:before="92"/>
        <w:ind w:left="325"/>
        <w:rPr>
          <w:rFonts w:ascii="Times New Roman" w:hAnsi="Times New Roman" w:cs="Times New Roman"/>
          <w:sz w:val="24"/>
          <w:szCs w:val="24"/>
        </w:rPr>
      </w:pPr>
      <w:r w:rsidRPr="007C3DDF">
        <w:rPr>
          <w:rFonts w:ascii="Times New Roman" w:hAnsi="Times New Roman" w:cs="Times New Roman"/>
          <w:sz w:val="24"/>
          <w:szCs w:val="24"/>
        </w:rPr>
        <w:t>The</w:t>
      </w:r>
      <w:r w:rsidRPr="007C3DDF">
        <w:rPr>
          <w:rFonts w:ascii="Times New Roman" w:hAnsi="Times New Roman" w:cs="Times New Roman"/>
          <w:spacing w:val="-4"/>
          <w:sz w:val="24"/>
          <w:szCs w:val="24"/>
        </w:rPr>
        <w:t xml:space="preserve"> </w:t>
      </w:r>
      <w:r w:rsidRPr="007C3DDF">
        <w:rPr>
          <w:rFonts w:ascii="Times New Roman" w:hAnsi="Times New Roman" w:cs="Times New Roman"/>
          <w:sz w:val="24"/>
          <w:szCs w:val="24"/>
        </w:rPr>
        <w:t>next 4</w:t>
      </w:r>
      <w:r w:rsidRPr="007C3DDF">
        <w:rPr>
          <w:rFonts w:ascii="Times New Roman" w:hAnsi="Times New Roman" w:cs="Times New Roman"/>
          <w:spacing w:val="-2"/>
          <w:sz w:val="24"/>
          <w:szCs w:val="24"/>
        </w:rPr>
        <w:t xml:space="preserve"> </w:t>
      </w:r>
      <w:r w:rsidRPr="007C3DDF">
        <w:rPr>
          <w:rFonts w:ascii="Times New Roman" w:hAnsi="Times New Roman" w:cs="Times New Roman"/>
          <w:sz w:val="24"/>
          <w:szCs w:val="24"/>
        </w:rPr>
        <w:t>bits</w:t>
      </w:r>
      <w:r w:rsidRPr="007C3DDF">
        <w:rPr>
          <w:rFonts w:ascii="Times New Roman" w:hAnsi="Times New Roman" w:cs="Times New Roman"/>
          <w:spacing w:val="-1"/>
          <w:sz w:val="24"/>
          <w:szCs w:val="24"/>
        </w:rPr>
        <w:t xml:space="preserve"> </w:t>
      </w:r>
      <w:r w:rsidRPr="007C3DDF">
        <w:rPr>
          <w:rFonts w:ascii="Times New Roman" w:hAnsi="Times New Roman" w:cs="Times New Roman"/>
          <w:sz w:val="24"/>
          <w:szCs w:val="24"/>
        </w:rPr>
        <w:t>are</w:t>
      </w:r>
      <w:r w:rsidRPr="007C3DDF">
        <w:rPr>
          <w:rFonts w:ascii="Times New Roman" w:hAnsi="Times New Roman" w:cs="Times New Roman"/>
          <w:spacing w:val="-1"/>
          <w:sz w:val="24"/>
          <w:szCs w:val="24"/>
        </w:rPr>
        <w:t xml:space="preserve"> </w:t>
      </w:r>
      <w:r w:rsidRPr="007C3DDF">
        <w:rPr>
          <w:rFonts w:ascii="Times New Roman" w:hAnsi="Times New Roman" w:cs="Times New Roman"/>
          <w:sz w:val="24"/>
          <w:szCs w:val="24"/>
        </w:rPr>
        <w:t>the</w:t>
      </w:r>
      <w:r w:rsidRPr="007C3DDF">
        <w:rPr>
          <w:rFonts w:ascii="Times New Roman" w:hAnsi="Times New Roman" w:cs="Times New Roman"/>
          <w:spacing w:val="-2"/>
          <w:sz w:val="24"/>
          <w:szCs w:val="24"/>
        </w:rPr>
        <w:t xml:space="preserve"> </w:t>
      </w:r>
      <w:r w:rsidRPr="007C3DDF">
        <w:rPr>
          <w:rFonts w:ascii="Times New Roman" w:hAnsi="Times New Roman" w:cs="Times New Roman"/>
          <w:sz w:val="24"/>
          <w:szCs w:val="24"/>
        </w:rPr>
        <w:t>lifetime</w:t>
      </w:r>
      <w:r w:rsidRPr="007C3DDF">
        <w:rPr>
          <w:rFonts w:ascii="Times New Roman" w:hAnsi="Times New Roman" w:cs="Times New Roman"/>
          <w:spacing w:val="-2"/>
          <w:sz w:val="24"/>
          <w:szCs w:val="24"/>
        </w:rPr>
        <w:t xml:space="preserve"> </w:t>
      </w:r>
      <w:r w:rsidRPr="007C3DDF">
        <w:rPr>
          <w:rFonts w:ascii="Times New Roman" w:hAnsi="Times New Roman" w:cs="Times New Roman"/>
          <w:sz w:val="24"/>
          <w:szCs w:val="24"/>
        </w:rPr>
        <w:t>of</w:t>
      </w:r>
      <w:r w:rsidRPr="007C3DDF">
        <w:rPr>
          <w:rFonts w:ascii="Times New Roman" w:hAnsi="Times New Roman" w:cs="Times New Roman"/>
          <w:spacing w:val="-2"/>
          <w:sz w:val="24"/>
          <w:szCs w:val="24"/>
        </w:rPr>
        <w:t xml:space="preserve"> </w:t>
      </w:r>
      <w:r w:rsidRPr="007C3DDF">
        <w:rPr>
          <w:rFonts w:ascii="Times New Roman" w:hAnsi="Times New Roman" w:cs="Times New Roman"/>
          <w:sz w:val="24"/>
          <w:szCs w:val="24"/>
        </w:rPr>
        <w:t>the</w:t>
      </w:r>
      <w:r w:rsidRPr="007C3DDF">
        <w:rPr>
          <w:rFonts w:ascii="Times New Roman" w:hAnsi="Times New Roman" w:cs="Times New Roman"/>
          <w:spacing w:val="-2"/>
          <w:sz w:val="24"/>
          <w:szCs w:val="24"/>
        </w:rPr>
        <w:t xml:space="preserve"> </w:t>
      </w:r>
      <w:r w:rsidRPr="007C3DDF">
        <w:rPr>
          <w:rFonts w:ascii="Times New Roman" w:hAnsi="Times New Roman" w:cs="Times New Roman"/>
          <w:sz w:val="24"/>
          <w:szCs w:val="24"/>
        </w:rPr>
        <w:t>address:</w:t>
      </w:r>
      <w:r w:rsidRPr="007C3DDF">
        <w:rPr>
          <w:rFonts w:ascii="Times New Roman" w:hAnsi="Times New Roman" w:cs="Times New Roman"/>
          <w:spacing w:val="-2"/>
          <w:sz w:val="24"/>
          <w:szCs w:val="24"/>
        </w:rPr>
        <w:t xml:space="preserve"> </w:t>
      </w:r>
      <w:r w:rsidRPr="007C3DDF">
        <w:rPr>
          <w:rFonts w:ascii="Times New Roman" w:hAnsi="Times New Roman" w:cs="Times New Roman"/>
          <w:sz w:val="24"/>
          <w:szCs w:val="24"/>
        </w:rPr>
        <w:t>0</w:t>
      </w:r>
      <w:r w:rsidRPr="007C3DDF">
        <w:rPr>
          <w:rFonts w:ascii="Times New Roman" w:hAnsi="Times New Roman" w:cs="Times New Roman"/>
          <w:spacing w:val="-2"/>
          <w:sz w:val="24"/>
          <w:szCs w:val="24"/>
        </w:rPr>
        <w:t xml:space="preserve"> </w:t>
      </w:r>
      <w:r w:rsidRPr="007C3DDF">
        <w:rPr>
          <w:rFonts w:ascii="Times New Roman" w:hAnsi="Times New Roman" w:cs="Times New Roman"/>
          <w:sz w:val="24"/>
          <w:szCs w:val="24"/>
        </w:rPr>
        <w:t>is</w:t>
      </w:r>
      <w:r w:rsidRPr="007C3DDF">
        <w:rPr>
          <w:rFonts w:ascii="Times New Roman" w:hAnsi="Times New Roman" w:cs="Times New Roman"/>
          <w:spacing w:val="-2"/>
          <w:sz w:val="24"/>
          <w:szCs w:val="24"/>
        </w:rPr>
        <w:t xml:space="preserve"> </w:t>
      </w:r>
      <w:r w:rsidRPr="007C3DDF">
        <w:rPr>
          <w:rFonts w:ascii="Times New Roman" w:hAnsi="Times New Roman" w:cs="Times New Roman"/>
          <w:sz w:val="24"/>
          <w:szCs w:val="24"/>
        </w:rPr>
        <w:t>permanent</w:t>
      </w:r>
      <w:r w:rsidRPr="007C3DDF">
        <w:rPr>
          <w:rFonts w:ascii="Times New Roman" w:hAnsi="Times New Roman" w:cs="Times New Roman"/>
          <w:spacing w:val="-2"/>
          <w:sz w:val="24"/>
          <w:szCs w:val="24"/>
        </w:rPr>
        <w:t xml:space="preserve"> </w:t>
      </w:r>
      <w:r w:rsidRPr="007C3DDF">
        <w:rPr>
          <w:rFonts w:ascii="Times New Roman" w:hAnsi="Times New Roman" w:cs="Times New Roman"/>
          <w:sz w:val="24"/>
          <w:szCs w:val="24"/>
        </w:rPr>
        <w:t>and</w:t>
      </w:r>
      <w:r w:rsidRPr="007C3DDF">
        <w:rPr>
          <w:rFonts w:ascii="Times New Roman" w:hAnsi="Times New Roman" w:cs="Times New Roman"/>
          <w:spacing w:val="-2"/>
          <w:sz w:val="24"/>
          <w:szCs w:val="24"/>
        </w:rPr>
        <w:t xml:space="preserve"> </w:t>
      </w:r>
      <w:r w:rsidRPr="007C3DDF">
        <w:rPr>
          <w:rFonts w:ascii="Times New Roman" w:hAnsi="Times New Roman" w:cs="Times New Roman"/>
          <w:sz w:val="24"/>
          <w:szCs w:val="24"/>
        </w:rPr>
        <w:t>1</w:t>
      </w:r>
      <w:r w:rsidRPr="007C3DDF">
        <w:rPr>
          <w:rFonts w:ascii="Times New Roman" w:hAnsi="Times New Roman" w:cs="Times New Roman"/>
          <w:spacing w:val="-2"/>
          <w:sz w:val="24"/>
          <w:szCs w:val="24"/>
        </w:rPr>
        <w:t xml:space="preserve"> </w:t>
      </w:r>
      <w:r w:rsidRPr="007C3DDF">
        <w:rPr>
          <w:rFonts w:ascii="Times New Roman" w:hAnsi="Times New Roman" w:cs="Times New Roman"/>
          <w:sz w:val="24"/>
          <w:szCs w:val="24"/>
        </w:rPr>
        <w:t>is</w:t>
      </w:r>
      <w:r w:rsidRPr="007C3DDF">
        <w:rPr>
          <w:rFonts w:ascii="Times New Roman" w:hAnsi="Times New Roman" w:cs="Times New Roman"/>
          <w:spacing w:val="-1"/>
          <w:sz w:val="24"/>
          <w:szCs w:val="24"/>
        </w:rPr>
        <w:t xml:space="preserve"> </w:t>
      </w:r>
      <w:r w:rsidRPr="007C3DDF">
        <w:rPr>
          <w:rFonts w:ascii="Times New Roman" w:hAnsi="Times New Roman" w:cs="Times New Roman"/>
          <w:spacing w:val="-2"/>
          <w:sz w:val="24"/>
          <w:szCs w:val="24"/>
        </w:rPr>
        <w:t>temporary.</w:t>
      </w:r>
    </w:p>
    <w:p w:rsidR="00005100" w:rsidRPr="007C3DDF" w:rsidRDefault="00000000">
      <w:pPr>
        <w:pStyle w:val="ListParagraph"/>
        <w:numPr>
          <w:ilvl w:val="0"/>
          <w:numId w:val="3"/>
        </w:numPr>
        <w:tabs>
          <w:tab w:val="left" w:pos="346"/>
        </w:tabs>
        <w:spacing w:before="94" w:line="316" w:lineRule="auto"/>
        <w:ind w:left="113" w:right="134" w:firstLine="0"/>
        <w:rPr>
          <w:rFonts w:ascii="Times New Roman" w:hAnsi="Times New Roman" w:cs="Times New Roman"/>
          <w:sz w:val="24"/>
          <w:szCs w:val="24"/>
        </w:rPr>
      </w:pPr>
      <w:r w:rsidRPr="007C3DDF">
        <w:rPr>
          <w:rFonts w:ascii="Times New Roman" w:hAnsi="Times New Roman" w:cs="Times New Roman"/>
          <w:sz w:val="24"/>
          <w:szCs w:val="24"/>
        </w:rPr>
        <w:t>The next 4 bits indicate the scope of the multicast address (how far the packet</w:t>
      </w:r>
      <w:r w:rsidRPr="007C3DDF">
        <w:rPr>
          <w:rFonts w:ascii="Times New Roman" w:hAnsi="Times New Roman" w:cs="Times New Roman"/>
          <w:spacing w:val="40"/>
          <w:sz w:val="24"/>
          <w:szCs w:val="24"/>
        </w:rPr>
        <w:t xml:space="preserve"> </w:t>
      </w:r>
      <w:r w:rsidRPr="007C3DDF">
        <w:rPr>
          <w:rFonts w:ascii="Times New Roman" w:hAnsi="Times New Roman" w:cs="Times New Roman"/>
          <w:sz w:val="24"/>
          <w:szCs w:val="24"/>
        </w:rPr>
        <w:t>can travel):</w:t>
      </w:r>
    </w:p>
    <w:p w:rsidR="00005100" w:rsidRPr="007C3DDF" w:rsidRDefault="00000000">
      <w:pPr>
        <w:pStyle w:val="BodyText"/>
        <w:spacing w:line="316" w:lineRule="auto"/>
        <w:ind w:left="113"/>
        <w:rPr>
          <w:rFonts w:ascii="Times New Roman" w:hAnsi="Times New Roman" w:cs="Times New Roman"/>
        </w:rPr>
      </w:pPr>
      <w:r w:rsidRPr="007C3DDF">
        <w:rPr>
          <w:rFonts w:ascii="Times New Roman" w:hAnsi="Times New Roman" w:cs="Times New Roman"/>
        </w:rPr>
        <w:t>1</w:t>
      </w:r>
      <w:r w:rsidRPr="007C3DDF">
        <w:rPr>
          <w:rFonts w:ascii="Times New Roman" w:hAnsi="Times New Roman" w:cs="Times New Roman"/>
          <w:spacing w:val="-17"/>
        </w:rPr>
        <w:t xml:space="preserve"> </w:t>
      </w:r>
      <w:r w:rsidRPr="007C3DDF">
        <w:rPr>
          <w:rFonts w:ascii="Times New Roman" w:hAnsi="Times New Roman" w:cs="Times New Roman"/>
        </w:rPr>
        <w:t>is</w:t>
      </w:r>
      <w:r w:rsidRPr="007C3DDF">
        <w:rPr>
          <w:rFonts w:ascii="Times New Roman" w:hAnsi="Times New Roman" w:cs="Times New Roman"/>
          <w:spacing w:val="-17"/>
        </w:rPr>
        <w:t xml:space="preserve"> </w:t>
      </w:r>
      <w:r w:rsidRPr="007C3DDF">
        <w:rPr>
          <w:rFonts w:ascii="Times New Roman" w:hAnsi="Times New Roman" w:cs="Times New Roman"/>
        </w:rPr>
        <w:t>for</w:t>
      </w:r>
      <w:r w:rsidRPr="007C3DDF">
        <w:rPr>
          <w:rFonts w:ascii="Times New Roman" w:hAnsi="Times New Roman" w:cs="Times New Roman"/>
          <w:spacing w:val="-16"/>
        </w:rPr>
        <w:t xml:space="preserve"> </w:t>
      </w:r>
      <w:r w:rsidRPr="007C3DDF">
        <w:rPr>
          <w:rFonts w:ascii="Times New Roman" w:hAnsi="Times New Roman" w:cs="Times New Roman"/>
        </w:rPr>
        <w:t>a</w:t>
      </w:r>
      <w:r w:rsidRPr="007C3DDF">
        <w:rPr>
          <w:rFonts w:ascii="Times New Roman" w:hAnsi="Times New Roman" w:cs="Times New Roman"/>
          <w:spacing w:val="-17"/>
        </w:rPr>
        <w:t xml:space="preserve"> </w:t>
      </w:r>
      <w:r w:rsidRPr="007C3DDF">
        <w:rPr>
          <w:rFonts w:ascii="Times New Roman" w:hAnsi="Times New Roman" w:cs="Times New Roman"/>
        </w:rPr>
        <w:t>node,</w:t>
      </w:r>
      <w:r w:rsidRPr="007C3DDF">
        <w:rPr>
          <w:rFonts w:ascii="Times New Roman" w:hAnsi="Times New Roman" w:cs="Times New Roman"/>
          <w:spacing w:val="-17"/>
        </w:rPr>
        <w:t xml:space="preserve"> </w:t>
      </w:r>
      <w:r w:rsidRPr="007C3DDF">
        <w:rPr>
          <w:rFonts w:ascii="Times New Roman" w:hAnsi="Times New Roman" w:cs="Times New Roman"/>
        </w:rPr>
        <w:t>2</w:t>
      </w:r>
      <w:r w:rsidRPr="007C3DDF">
        <w:rPr>
          <w:rFonts w:ascii="Times New Roman" w:hAnsi="Times New Roman" w:cs="Times New Roman"/>
          <w:spacing w:val="-16"/>
        </w:rPr>
        <w:t xml:space="preserve"> </w:t>
      </w:r>
      <w:r w:rsidRPr="007C3DDF">
        <w:rPr>
          <w:rFonts w:ascii="Times New Roman" w:hAnsi="Times New Roman" w:cs="Times New Roman"/>
        </w:rPr>
        <w:t>is</w:t>
      </w:r>
      <w:r w:rsidRPr="007C3DDF">
        <w:rPr>
          <w:rFonts w:ascii="Times New Roman" w:hAnsi="Times New Roman" w:cs="Times New Roman"/>
          <w:spacing w:val="-16"/>
        </w:rPr>
        <w:t xml:space="preserve"> </w:t>
      </w:r>
      <w:r w:rsidRPr="007C3DDF">
        <w:rPr>
          <w:rFonts w:ascii="Times New Roman" w:hAnsi="Times New Roman" w:cs="Times New Roman"/>
        </w:rPr>
        <w:t>for</w:t>
      </w:r>
      <w:r w:rsidRPr="007C3DDF">
        <w:rPr>
          <w:rFonts w:ascii="Times New Roman" w:hAnsi="Times New Roman" w:cs="Times New Roman"/>
          <w:spacing w:val="-17"/>
        </w:rPr>
        <w:t xml:space="preserve"> </w:t>
      </w:r>
      <w:r w:rsidRPr="007C3DDF">
        <w:rPr>
          <w:rFonts w:ascii="Times New Roman" w:hAnsi="Times New Roman" w:cs="Times New Roman"/>
        </w:rPr>
        <w:t>a</w:t>
      </w:r>
      <w:r w:rsidRPr="007C3DDF">
        <w:rPr>
          <w:rFonts w:ascii="Times New Roman" w:hAnsi="Times New Roman" w:cs="Times New Roman"/>
          <w:spacing w:val="-16"/>
        </w:rPr>
        <w:t xml:space="preserve"> </w:t>
      </w:r>
      <w:r w:rsidRPr="007C3DDF">
        <w:rPr>
          <w:rFonts w:ascii="Times New Roman" w:hAnsi="Times New Roman" w:cs="Times New Roman"/>
        </w:rPr>
        <w:t>link,</w:t>
      </w:r>
      <w:r w:rsidRPr="007C3DDF">
        <w:rPr>
          <w:rFonts w:ascii="Times New Roman" w:hAnsi="Times New Roman" w:cs="Times New Roman"/>
          <w:spacing w:val="-17"/>
        </w:rPr>
        <w:t xml:space="preserve"> </w:t>
      </w:r>
      <w:r w:rsidRPr="007C3DDF">
        <w:rPr>
          <w:rFonts w:ascii="Times New Roman" w:hAnsi="Times New Roman" w:cs="Times New Roman"/>
        </w:rPr>
        <w:t>5</w:t>
      </w:r>
      <w:r w:rsidRPr="007C3DDF">
        <w:rPr>
          <w:rFonts w:ascii="Times New Roman" w:hAnsi="Times New Roman" w:cs="Times New Roman"/>
          <w:spacing w:val="-15"/>
        </w:rPr>
        <w:t xml:space="preserve"> </w:t>
      </w:r>
      <w:r w:rsidRPr="007C3DDF">
        <w:rPr>
          <w:rFonts w:ascii="Times New Roman" w:hAnsi="Times New Roman" w:cs="Times New Roman"/>
        </w:rPr>
        <w:t>is</w:t>
      </w:r>
      <w:r w:rsidRPr="007C3DDF">
        <w:rPr>
          <w:rFonts w:ascii="Times New Roman" w:hAnsi="Times New Roman" w:cs="Times New Roman"/>
          <w:spacing w:val="-15"/>
        </w:rPr>
        <w:t xml:space="preserve"> </w:t>
      </w:r>
      <w:r w:rsidRPr="007C3DDF">
        <w:rPr>
          <w:rFonts w:ascii="Times New Roman" w:hAnsi="Times New Roman" w:cs="Times New Roman"/>
        </w:rPr>
        <w:t>for</w:t>
      </w:r>
      <w:r w:rsidRPr="007C3DDF">
        <w:rPr>
          <w:rFonts w:ascii="Times New Roman" w:hAnsi="Times New Roman" w:cs="Times New Roman"/>
          <w:spacing w:val="-17"/>
        </w:rPr>
        <w:t xml:space="preserve"> </w:t>
      </w:r>
      <w:r w:rsidRPr="007C3DDF">
        <w:rPr>
          <w:rFonts w:ascii="Times New Roman" w:hAnsi="Times New Roman" w:cs="Times New Roman"/>
        </w:rPr>
        <w:t>the</w:t>
      </w:r>
      <w:r w:rsidRPr="007C3DDF">
        <w:rPr>
          <w:rFonts w:ascii="Times New Roman" w:hAnsi="Times New Roman" w:cs="Times New Roman"/>
          <w:spacing w:val="-16"/>
        </w:rPr>
        <w:t xml:space="preserve"> </w:t>
      </w:r>
      <w:r w:rsidRPr="007C3DDF">
        <w:rPr>
          <w:rFonts w:ascii="Times New Roman" w:hAnsi="Times New Roman" w:cs="Times New Roman"/>
        </w:rPr>
        <w:t>site,</w:t>
      </w:r>
      <w:r w:rsidRPr="007C3DDF">
        <w:rPr>
          <w:rFonts w:ascii="Times New Roman" w:hAnsi="Times New Roman" w:cs="Times New Roman"/>
          <w:spacing w:val="-17"/>
        </w:rPr>
        <w:t xml:space="preserve"> </w:t>
      </w:r>
      <w:r w:rsidRPr="007C3DDF">
        <w:rPr>
          <w:rFonts w:ascii="Times New Roman" w:hAnsi="Times New Roman" w:cs="Times New Roman"/>
        </w:rPr>
        <w:t>8</w:t>
      </w:r>
      <w:r w:rsidRPr="007C3DDF">
        <w:rPr>
          <w:rFonts w:ascii="Times New Roman" w:hAnsi="Times New Roman" w:cs="Times New Roman"/>
          <w:spacing w:val="-16"/>
        </w:rPr>
        <w:t xml:space="preserve"> </w:t>
      </w:r>
      <w:r w:rsidRPr="007C3DDF">
        <w:rPr>
          <w:rFonts w:ascii="Times New Roman" w:hAnsi="Times New Roman" w:cs="Times New Roman"/>
        </w:rPr>
        <w:t>is</w:t>
      </w:r>
      <w:r w:rsidRPr="007C3DDF">
        <w:rPr>
          <w:rFonts w:ascii="Times New Roman" w:hAnsi="Times New Roman" w:cs="Times New Roman"/>
          <w:spacing w:val="-16"/>
        </w:rPr>
        <w:t xml:space="preserve"> </w:t>
      </w:r>
      <w:r w:rsidRPr="007C3DDF">
        <w:rPr>
          <w:rFonts w:ascii="Times New Roman" w:hAnsi="Times New Roman" w:cs="Times New Roman"/>
        </w:rPr>
        <w:t>for</w:t>
      </w:r>
      <w:r w:rsidRPr="007C3DDF">
        <w:rPr>
          <w:rFonts w:ascii="Times New Roman" w:hAnsi="Times New Roman" w:cs="Times New Roman"/>
          <w:spacing w:val="-17"/>
        </w:rPr>
        <w:t xml:space="preserve"> </w:t>
      </w:r>
      <w:r w:rsidRPr="007C3DDF">
        <w:rPr>
          <w:rFonts w:ascii="Times New Roman" w:hAnsi="Times New Roman" w:cs="Times New Roman"/>
        </w:rPr>
        <w:t>the</w:t>
      </w:r>
      <w:r w:rsidRPr="007C3DDF">
        <w:rPr>
          <w:rFonts w:ascii="Times New Roman" w:hAnsi="Times New Roman" w:cs="Times New Roman"/>
          <w:spacing w:val="-16"/>
        </w:rPr>
        <w:t xml:space="preserve"> </w:t>
      </w:r>
      <w:r w:rsidRPr="007C3DDF">
        <w:rPr>
          <w:rFonts w:ascii="Times New Roman" w:hAnsi="Times New Roman" w:cs="Times New Roman"/>
        </w:rPr>
        <w:t>organization,</w:t>
      </w:r>
      <w:r w:rsidRPr="007C3DDF">
        <w:rPr>
          <w:rFonts w:ascii="Times New Roman" w:hAnsi="Times New Roman" w:cs="Times New Roman"/>
          <w:spacing w:val="-17"/>
        </w:rPr>
        <w:t xml:space="preserve"> </w:t>
      </w:r>
      <w:r w:rsidRPr="007C3DDF">
        <w:rPr>
          <w:rFonts w:ascii="Times New Roman" w:hAnsi="Times New Roman" w:cs="Times New Roman"/>
        </w:rPr>
        <w:t>and</w:t>
      </w:r>
      <w:r w:rsidRPr="007C3DDF">
        <w:rPr>
          <w:rFonts w:ascii="Times New Roman" w:hAnsi="Times New Roman" w:cs="Times New Roman"/>
          <w:spacing w:val="-16"/>
        </w:rPr>
        <w:t xml:space="preserve"> </w:t>
      </w:r>
      <w:r w:rsidRPr="007C3DDF">
        <w:rPr>
          <w:rFonts w:ascii="Times New Roman" w:hAnsi="Times New Roman" w:cs="Times New Roman"/>
        </w:rPr>
        <w:t>E</w:t>
      </w:r>
      <w:r w:rsidRPr="007C3DDF">
        <w:rPr>
          <w:rFonts w:ascii="Times New Roman" w:hAnsi="Times New Roman" w:cs="Times New Roman"/>
          <w:spacing w:val="-17"/>
        </w:rPr>
        <w:t xml:space="preserve"> </w:t>
      </w:r>
      <w:r w:rsidRPr="007C3DDF">
        <w:rPr>
          <w:rFonts w:ascii="Times New Roman" w:hAnsi="Times New Roman" w:cs="Times New Roman"/>
        </w:rPr>
        <w:t>is</w:t>
      </w:r>
      <w:r w:rsidRPr="007C3DDF">
        <w:rPr>
          <w:rFonts w:ascii="Times New Roman" w:hAnsi="Times New Roman" w:cs="Times New Roman"/>
          <w:spacing w:val="-16"/>
        </w:rPr>
        <w:t xml:space="preserve"> </w:t>
      </w:r>
      <w:r w:rsidRPr="007C3DDF">
        <w:rPr>
          <w:rFonts w:ascii="Times New Roman" w:hAnsi="Times New Roman" w:cs="Times New Roman"/>
        </w:rPr>
        <w:t xml:space="preserve">global(the </w:t>
      </w:r>
      <w:r w:rsidRPr="007C3DDF">
        <w:rPr>
          <w:rFonts w:ascii="Times New Roman" w:hAnsi="Times New Roman" w:cs="Times New Roman"/>
          <w:spacing w:val="-2"/>
        </w:rPr>
        <w:t>Internet).</w:t>
      </w:r>
    </w:p>
    <w:p w:rsidR="00005100" w:rsidRPr="007C3DDF" w:rsidRDefault="00005100">
      <w:pPr>
        <w:pStyle w:val="BodyText"/>
        <w:spacing w:before="4"/>
        <w:ind w:left="0"/>
        <w:rPr>
          <w:rFonts w:ascii="Times New Roman" w:hAnsi="Times New Roman" w:cs="Times New Roman"/>
        </w:rPr>
      </w:pPr>
    </w:p>
    <w:p w:rsidR="00005100" w:rsidRPr="007C3DDF" w:rsidRDefault="00000000">
      <w:pPr>
        <w:pStyle w:val="Heading2"/>
        <w:ind w:left="113"/>
        <w:rPr>
          <w:rFonts w:ascii="Times New Roman" w:hAnsi="Times New Roman" w:cs="Times New Roman"/>
        </w:rPr>
      </w:pPr>
      <w:r w:rsidRPr="007C3DDF">
        <w:rPr>
          <w:rFonts w:ascii="Times New Roman" w:hAnsi="Times New Roman" w:cs="Times New Roman"/>
          <w:spacing w:val="-2"/>
        </w:rPr>
        <w:t>Unicast</w:t>
      </w:r>
    </w:p>
    <w:p w:rsidR="00005100" w:rsidRPr="007C3DDF" w:rsidRDefault="00000000">
      <w:pPr>
        <w:pStyle w:val="BodyText"/>
        <w:spacing w:before="92"/>
        <w:ind w:left="113"/>
        <w:rPr>
          <w:rFonts w:ascii="Times New Roman" w:hAnsi="Times New Roman" w:cs="Times New Roman"/>
        </w:rPr>
      </w:pPr>
      <w:r w:rsidRPr="007C3DDF">
        <w:rPr>
          <w:rFonts w:ascii="Times New Roman" w:hAnsi="Times New Roman" w:cs="Times New Roman"/>
        </w:rPr>
        <w:t>The</w:t>
      </w:r>
      <w:r w:rsidRPr="007C3DDF">
        <w:rPr>
          <w:rFonts w:ascii="Times New Roman" w:hAnsi="Times New Roman" w:cs="Times New Roman"/>
          <w:spacing w:val="-5"/>
        </w:rPr>
        <w:t xml:space="preserve"> </w:t>
      </w:r>
      <w:r w:rsidRPr="007C3DDF">
        <w:rPr>
          <w:rFonts w:ascii="Times New Roman" w:hAnsi="Times New Roman" w:cs="Times New Roman"/>
        </w:rPr>
        <w:t>following</w:t>
      </w:r>
      <w:r w:rsidRPr="007C3DDF">
        <w:rPr>
          <w:rFonts w:ascii="Times New Roman" w:hAnsi="Times New Roman" w:cs="Times New Roman"/>
          <w:spacing w:val="-3"/>
        </w:rPr>
        <w:t xml:space="preserve"> </w:t>
      </w:r>
      <w:r w:rsidRPr="007C3DDF">
        <w:rPr>
          <w:rFonts w:ascii="Times New Roman" w:hAnsi="Times New Roman" w:cs="Times New Roman"/>
        </w:rPr>
        <w:t>types</w:t>
      </w:r>
      <w:r w:rsidRPr="007C3DDF">
        <w:rPr>
          <w:rFonts w:ascii="Times New Roman" w:hAnsi="Times New Roman" w:cs="Times New Roman"/>
          <w:spacing w:val="-2"/>
        </w:rPr>
        <w:t xml:space="preserve"> </w:t>
      </w:r>
      <w:r w:rsidRPr="007C3DDF">
        <w:rPr>
          <w:rFonts w:ascii="Times New Roman" w:hAnsi="Times New Roman" w:cs="Times New Roman"/>
        </w:rPr>
        <w:t>of</w:t>
      </w:r>
      <w:r w:rsidRPr="007C3DDF">
        <w:rPr>
          <w:rFonts w:ascii="Times New Roman" w:hAnsi="Times New Roman" w:cs="Times New Roman"/>
          <w:spacing w:val="-3"/>
        </w:rPr>
        <w:t xml:space="preserve"> </w:t>
      </w:r>
      <w:r w:rsidRPr="007C3DDF">
        <w:rPr>
          <w:rFonts w:ascii="Times New Roman" w:hAnsi="Times New Roman" w:cs="Times New Roman"/>
        </w:rPr>
        <w:t>addresses</w:t>
      </w:r>
      <w:r w:rsidRPr="007C3DDF">
        <w:rPr>
          <w:rFonts w:ascii="Times New Roman" w:hAnsi="Times New Roman" w:cs="Times New Roman"/>
          <w:spacing w:val="-2"/>
        </w:rPr>
        <w:t xml:space="preserve"> </w:t>
      </w:r>
      <w:r w:rsidRPr="007C3DDF">
        <w:rPr>
          <w:rFonts w:ascii="Times New Roman" w:hAnsi="Times New Roman" w:cs="Times New Roman"/>
        </w:rPr>
        <w:t>are</w:t>
      </w:r>
      <w:r w:rsidRPr="007C3DDF">
        <w:rPr>
          <w:rFonts w:ascii="Times New Roman" w:hAnsi="Times New Roman" w:cs="Times New Roman"/>
          <w:spacing w:val="-3"/>
        </w:rPr>
        <w:t xml:space="preserve"> </w:t>
      </w:r>
      <w:r w:rsidRPr="007C3DDF">
        <w:rPr>
          <w:rFonts w:ascii="Times New Roman" w:hAnsi="Times New Roman" w:cs="Times New Roman"/>
        </w:rPr>
        <w:t>unicast</w:t>
      </w:r>
      <w:r w:rsidRPr="007C3DDF">
        <w:rPr>
          <w:rFonts w:ascii="Times New Roman" w:hAnsi="Times New Roman" w:cs="Times New Roman"/>
          <w:spacing w:val="-3"/>
        </w:rPr>
        <w:t xml:space="preserve"> </w:t>
      </w:r>
      <w:r w:rsidRPr="007C3DDF">
        <w:rPr>
          <w:rFonts w:ascii="Times New Roman" w:hAnsi="Times New Roman" w:cs="Times New Roman"/>
        </w:rPr>
        <w:t>IPv6</w:t>
      </w:r>
      <w:r w:rsidRPr="007C3DDF">
        <w:rPr>
          <w:rFonts w:ascii="Times New Roman" w:hAnsi="Times New Roman" w:cs="Times New Roman"/>
          <w:spacing w:val="-2"/>
        </w:rPr>
        <w:t xml:space="preserve"> addresses:</w:t>
      </w:r>
    </w:p>
    <w:p w:rsidR="00005100" w:rsidRPr="007C3DDF" w:rsidRDefault="00000000">
      <w:pPr>
        <w:pStyle w:val="ListParagraph"/>
        <w:numPr>
          <w:ilvl w:val="0"/>
          <w:numId w:val="3"/>
        </w:numPr>
        <w:tabs>
          <w:tab w:val="left" w:pos="326"/>
        </w:tabs>
        <w:spacing w:before="93"/>
        <w:ind w:left="325" w:hanging="213"/>
        <w:rPr>
          <w:rFonts w:ascii="Times New Roman" w:hAnsi="Times New Roman" w:cs="Times New Roman"/>
          <w:sz w:val="24"/>
          <w:szCs w:val="24"/>
        </w:rPr>
      </w:pPr>
      <w:r w:rsidRPr="007C3DDF">
        <w:rPr>
          <w:rFonts w:ascii="Times New Roman" w:hAnsi="Times New Roman" w:cs="Times New Roman"/>
          <w:sz w:val="24"/>
          <w:szCs w:val="24"/>
        </w:rPr>
        <w:t>Global</w:t>
      </w:r>
      <w:r w:rsidRPr="007C3DDF">
        <w:rPr>
          <w:rFonts w:ascii="Times New Roman" w:hAnsi="Times New Roman" w:cs="Times New Roman"/>
          <w:spacing w:val="-3"/>
          <w:sz w:val="24"/>
          <w:szCs w:val="24"/>
        </w:rPr>
        <w:t xml:space="preserve"> </w:t>
      </w:r>
      <w:r w:rsidRPr="007C3DDF">
        <w:rPr>
          <w:rFonts w:ascii="Times New Roman" w:hAnsi="Times New Roman" w:cs="Times New Roman"/>
          <w:sz w:val="24"/>
          <w:szCs w:val="24"/>
        </w:rPr>
        <w:t>unicast</w:t>
      </w:r>
      <w:r w:rsidRPr="007C3DDF">
        <w:rPr>
          <w:rFonts w:ascii="Times New Roman" w:hAnsi="Times New Roman" w:cs="Times New Roman"/>
          <w:spacing w:val="-3"/>
          <w:sz w:val="24"/>
          <w:szCs w:val="24"/>
        </w:rPr>
        <w:t xml:space="preserve"> </w:t>
      </w:r>
      <w:r w:rsidRPr="007C3DDF">
        <w:rPr>
          <w:rFonts w:ascii="Times New Roman" w:hAnsi="Times New Roman" w:cs="Times New Roman"/>
          <w:spacing w:val="-2"/>
          <w:sz w:val="24"/>
          <w:szCs w:val="24"/>
        </w:rPr>
        <w:t>addresses</w:t>
      </w:r>
    </w:p>
    <w:p w:rsidR="00005100" w:rsidRPr="007C3DDF" w:rsidRDefault="00000000">
      <w:pPr>
        <w:pStyle w:val="ListParagraph"/>
        <w:numPr>
          <w:ilvl w:val="0"/>
          <w:numId w:val="3"/>
        </w:numPr>
        <w:tabs>
          <w:tab w:val="left" w:pos="326"/>
        </w:tabs>
        <w:spacing w:before="94"/>
        <w:ind w:left="325" w:hanging="213"/>
        <w:rPr>
          <w:rFonts w:ascii="Times New Roman" w:hAnsi="Times New Roman" w:cs="Times New Roman"/>
          <w:sz w:val="24"/>
          <w:szCs w:val="24"/>
        </w:rPr>
      </w:pPr>
      <w:r w:rsidRPr="007C3DDF">
        <w:rPr>
          <w:rFonts w:ascii="Times New Roman" w:hAnsi="Times New Roman" w:cs="Times New Roman"/>
          <w:sz w:val="24"/>
          <w:szCs w:val="24"/>
        </w:rPr>
        <w:t>Link-local</w:t>
      </w:r>
      <w:r w:rsidRPr="007C3DDF">
        <w:rPr>
          <w:rFonts w:ascii="Times New Roman" w:hAnsi="Times New Roman" w:cs="Times New Roman"/>
          <w:spacing w:val="-7"/>
          <w:sz w:val="24"/>
          <w:szCs w:val="24"/>
        </w:rPr>
        <w:t xml:space="preserve"> </w:t>
      </w:r>
      <w:r w:rsidRPr="007C3DDF">
        <w:rPr>
          <w:rFonts w:ascii="Times New Roman" w:hAnsi="Times New Roman" w:cs="Times New Roman"/>
          <w:spacing w:val="-2"/>
          <w:sz w:val="24"/>
          <w:szCs w:val="24"/>
        </w:rPr>
        <w:t>addresses</w:t>
      </w:r>
    </w:p>
    <w:p w:rsidR="00005100" w:rsidRPr="007C3DDF" w:rsidRDefault="00000000">
      <w:pPr>
        <w:pStyle w:val="ListParagraph"/>
        <w:numPr>
          <w:ilvl w:val="0"/>
          <w:numId w:val="3"/>
        </w:numPr>
        <w:tabs>
          <w:tab w:val="left" w:pos="326"/>
        </w:tabs>
        <w:spacing w:before="93"/>
        <w:ind w:left="325" w:hanging="213"/>
        <w:rPr>
          <w:rFonts w:ascii="Times New Roman" w:hAnsi="Times New Roman" w:cs="Times New Roman"/>
          <w:sz w:val="24"/>
          <w:szCs w:val="24"/>
        </w:rPr>
      </w:pPr>
      <w:r w:rsidRPr="007C3DDF">
        <w:rPr>
          <w:rFonts w:ascii="Times New Roman" w:hAnsi="Times New Roman" w:cs="Times New Roman"/>
          <w:sz w:val="24"/>
          <w:szCs w:val="24"/>
        </w:rPr>
        <w:t>Site-local</w:t>
      </w:r>
      <w:r w:rsidRPr="007C3DDF">
        <w:rPr>
          <w:rFonts w:ascii="Times New Roman" w:hAnsi="Times New Roman" w:cs="Times New Roman"/>
          <w:spacing w:val="-6"/>
          <w:sz w:val="24"/>
          <w:szCs w:val="24"/>
        </w:rPr>
        <w:t xml:space="preserve"> </w:t>
      </w:r>
      <w:r w:rsidRPr="007C3DDF">
        <w:rPr>
          <w:rFonts w:ascii="Times New Roman" w:hAnsi="Times New Roman" w:cs="Times New Roman"/>
          <w:spacing w:val="-2"/>
          <w:sz w:val="24"/>
          <w:szCs w:val="24"/>
        </w:rPr>
        <w:t>addresses</w:t>
      </w:r>
    </w:p>
    <w:p w:rsidR="00005100" w:rsidRPr="007C3DDF" w:rsidRDefault="00000000">
      <w:pPr>
        <w:pStyle w:val="ListParagraph"/>
        <w:numPr>
          <w:ilvl w:val="0"/>
          <w:numId w:val="3"/>
        </w:numPr>
        <w:tabs>
          <w:tab w:val="left" w:pos="326"/>
        </w:tabs>
        <w:spacing w:before="93"/>
        <w:ind w:left="325" w:hanging="213"/>
        <w:rPr>
          <w:rFonts w:ascii="Times New Roman" w:hAnsi="Times New Roman" w:cs="Times New Roman"/>
          <w:sz w:val="24"/>
          <w:szCs w:val="24"/>
        </w:rPr>
      </w:pPr>
      <w:r w:rsidRPr="007C3DDF">
        <w:rPr>
          <w:rFonts w:ascii="Times New Roman" w:hAnsi="Times New Roman" w:cs="Times New Roman"/>
          <w:sz w:val="24"/>
          <w:szCs w:val="24"/>
        </w:rPr>
        <w:t>Unique</w:t>
      </w:r>
      <w:r w:rsidRPr="007C3DDF">
        <w:rPr>
          <w:rFonts w:ascii="Times New Roman" w:hAnsi="Times New Roman" w:cs="Times New Roman"/>
          <w:spacing w:val="-2"/>
          <w:sz w:val="24"/>
          <w:szCs w:val="24"/>
        </w:rPr>
        <w:t xml:space="preserve"> </w:t>
      </w:r>
      <w:r w:rsidRPr="007C3DDF">
        <w:rPr>
          <w:rFonts w:ascii="Times New Roman" w:hAnsi="Times New Roman" w:cs="Times New Roman"/>
          <w:sz w:val="24"/>
          <w:szCs w:val="24"/>
        </w:rPr>
        <w:t>local</w:t>
      </w:r>
      <w:r w:rsidRPr="007C3DDF">
        <w:rPr>
          <w:rFonts w:ascii="Times New Roman" w:hAnsi="Times New Roman" w:cs="Times New Roman"/>
          <w:spacing w:val="-1"/>
          <w:sz w:val="24"/>
          <w:szCs w:val="24"/>
        </w:rPr>
        <w:t xml:space="preserve"> </w:t>
      </w:r>
      <w:r w:rsidRPr="007C3DDF">
        <w:rPr>
          <w:rFonts w:ascii="Times New Roman" w:hAnsi="Times New Roman" w:cs="Times New Roman"/>
          <w:spacing w:val="-2"/>
          <w:sz w:val="24"/>
          <w:szCs w:val="24"/>
        </w:rPr>
        <w:t>addresses</w:t>
      </w:r>
    </w:p>
    <w:p w:rsidR="00005100" w:rsidRPr="007C3DDF" w:rsidRDefault="00000000">
      <w:pPr>
        <w:pStyle w:val="ListParagraph"/>
        <w:numPr>
          <w:ilvl w:val="0"/>
          <w:numId w:val="3"/>
        </w:numPr>
        <w:tabs>
          <w:tab w:val="left" w:pos="326"/>
        </w:tabs>
        <w:spacing w:before="94"/>
        <w:ind w:left="325" w:hanging="213"/>
        <w:rPr>
          <w:rFonts w:ascii="Times New Roman" w:hAnsi="Times New Roman" w:cs="Times New Roman"/>
          <w:sz w:val="24"/>
          <w:szCs w:val="24"/>
        </w:rPr>
      </w:pPr>
      <w:r w:rsidRPr="007C3DDF">
        <w:rPr>
          <w:rFonts w:ascii="Times New Roman" w:hAnsi="Times New Roman" w:cs="Times New Roman"/>
          <w:sz w:val="24"/>
          <w:szCs w:val="24"/>
        </w:rPr>
        <w:t>Special</w:t>
      </w:r>
      <w:r w:rsidRPr="007C3DDF">
        <w:rPr>
          <w:rFonts w:ascii="Times New Roman" w:hAnsi="Times New Roman" w:cs="Times New Roman"/>
          <w:spacing w:val="-5"/>
          <w:sz w:val="24"/>
          <w:szCs w:val="24"/>
        </w:rPr>
        <w:t xml:space="preserve"> </w:t>
      </w:r>
      <w:r w:rsidRPr="007C3DDF">
        <w:rPr>
          <w:rFonts w:ascii="Times New Roman" w:hAnsi="Times New Roman" w:cs="Times New Roman"/>
          <w:spacing w:val="-2"/>
          <w:sz w:val="24"/>
          <w:szCs w:val="24"/>
        </w:rPr>
        <w:t>addresses</w:t>
      </w:r>
    </w:p>
    <w:p w:rsidR="00005100" w:rsidRPr="007C3DDF" w:rsidRDefault="00000000">
      <w:pPr>
        <w:pStyle w:val="ListParagraph"/>
        <w:numPr>
          <w:ilvl w:val="0"/>
          <w:numId w:val="3"/>
        </w:numPr>
        <w:tabs>
          <w:tab w:val="left" w:pos="326"/>
        </w:tabs>
        <w:spacing w:before="93"/>
        <w:ind w:left="325" w:hanging="213"/>
        <w:rPr>
          <w:rFonts w:ascii="Times New Roman" w:hAnsi="Times New Roman" w:cs="Times New Roman"/>
          <w:sz w:val="24"/>
          <w:szCs w:val="24"/>
        </w:rPr>
      </w:pPr>
      <w:r w:rsidRPr="007C3DDF">
        <w:rPr>
          <w:rFonts w:ascii="Times New Roman" w:hAnsi="Times New Roman" w:cs="Times New Roman"/>
          <w:sz w:val="24"/>
          <w:szCs w:val="24"/>
        </w:rPr>
        <w:t>Transition</w:t>
      </w:r>
      <w:r w:rsidRPr="007C3DDF">
        <w:rPr>
          <w:rFonts w:ascii="Times New Roman" w:hAnsi="Times New Roman" w:cs="Times New Roman"/>
          <w:spacing w:val="-8"/>
          <w:sz w:val="24"/>
          <w:szCs w:val="24"/>
        </w:rPr>
        <w:t xml:space="preserve"> </w:t>
      </w:r>
      <w:r w:rsidRPr="007C3DDF">
        <w:rPr>
          <w:rFonts w:ascii="Times New Roman" w:hAnsi="Times New Roman" w:cs="Times New Roman"/>
          <w:spacing w:val="-2"/>
          <w:sz w:val="24"/>
          <w:szCs w:val="24"/>
        </w:rPr>
        <w:t>addresses</w:t>
      </w:r>
    </w:p>
    <w:p w:rsidR="00005100" w:rsidRPr="007C3DDF" w:rsidRDefault="00005100">
      <w:pPr>
        <w:pStyle w:val="BodyText"/>
        <w:spacing w:before="2"/>
        <w:ind w:left="0"/>
        <w:rPr>
          <w:rFonts w:ascii="Times New Roman" w:hAnsi="Times New Roman" w:cs="Times New Roman"/>
        </w:rPr>
      </w:pPr>
    </w:p>
    <w:p w:rsidR="00005100" w:rsidRPr="007C3DDF" w:rsidRDefault="00000000">
      <w:pPr>
        <w:pStyle w:val="Heading2"/>
        <w:ind w:left="113"/>
        <w:jc w:val="both"/>
        <w:rPr>
          <w:rFonts w:ascii="Times New Roman" w:hAnsi="Times New Roman" w:cs="Times New Roman"/>
        </w:rPr>
      </w:pPr>
      <w:r w:rsidRPr="007C3DDF">
        <w:rPr>
          <w:rFonts w:ascii="Times New Roman" w:hAnsi="Times New Roman" w:cs="Times New Roman"/>
        </w:rPr>
        <w:t>Global</w:t>
      </w:r>
      <w:r w:rsidRPr="007C3DDF">
        <w:rPr>
          <w:rFonts w:ascii="Times New Roman" w:hAnsi="Times New Roman" w:cs="Times New Roman"/>
          <w:spacing w:val="-4"/>
        </w:rPr>
        <w:t xml:space="preserve"> </w:t>
      </w:r>
      <w:r w:rsidRPr="007C3DDF">
        <w:rPr>
          <w:rFonts w:ascii="Times New Roman" w:hAnsi="Times New Roman" w:cs="Times New Roman"/>
        </w:rPr>
        <w:t>Unicast</w:t>
      </w:r>
      <w:r w:rsidRPr="007C3DDF">
        <w:rPr>
          <w:rFonts w:ascii="Times New Roman" w:hAnsi="Times New Roman" w:cs="Times New Roman"/>
          <w:spacing w:val="-3"/>
        </w:rPr>
        <w:t xml:space="preserve"> </w:t>
      </w:r>
      <w:r w:rsidRPr="007C3DDF">
        <w:rPr>
          <w:rFonts w:ascii="Times New Roman" w:hAnsi="Times New Roman" w:cs="Times New Roman"/>
          <w:spacing w:val="-2"/>
        </w:rPr>
        <w:t>Addresses</w:t>
      </w:r>
    </w:p>
    <w:p w:rsidR="00005100" w:rsidRPr="007C3DDF" w:rsidRDefault="00000000">
      <w:pPr>
        <w:pStyle w:val="BodyText"/>
        <w:spacing w:before="93" w:line="316" w:lineRule="auto"/>
        <w:ind w:left="113" w:right="131"/>
        <w:jc w:val="both"/>
        <w:rPr>
          <w:rFonts w:ascii="Times New Roman" w:hAnsi="Times New Roman" w:cs="Times New Roman"/>
        </w:rPr>
      </w:pPr>
      <w:r w:rsidRPr="007C3DDF">
        <w:rPr>
          <w:rFonts w:ascii="Times New Roman" w:hAnsi="Times New Roman" w:cs="Times New Roman"/>
        </w:rPr>
        <w:t>IPv6 global addresses are equivalent to public IPv4 addresses. They are globally routable</w:t>
      </w:r>
      <w:r w:rsidRPr="007C3DDF">
        <w:rPr>
          <w:rFonts w:ascii="Times New Roman" w:hAnsi="Times New Roman" w:cs="Times New Roman"/>
          <w:spacing w:val="-17"/>
        </w:rPr>
        <w:t xml:space="preserve"> </w:t>
      </w:r>
      <w:r w:rsidRPr="007C3DDF">
        <w:rPr>
          <w:rFonts w:ascii="Times New Roman" w:hAnsi="Times New Roman" w:cs="Times New Roman"/>
        </w:rPr>
        <w:t>and</w:t>
      </w:r>
      <w:r w:rsidRPr="007C3DDF">
        <w:rPr>
          <w:rFonts w:ascii="Times New Roman" w:hAnsi="Times New Roman" w:cs="Times New Roman"/>
          <w:spacing w:val="-17"/>
        </w:rPr>
        <w:t xml:space="preserve"> </w:t>
      </w:r>
      <w:r w:rsidRPr="007C3DDF">
        <w:rPr>
          <w:rFonts w:ascii="Times New Roman" w:hAnsi="Times New Roman" w:cs="Times New Roman"/>
        </w:rPr>
        <w:t>reachable</w:t>
      </w:r>
      <w:r w:rsidRPr="007C3DDF">
        <w:rPr>
          <w:rFonts w:ascii="Times New Roman" w:hAnsi="Times New Roman" w:cs="Times New Roman"/>
          <w:spacing w:val="-16"/>
        </w:rPr>
        <w:t xml:space="preserve"> </w:t>
      </w:r>
      <w:r w:rsidRPr="007C3DDF">
        <w:rPr>
          <w:rFonts w:ascii="Times New Roman" w:hAnsi="Times New Roman" w:cs="Times New Roman"/>
        </w:rPr>
        <w:t>on</w:t>
      </w:r>
      <w:r w:rsidRPr="007C3DDF">
        <w:rPr>
          <w:rFonts w:ascii="Times New Roman" w:hAnsi="Times New Roman" w:cs="Times New Roman"/>
          <w:spacing w:val="-17"/>
        </w:rPr>
        <w:t xml:space="preserve"> </w:t>
      </w:r>
      <w:r w:rsidRPr="007C3DDF">
        <w:rPr>
          <w:rFonts w:ascii="Times New Roman" w:hAnsi="Times New Roman" w:cs="Times New Roman"/>
        </w:rPr>
        <w:t>the</w:t>
      </w:r>
      <w:r w:rsidRPr="007C3DDF">
        <w:rPr>
          <w:rFonts w:ascii="Times New Roman" w:hAnsi="Times New Roman" w:cs="Times New Roman"/>
          <w:spacing w:val="-17"/>
        </w:rPr>
        <w:t xml:space="preserve"> </w:t>
      </w:r>
      <w:r w:rsidRPr="007C3DDF">
        <w:rPr>
          <w:rFonts w:ascii="Times New Roman" w:hAnsi="Times New Roman" w:cs="Times New Roman"/>
        </w:rPr>
        <w:t>IPv6</w:t>
      </w:r>
      <w:r w:rsidRPr="007C3DDF">
        <w:rPr>
          <w:rFonts w:ascii="Times New Roman" w:hAnsi="Times New Roman" w:cs="Times New Roman"/>
          <w:spacing w:val="-16"/>
        </w:rPr>
        <w:t xml:space="preserve"> </w:t>
      </w:r>
      <w:r w:rsidRPr="007C3DDF">
        <w:rPr>
          <w:rFonts w:ascii="Times New Roman" w:hAnsi="Times New Roman" w:cs="Times New Roman"/>
        </w:rPr>
        <w:t>Internet.</w:t>
      </w:r>
      <w:r w:rsidRPr="007C3DDF">
        <w:rPr>
          <w:rFonts w:ascii="Times New Roman" w:hAnsi="Times New Roman" w:cs="Times New Roman"/>
          <w:spacing w:val="-17"/>
        </w:rPr>
        <w:t xml:space="preserve"> </w:t>
      </w:r>
      <w:r w:rsidRPr="007C3DDF">
        <w:rPr>
          <w:rFonts w:ascii="Times New Roman" w:hAnsi="Times New Roman" w:cs="Times New Roman"/>
        </w:rPr>
        <w:t>Global</w:t>
      </w:r>
      <w:r w:rsidRPr="007C3DDF">
        <w:rPr>
          <w:rFonts w:ascii="Times New Roman" w:hAnsi="Times New Roman" w:cs="Times New Roman"/>
          <w:spacing w:val="-16"/>
        </w:rPr>
        <w:t xml:space="preserve"> </w:t>
      </w:r>
      <w:r w:rsidRPr="007C3DDF">
        <w:rPr>
          <w:rFonts w:ascii="Times New Roman" w:hAnsi="Times New Roman" w:cs="Times New Roman"/>
        </w:rPr>
        <w:t>unicast</w:t>
      </w:r>
      <w:r w:rsidRPr="007C3DDF">
        <w:rPr>
          <w:rFonts w:ascii="Times New Roman" w:hAnsi="Times New Roman" w:cs="Times New Roman"/>
          <w:spacing w:val="-17"/>
        </w:rPr>
        <w:t xml:space="preserve"> </w:t>
      </w:r>
      <w:r w:rsidRPr="007C3DDF">
        <w:rPr>
          <w:rFonts w:ascii="Times New Roman" w:hAnsi="Times New Roman" w:cs="Times New Roman"/>
        </w:rPr>
        <w:t>addresses</w:t>
      </w:r>
      <w:r w:rsidRPr="007C3DDF">
        <w:rPr>
          <w:rFonts w:ascii="Times New Roman" w:hAnsi="Times New Roman" w:cs="Times New Roman"/>
          <w:spacing w:val="-17"/>
        </w:rPr>
        <w:t xml:space="preserve"> </w:t>
      </w:r>
      <w:r w:rsidRPr="007C3DDF">
        <w:rPr>
          <w:rFonts w:ascii="Times New Roman" w:hAnsi="Times New Roman" w:cs="Times New Roman"/>
        </w:rPr>
        <w:t>are</w:t>
      </w:r>
      <w:r w:rsidRPr="007C3DDF">
        <w:rPr>
          <w:rFonts w:ascii="Times New Roman" w:hAnsi="Times New Roman" w:cs="Times New Roman"/>
          <w:spacing w:val="-16"/>
        </w:rPr>
        <w:t xml:space="preserve"> </w:t>
      </w:r>
      <w:r w:rsidRPr="007C3DDF">
        <w:rPr>
          <w:rFonts w:ascii="Times New Roman" w:hAnsi="Times New Roman" w:cs="Times New Roman"/>
        </w:rPr>
        <w:t xml:space="preserve">designed to be aggregated or summarized for an efficient routing infrastructure. Unlike the current IPv4-based Internet, which is a mixture of both flat and hierarchical routing, the IPv6-based Internet has been designed from its foundation to support efficient, hierarchical addressing and routing. The scope of a global address is the entire IPv6Internet. RFC 4291 defines global addresses as all addresses that are not the unspecified, </w:t>
      </w:r>
      <w:proofErr w:type="spellStart"/>
      <w:proofErr w:type="gramStart"/>
      <w:r w:rsidRPr="007C3DDF">
        <w:rPr>
          <w:rFonts w:ascii="Times New Roman" w:hAnsi="Times New Roman" w:cs="Times New Roman"/>
        </w:rPr>
        <w:t>loopback,link</w:t>
      </w:r>
      <w:proofErr w:type="spellEnd"/>
      <w:proofErr w:type="gramEnd"/>
      <w:r w:rsidRPr="007C3DDF">
        <w:rPr>
          <w:rFonts w:ascii="Times New Roman" w:hAnsi="Times New Roman" w:cs="Times New Roman"/>
        </w:rPr>
        <w:t>-local unicast, or multicast addresses. However, Figure shows the structure of global unicast addresses defined in RFC 3587 that are currently being used on the IPv6 Internet. The structure of global unicast addresses defined in RFC 3587. The fields in the global unicast address are described in the following list:</w:t>
      </w:r>
    </w:p>
    <w:p w:rsidR="00005100" w:rsidRPr="007C3DDF" w:rsidRDefault="00005100">
      <w:pPr>
        <w:spacing w:line="316" w:lineRule="auto"/>
        <w:jc w:val="both"/>
        <w:rPr>
          <w:rFonts w:ascii="Times New Roman" w:hAnsi="Times New Roman" w:cs="Times New Roman"/>
          <w:sz w:val="24"/>
          <w:szCs w:val="24"/>
        </w:rPr>
        <w:sectPr w:rsidR="00005100" w:rsidRPr="007C3DDF">
          <w:pgSz w:w="11910" w:h="16330"/>
          <w:pgMar w:top="1860" w:right="1000" w:bottom="280" w:left="1020" w:header="720" w:footer="720" w:gutter="0"/>
          <w:cols w:space="720"/>
        </w:sectPr>
      </w:pPr>
    </w:p>
    <w:p w:rsidR="00005100" w:rsidRPr="007C3DDF" w:rsidRDefault="00000000">
      <w:pPr>
        <w:pStyle w:val="BodyText"/>
        <w:spacing w:before="115" w:line="316" w:lineRule="auto"/>
        <w:ind w:left="113" w:right="132"/>
        <w:jc w:val="both"/>
        <w:rPr>
          <w:rFonts w:ascii="Times New Roman" w:hAnsi="Times New Roman" w:cs="Times New Roman"/>
        </w:rPr>
      </w:pPr>
      <w:r w:rsidRPr="007C3DDF">
        <w:rPr>
          <w:rFonts w:ascii="Times New Roman" w:hAnsi="Times New Roman" w:cs="Times New Roman"/>
        </w:rPr>
        <w:lastRenderedPageBreak/>
        <w:t>Global</w:t>
      </w:r>
      <w:r w:rsidRPr="007C3DDF">
        <w:rPr>
          <w:rFonts w:ascii="Times New Roman" w:hAnsi="Times New Roman" w:cs="Times New Roman"/>
          <w:spacing w:val="-4"/>
        </w:rPr>
        <w:t xml:space="preserve"> </w:t>
      </w:r>
      <w:r w:rsidRPr="007C3DDF">
        <w:rPr>
          <w:rFonts w:ascii="Times New Roman" w:hAnsi="Times New Roman" w:cs="Times New Roman"/>
        </w:rPr>
        <w:t>Routing</w:t>
      </w:r>
      <w:r w:rsidRPr="007C3DDF">
        <w:rPr>
          <w:rFonts w:ascii="Times New Roman" w:hAnsi="Times New Roman" w:cs="Times New Roman"/>
          <w:spacing w:val="-4"/>
        </w:rPr>
        <w:t xml:space="preserve"> </w:t>
      </w:r>
      <w:r w:rsidRPr="007C3DDF">
        <w:rPr>
          <w:rFonts w:ascii="Times New Roman" w:hAnsi="Times New Roman" w:cs="Times New Roman"/>
        </w:rPr>
        <w:t>Prefix</w:t>
      </w:r>
      <w:r w:rsidRPr="007C3DDF">
        <w:rPr>
          <w:rFonts w:ascii="Times New Roman" w:hAnsi="Times New Roman" w:cs="Times New Roman"/>
          <w:spacing w:val="-4"/>
        </w:rPr>
        <w:t xml:space="preserve"> </w:t>
      </w:r>
      <w:r w:rsidRPr="007C3DDF">
        <w:rPr>
          <w:rFonts w:ascii="Times New Roman" w:hAnsi="Times New Roman" w:cs="Times New Roman"/>
        </w:rPr>
        <w:t>Indicates</w:t>
      </w:r>
      <w:r w:rsidRPr="007C3DDF">
        <w:rPr>
          <w:rFonts w:ascii="Times New Roman" w:hAnsi="Times New Roman" w:cs="Times New Roman"/>
          <w:spacing w:val="-3"/>
        </w:rPr>
        <w:t xml:space="preserve"> </w:t>
      </w:r>
      <w:r w:rsidRPr="007C3DDF">
        <w:rPr>
          <w:rFonts w:ascii="Times New Roman" w:hAnsi="Times New Roman" w:cs="Times New Roman"/>
        </w:rPr>
        <w:t>the</w:t>
      </w:r>
      <w:r w:rsidRPr="007C3DDF">
        <w:rPr>
          <w:rFonts w:ascii="Times New Roman" w:hAnsi="Times New Roman" w:cs="Times New Roman"/>
          <w:spacing w:val="-4"/>
        </w:rPr>
        <w:t xml:space="preserve"> </w:t>
      </w:r>
      <w:r w:rsidRPr="007C3DDF">
        <w:rPr>
          <w:rFonts w:ascii="Times New Roman" w:hAnsi="Times New Roman" w:cs="Times New Roman"/>
        </w:rPr>
        <w:t>global</w:t>
      </w:r>
      <w:r w:rsidRPr="007C3DDF">
        <w:rPr>
          <w:rFonts w:ascii="Times New Roman" w:hAnsi="Times New Roman" w:cs="Times New Roman"/>
          <w:spacing w:val="-4"/>
        </w:rPr>
        <w:t xml:space="preserve"> </w:t>
      </w:r>
      <w:r w:rsidRPr="007C3DDF">
        <w:rPr>
          <w:rFonts w:ascii="Times New Roman" w:hAnsi="Times New Roman" w:cs="Times New Roman"/>
        </w:rPr>
        <w:t>routing</w:t>
      </w:r>
      <w:r w:rsidRPr="007C3DDF">
        <w:rPr>
          <w:rFonts w:ascii="Times New Roman" w:hAnsi="Times New Roman" w:cs="Times New Roman"/>
          <w:spacing w:val="-4"/>
        </w:rPr>
        <w:t xml:space="preserve"> </w:t>
      </w:r>
      <w:r w:rsidRPr="007C3DDF">
        <w:rPr>
          <w:rFonts w:ascii="Times New Roman" w:hAnsi="Times New Roman" w:cs="Times New Roman"/>
        </w:rPr>
        <w:t>prefix</w:t>
      </w:r>
      <w:r w:rsidRPr="007C3DDF">
        <w:rPr>
          <w:rFonts w:ascii="Times New Roman" w:hAnsi="Times New Roman" w:cs="Times New Roman"/>
          <w:spacing w:val="-4"/>
        </w:rPr>
        <w:t xml:space="preserve"> </w:t>
      </w:r>
      <w:r w:rsidRPr="007C3DDF">
        <w:rPr>
          <w:rFonts w:ascii="Times New Roman" w:hAnsi="Times New Roman" w:cs="Times New Roman"/>
        </w:rPr>
        <w:t>for</w:t>
      </w:r>
      <w:r w:rsidRPr="007C3DDF">
        <w:rPr>
          <w:rFonts w:ascii="Times New Roman" w:hAnsi="Times New Roman" w:cs="Times New Roman"/>
          <w:spacing w:val="-3"/>
        </w:rPr>
        <w:t xml:space="preserve"> </w:t>
      </w:r>
      <w:r w:rsidRPr="007C3DDF">
        <w:rPr>
          <w:rFonts w:ascii="Times New Roman" w:hAnsi="Times New Roman" w:cs="Times New Roman"/>
        </w:rPr>
        <w:t>a</w:t>
      </w:r>
      <w:r w:rsidRPr="007C3DDF">
        <w:rPr>
          <w:rFonts w:ascii="Times New Roman" w:hAnsi="Times New Roman" w:cs="Times New Roman"/>
          <w:spacing w:val="-3"/>
        </w:rPr>
        <w:t xml:space="preserve"> </w:t>
      </w:r>
      <w:r w:rsidRPr="007C3DDF">
        <w:rPr>
          <w:rFonts w:ascii="Times New Roman" w:hAnsi="Times New Roman" w:cs="Times New Roman"/>
        </w:rPr>
        <w:t>specific</w:t>
      </w:r>
      <w:r w:rsidRPr="007C3DDF">
        <w:rPr>
          <w:rFonts w:ascii="Times New Roman" w:hAnsi="Times New Roman" w:cs="Times New Roman"/>
          <w:spacing w:val="-3"/>
        </w:rPr>
        <w:t xml:space="preserve"> </w:t>
      </w:r>
      <w:r w:rsidRPr="007C3DDF">
        <w:rPr>
          <w:rFonts w:ascii="Times New Roman" w:hAnsi="Times New Roman" w:cs="Times New Roman"/>
        </w:rPr>
        <w:t xml:space="preserve">organization’s site. The Combination of the three fixed bits and the 45-bit Global Routing Prefix is used to create a 48-bit site prefix, which is assigned to an individual site of an organization. A site is an autonomously </w:t>
      </w:r>
      <w:proofErr w:type="spellStart"/>
      <w:r w:rsidRPr="007C3DDF">
        <w:rPr>
          <w:rFonts w:ascii="Times New Roman" w:hAnsi="Times New Roman" w:cs="Times New Roman"/>
        </w:rPr>
        <w:t>operatingIP</w:t>
      </w:r>
      <w:proofErr w:type="spellEnd"/>
      <w:r w:rsidRPr="007C3DDF">
        <w:rPr>
          <w:rFonts w:ascii="Times New Roman" w:hAnsi="Times New Roman" w:cs="Times New Roman"/>
        </w:rPr>
        <w:t>-based network that is connected</w:t>
      </w:r>
      <w:r w:rsidRPr="007C3DDF">
        <w:rPr>
          <w:rFonts w:ascii="Times New Roman" w:hAnsi="Times New Roman" w:cs="Times New Roman"/>
          <w:spacing w:val="-12"/>
        </w:rPr>
        <w:t xml:space="preserve"> </w:t>
      </w:r>
      <w:r w:rsidRPr="007C3DDF">
        <w:rPr>
          <w:rFonts w:ascii="Times New Roman" w:hAnsi="Times New Roman" w:cs="Times New Roman"/>
        </w:rPr>
        <w:t>to</w:t>
      </w:r>
      <w:r w:rsidRPr="007C3DDF">
        <w:rPr>
          <w:rFonts w:ascii="Times New Roman" w:hAnsi="Times New Roman" w:cs="Times New Roman"/>
          <w:spacing w:val="-12"/>
        </w:rPr>
        <w:t xml:space="preserve"> </w:t>
      </w:r>
      <w:r w:rsidRPr="007C3DDF">
        <w:rPr>
          <w:rFonts w:ascii="Times New Roman" w:hAnsi="Times New Roman" w:cs="Times New Roman"/>
        </w:rPr>
        <w:t>the</w:t>
      </w:r>
      <w:r w:rsidRPr="007C3DDF">
        <w:rPr>
          <w:rFonts w:ascii="Times New Roman" w:hAnsi="Times New Roman" w:cs="Times New Roman"/>
          <w:spacing w:val="-11"/>
        </w:rPr>
        <w:t xml:space="preserve"> </w:t>
      </w:r>
      <w:r w:rsidRPr="007C3DDF">
        <w:rPr>
          <w:rFonts w:ascii="Times New Roman" w:hAnsi="Times New Roman" w:cs="Times New Roman"/>
        </w:rPr>
        <w:t>IPv6</w:t>
      </w:r>
      <w:r w:rsidRPr="007C3DDF">
        <w:rPr>
          <w:rFonts w:ascii="Times New Roman" w:hAnsi="Times New Roman" w:cs="Times New Roman"/>
          <w:spacing w:val="-12"/>
        </w:rPr>
        <w:t xml:space="preserve"> </w:t>
      </w:r>
      <w:r w:rsidRPr="007C3DDF">
        <w:rPr>
          <w:rFonts w:ascii="Times New Roman" w:hAnsi="Times New Roman" w:cs="Times New Roman"/>
        </w:rPr>
        <w:t>Internet.</w:t>
      </w:r>
      <w:r w:rsidRPr="007C3DDF">
        <w:rPr>
          <w:rFonts w:ascii="Times New Roman" w:hAnsi="Times New Roman" w:cs="Times New Roman"/>
          <w:spacing w:val="-13"/>
        </w:rPr>
        <w:t xml:space="preserve"> </w:t>
      </w:r>
      <w:r w:rsidRPr="007C3DDF">
        <w:rPr>
          <w:rFonts w:ascii="Times New Roman" w:hAnsi="Times New Roman" w:cs="Times New Roman"/>
        </w:rPr>
        <w:t>Network</w:t>
      </w:r>
      <w:r w:rsidRPr="007C3DDF">
        <w:rPr>
          <w:rFonts w:ascii="Times New Roman" w:hAnsi="Times New Roman" w:cs="Times New Roman"/>
          <w:spacing w:val="-10"/>
        </w:rPr>
        <w:t xml:space="preserve"> </w:t>
      </w:r>
      <w:r w:rsidRPr="007C3DDF">
        <w:rPr>
          <w:rFonts w:ascii="Times New Roman" w:hAnsi="Times New Roman" w:cs="Times New Roman"/>
        </w:rPr>
        <w:t>architects</w:t>
      </w:r>
      <w:r w:rsidRPr="007C3DDF">
        <w:rPr>
          <w:rFonts w:ascii="Times New Roman" w:hAnsi="Times New Roman" w:cs="Times New Roman"/>
          <w:spacing w:val="-12"/>
        </w:rPr>
        <w:t xml:space="preserve"> </w:t>
      </w:r>
      <w:r w:rsidRPr="007C3DDF">
        <w:rPr>
          <w:rFonts w:ascii="Times New Roman" w:hAnsi="Times New Roman" w:cs="Times New Roman"/>
        </w:rPr>
        <w:t>and</w:t>
      </w:r>
      <w:r w:rsidRPr="007C3DDF">
        <w:rPr>
          <w:rFonts w:ascii="Times New Roman" w:hAnsi="Times New Roman" w:cs="Times New Roman"/>
          <w:spacing w:val="-12"/>
        </w:rPr>
        <w:t xml:space="preserve"> </w:t>
      </w:r>
      <w:r w:rsidRPr="007C3DDF">
        <w:rPr>
          <w:rFonts w:ascii="Times New Roman" w:hAnsi="Times New Roman" w:cs="Times New Roman"/>
        </w:rPr>
        <w:t>administrators</w:t>
      </w:r>
      <w:r w:rsidRPr="007C3DDF">
        <w:rPr>
          <w:rFonts w:ascii="Times New Roman" w:hAnsi="Times New Roman" w:cs="Times New Roman"/>
          <w:spacing w:val="-13"/>
        </w:rPr>
        <w:t xml:space="preserve"> </w:t>
      </w:r>
      <w:r w:rsidRPr="007C3DDF">
        <w:rPr>
          <w:rFonts w:ascii="Times New Roman" w:hAnsi="Times New Roman" w:cs="Times New Roman"/>
        </w:rPr>
        <w:t>within</w:t>
      </w:r>
      <w:r w:rsidRPr="007C3DDF">
        <w:rPr>
          <w:rFonts w:ascii="Times New Roman" w:hAnsi="Times New Roman" w:cs="Times New Roman"/>
          <w:spacing w:val="-12"/>
        </w:rPr>
        <w:t xml:space="preserve"> </w:t>
      </w:r>
      <w:r w:rsidRPr="007C3DDF">
        <w:rPr>
          <w:rFonts w:ascii="Times New Roman" w:hAnsi="Times New Roman" w:cs="Times New Roman"/>
        </w:rPr>
        <w:t>the</w:t>
      </w:r>
      <w:r w:rsidRPr="007C3DDF">
        <w:rPr>
          <w:rFonts w:ascii="Times New Roman" w:hAnsi="Times New Roman" w:cs="Times New Roman"/>
          <w:spacing w:val="-11"/>
        </w:rPr>
        <w:t xml:space="preserve"> </w:t>
      </w:r>
      <w:r w:rsidRPr="007C3DDF">
        <w:rPr>
          <w:rFonts w:ascii="Times New Roman" w:hAnsi="Times New Roman" w:cs="Times New Roman"/>
        </w:rPr>
        <w:t xml:space="preserve">site determine the addressing plan and routing policy for the organization network. Once </w:t>
      </w:r>
      <w:proofErr w:type="spellStart"/>
      <w:proofErr w:type="gramStart"/>
      <w:r w:rsidRPr="007C3DDF">
        <w:rPr>
          <w:rFonts w:ascii="Times New Roman" w:hAnsi="Times New Roman" w:cs="Times New Roman"/>
        </w:rPr>
        <w:t>assigned,routers</w:t>
      </w:r>
      <w:proofErr w:type="spellEnd"/>
      <w:proofErr w:type="gramEnd"/>
      <w:r w:rsidRPr="007C3DDF">
        <w:rPr>
          <w:rFonts w:ascii="Times New Roman" w:hAnsi="Times New Roman" w:cs="Times New Roman"/>
        </w:rPr>
        <w:t xml:space="preserve"> on the IPv6 Internet forward IPv6 traffic matching the 48-bit prefix to the routers of the organization's site.</w:t>
      </w:r>
    </w:p>
    <w:p w:rsidR="00005100" w:rsidRPr="007C3DDF" w:rsidRDefault="00005100">
      <w:pPr>
        <w:pStyle w:val="BodyText"/>
        <w:spacing w:before="12"/>
        <w:ind w:left="0"/>
        <w:rPr>
          <w:rFonts w:ascii="Times New Roman" w:hAnsi="Times New Roman" w:cs="Times New Roman"/>
        </w:rPr>
      </w:pPr>
    </w:p>
    <w:p w:rsidR="00005100" w:rsidRPr="007C3DDF" w:rsidRDefault="00000000">
      <w:pPr>
        <w:pStyle w:val="BodyText"/>
        <w:spacing w:line="316" w:lineRule="auto"/>
        <w:ind w:left="113" w:right="131"/>
        <w:jc w:val="both"/>
        <w:rPr>
          <w:rFonts w:ascii="Times New Roman" w:hAnsi="Times New Roman" w:cs="Times New Roman"/>
        </w:rPr>
      </w:pPr>
      <w:r w:rsidRPr="007C3DDF">
        <w:rPr>
          <w:rFonts w:ascii="Times New Roman" w:hAnsi="Times New Roman" w:cs="Times New Roman"/>
        </w:rPr>
        <w:t>Subnet</w:t>
      </w:r>
      <w:r w:rsidRPr="007C3DDF">
        <w:rPr>
          <w:rFonts w:ascii="Times New Roman" w:hAnsi="Times New Roman" w:cs="Times New Roman"/>
          <w:spacing w:val="-10"/>
        </w:rPr>
        <w:t xml:space="preserve"> </w:t>
      </w:r>
      <w:r w:rsidRPr="007C3DDF">
        <w:rPr>
          <w:rFonts w:ascii="Times New Roman" w:hAnsi="Times New Roman" w:cs="Times New Roman"/>
        </w:rPr>
        <w:t>ID</w:t>
      </w:r>
      <w:r w:rsidRPr="007C3DDF">
        <w:rPr>
          <w:rFonts w:ascii="Times New Roman" w:hAnsi="Times New Roman" w:cs="Times New Roman"/>
          <w:spacing w:val="-11"/>
        </w:rPr>
        <w:t xml:space="preserve"> </w:t>
      </w:r>
      <w:r w:rsidRPr="007C3DDF">
        <w:rPr>
          <w:rFonts w:ascii="Times New Roman" w:hAnsi="Times New Roman" w:cs="Times New Roman"/>
        </w:rPr>
        <w:t>The</w:t>
      </w:r>
      <w:r w:rsidRPr="007C3DDF">
        <w:rPr>
          <w:rFonts w:ascii="Times New Roman" w:hAnsi="Times New Roman" w:cs="Times New Roman"/>
          <w:spacing w:val="-10"/>
        </w:rPr>
        <w:t xml:space="preserve"> </w:t>
      </w:r>
      <w:r w:rsidRPr="007C3DDF">
        <w:rPr>
          <w:rFonts w:ascii="Times New Roman" w:hAnsi="Times New Roman" w:cs="Times New Roman"/>
        </w:rPr>
        <w:t>Subnet</w:t>
      </w:r>
      <w:r w:rsidRPr="007C3DDF">
        <w:rPr>
          <w:rFonts w:ascii="Times New Roman" w:hAnsi="Times New Roman" w:cs="Times New Roman"/>
          <w:spacing w:val="-10"/>
        </w:rPr>
        <w:t xml:space="preserve"> </w:t>
      </w:r>
      <w:r w:rsidRPr="007C3DDF">
        <w:rPr>
          <w:rFonts w:ascii="Times New Roman" w:hAnsi="Times New Roman" w:cs="Times New Roman"/>
        </w:rPr>
        <w:t>ID</w:t>
      </w:r>
      <w:r w:rsidRPr="007C3DDF">
        <w:rPr>
          <w:rFonts w:ascii="Times New Roman" w:hAnsi="Times New Roman" w:cs="Times New Roman"/>
          <w:spacing w:val="-10"/>
        </w:rPr>
        <w:t xml:space="preserve"> </w:t>
      </w:r>
      <w:r w:rsidRPr="007C3DDF">
        <w:rPr>
          <w:rFonts w:ascii="Times New Roman" w:hAnsi="Times New Roman" w:cs="Times New Roman"/>
        </w:rPr>
        <w:t>is</w:t>
      </w:r>
      <w:r w:rsidRPr="007C3DDF">
        <w:rPr>
          <w:rFonts w:ascii="Times New Roman" w:hAnsi="Times New Roman" w:cs="Times New Roman"/>
          <w:spacing w:val="-10"/>
        </w:rPr>
        <w:t xml:space="preserve"> </w:t>
      </w:r>
      <w:r w:rsidRPr="007C3DDF">
        <w:rPr>
          <w:rFonts w:ascii="Times New Roman" w:hAnsi="Times New Roman" w:cs="Times New Roman"/>
        </w:rPr>
        <w:t>used</w:t>
      </w:r>
      <w:r w:rsidRPr="007C3DDF">
        <w:rPr>
          <w:rFonts w:ascii="Times New Roman" w:hAnsi="Times New Roman" w:cs="Times New Roman"/>
          <w:spacing w:val="-11"/>
        </w:rPr>
        <w:t xml:space="preserve"> </w:t>
      </w:r>
      <w:r w:rsidRPr="007C3DDF">
        <w:rPr>
          <w:rFonts w:ascii="Times New Roman" w:hAnsi="Times New Roman" w:cs="Times New Roman"/>
        </w:rPr>
        <w:t>within</w:t>
      </w:r>
      <w:r w:rsidRPr="007C3DDF">
        <w:rPr>
          <w:rFonts w:ascii="Times New Roman" w:hAnsi="Times New Roman" w:cs="Times New Roman"/>
          <w:spacing w:val="-10"/>
        </w:rPr>
        <w:t xml:space="preserve"> </w:t>
      </w:r>
      <w:r w:rsidRPr="007C3DDF">
        <w:rPr>
          <w:rFonts w:ascii="Times New Roman" w:hAnsi="Times New Roman" w:cs="Times New Roman"/>
        </w:rPr>
        <w:t>an</w:t>
      </w:r>
      <w:r w:rsidRPr="007C3DDF">
        <w:rPr>
          <w:rFonts w:ascii="Times New Roman" w:hAnsi="Times New Roman" w:cs="Times New Roman"/>
          <w:spacing w:val="-11"/>
        </w:rPr>
        <w:t xml:space="preserve"> </w:t>
      </w:r>
      <w:r w:rsidRPr="007C3DDF">
        <w:rPr>
          <w:rFonts w:ascii="Times New Roman" w:hAnsi="Times New Roman" w:cs="Times New Roman"/>
        </w:rPr>
        <w:t>organization’s</w:t>
      </w:r>
      <w:r w:rsidRPr="007C3DDF">
        <w:rPr>
          <w:rFonts w:ascii="Times New Roman" w:hAnsi="Times New Roman" w:cs="Times New Roman"/>
          <w:spacing w:val="-10"/>
        </w:rPr>
        <w:t xml:space="preserve"> </w:t>
      </w:r>
      <w:r w:rsidRPr="007C3DDF">
        <w:rPr>
          <w:rFonts w:ascii="Times New Roman" w:hAnsi="Times New Roman" w:cs="Times New Roman"/>
        </w:rPr>
        <w:t>site</w:t>
      </w:r>
      <w:r w:rsidRPr="007C3DDF">
        <w:rPr>
          <w:rFonts w:ascii="Times New Roman" w:hAnsi="Times New Roman" w:cs="Times New Roman"/>
          <w:spacing w:val="-10"/>
        </w:rPr>
        <w:t xml:space="preserve"> </w:t>
      </w:r>
      <w:r w:rsidRPr="007C3DDF">
        <w:rPr>
          <w:rFonts w:ascii="Times New Roman" w:hAnsi="Times New Roman" w:cs="Times New Roman"/>
        </w:rPr>
        <w:t>to</w:t>
      </w:r>
      <w:r w:rsidRPr="007C3DDF">
        <w:rPr>
          <w:rFonts w:ascii="Times New Roman" w:hAnsi="Times New Roman" w:cs="Times New Roman"/>
          <w:spacing w:val="-11"/>
        </w:rPr>
        <w:t xml:space="preserve"> </w:t>
      </w:r>
      <w:r w:rsidRPr="007C3DDF">
        <w:rPr>
          <w:rFonts w:ascii="Times New Roman" w:hAnsi="Times New Roman" w:cs="Times New Roman"/>
        </w:rPr>
        <w:t>identify</w:t>
      </w:r>
      <w:r w:rsidRPr="007C3DDF">
        <w:rPr>
          <w:rFonts w:ascii="Times New Roman" w:hAnsi="Times New Roman" w:cs="Times New Roman"/>
          <w:spacing w:val="-10"/>
        </w:rPr>
        <w:t xml:space="preserve"> </w:t>
      </w:r>
      <w:r w:rsidRPr="007C3DDF">
        <w:rPr>
          <w:rFonts w:ascii="Times New Roman" w:hAnsi="Times New Roman" w:cs="Times New Roman"/>
        </w:rPr>
        <w:t>subnets</w:t>
      </w:r>
      <w:r w:rsidRPr="007C3DDF">
        <w:rPr>
          <w:rFonts w:ascii="Times New Roman" w:hAnsi="Times New Roman" w:cs="Times New Roman"/>
          <w:spacing w:val="-10"/>
        </w:rPr>
        <w:t xml:space="preserve"> </w:t>
      </w:r>
      <w:r w:rsidRPr="007C3DDF">
        <w:rPr>
          <w:rFonts w:ascii="Times New Roman" w:hAnsi="Times New Roman" w:cs="Times New Roman"/>
        </w:rPr>
        <w:t>within its</w:t>
      </w:r>
      <w:r w:rsidRPr="007C3DDF">
        <w:rPr>
          <w:rFonts w:ascii="Times New Roman" w:hAnsi="Times New Roman" w:cs="Times New Roman"/>
          <w:spacing w:val="-15"/>
        </w:rPr>
        <w:t xml:space="preserve"> </w:t>
      </w:r>
      <w:r w:rsidRPr="007C3DDF">
        <w:rPr>
          <w:rFonts w:ascii="Times New Roman" w:hAnsi="Times New Roman" w:cs="Times New Roman"/>
        </w:rPr>
        <w:t>site.</w:t>
      </w:r>
      <w:r w:rsidRPr="007C3DDF">
        <w:rPr>
          <w:rFonts w:ascii="Times New Roman" w:hAnsi="Times New Roman" w:cs="Times New Roman"/>
          <w:spacing w:val="-16"/>
        </w:rPr>
        <w:t xml:space="preserve"> </w:t>
      </w:r>
      <w:r w:rsidRPr="007C3DDF">
        <w:rPr>
          <w:rFonts w:ascii="Times New Roman" w:hAnsi="Times New Roman" w:cs="Times New Roman"/>
        </w:rPr>
        <w:t>The</w:t>
      </w:r>
      <w:r w:rsidRPr="007C3DDF">
        <w:rPr>
          <w:rFonts w:ascii="Times New Roman" w:hAnsi="Times New Roman" w:cs="Times New Roman"/>
          <w:spacing w:val="-14"/>
        </w:rPr>
        <w:t xml:space="preserve"> </w:t>
      </w:r>
      <w:r w:rsidRPr="007C3DDF">
        <w:rPr>
          <w:rFonts w:ascii="Times New Roman" w:hAnsi="Times New Roman" w:cs="Times New Roman"/>
        </w:rPr>
        <w:t>Size</w:t>
      </w:r>
      <w:r w:rsidRPr="007C3DDF">
        <w:rPr>
          <w:rFonts w:ascii="Times New Roman" w:hAnsi="Times New Roman" w:cs="Times New Roman"/>
          <w:spacing w:val="-15"/>
        </w:rPr>
        <w:t xml:space="preserve"> </w:t>
      </w:r>
      <w:r w:rsidRPr="007C3DDF">
        <w:rPr>
          <w:rFonts w:ascii="Times New Roman" w:hAnsi="Times New Roman" w:cs="Times New Roman"/>
        </w:rPr>
        <w:t>of</w:t>
      </w:r>
      <w:r w:rsidRPr="007C3DDF">
        <w:rPr>
          <w:rFonts w:ascii="Times New Roman" w:hAnsi="Times New Roman" w:cs="Times New Roman"/>
          <w:spacing w:val="-15"/>
        </w:rPr>
        <w:t xml:space="preserve"> </w:t>
      </w:r>
      <w:r w:rsidRPr="007C3DDF">
        <w:rPr>
          <w:rFonts w:ascii="Times New Roman" w:hAnsi="Times New Roman" w:cs="Times New Roman"/>
        </w:rPr>
        <w:t>this</w:t>
      </w:r>
      <w:r w:rsidRPr="007C3DDF">
        <w:rPr>
          <w:rFonts w:ascii="Times New Roman" w:hAnsi="Times New Roman" w:cs="Times New Roman"/>
          <w:spacing w:val="-14"/>
        </w:rPr>
        <w:t xml:space="preserve"> </w:t>
      </w:r>
      <w:r w:rsidRPr="007C3DDF">
        <w:rPr>
          <w:rFonts w:ascii="Times New Roman" w:hAnsi="Times New Roman" w:cs="Times New Roman"/>
        </w:rPr>
        <w:t>field</w:t>
      </w:r>
      <w:r w:rsidRPr="007C3DDF">
        <w:rPr>
          <w:rFonts w:ascii="Times New Roman" w:hAnsi="Times New Roman" w:cs="Times New Roman"/>
          <w:spacing w:val="-15"/>
        </w:rPr>
        <w:t xml:space="preserve"> </w:t>
      </w:r>
      <w:r w:rsidRPr="007C3DDF">
        <w:rPr>
          <w:rFonts w:ascii="Times New Roman" w:hAnsi="Times New Roman" w:cs="Times New Roman"/>
        </w:rPr>
        <w:t>is</w:t>
      </w:r>
      <w:r w:rsidRPr="007C3DDF">
        <w:rPr>
          <w:rFonts w:ascii="Times New Roman" w:hAnsi="Times New Roman" w:cs="Times New Roman"/>
          <w:spacing w:val="-15"/>
        </w:rPr>
        <w:t xml:space="preserve"> </w:t>
      </w:r>
      <w:r w:rsidRPr="007C3DDF">
        <w:rPr>
          <w:rFonts w:ascii="Times New Roman" w:hAnsi="Times New Roman" w:cs="Times New Roman"/>
        </w:rPr>
        <w:t>16</w:t>
      </w:r>
      <w:r w:rsidRPr="007C3DDF">
        <w:rPr>
          <w:rFonts w:ascii="Times New Roman" w:hAnsi="Times New Roman" w:cs="Times New Roman"/>
          <w:spacing w:val="-14"/>
        </w:rPr>
        <w:t xml:space="preserve"> </w:t>
      </w:r>
      <w:r w:rsidRPr="007C3DDF">
        <w:rPr>
          <w:rFonts w:ascii="Times New Roman" w:hAnsi="Times New Roman" w:cs="Times New Roman"/>
        </w:rPr>
        <w:t>bits.</w:t>
      </w:r>
      <w:r w:rsidRPr="007C3DDF">
        <w:rPr>
          <w:rFonts w:ascii="Times New Roman" w:hAnsi="Times New Roman" w:cs="Times New Roman"/>
          <w:spacing w:val="-16"/>
        </w:rPr>
        <w:t xml:space="preserve"> </w:t>
      </w:r>
      <w:r w:rsidRPr="007C3DDF">
        <w:rPr>
          <w:rFonts w:ascii="Times New Roman" w:hAnsi="Times New Roman" w:cs="Times New Roman"/>
        </w:rPr>
        <w:t>The</w:t>
      </w:r>
      <w:r w:rsidRPr="007C3DDF">
        <w:rPr>
          <w:rFonts w:ascii="Times New Roman" w:hAnsi="Times New Roman" w:cs="Times New Roman"/>
          <w:spacing w:val="-14"/>
        </w:rPr>
        <w:t xml:space="preserve"> </w:t>
      </w:r>
      <w:r w:rsidRPr="007C3DDF">
        <w:rPr>
          <w:rFonts w:ascii="Times New Roman" w:hAnsi="Times New Roman" w:cs="Times New Roman"/>
        </w:rPr>
        <w:t>organization’s</w:t>
      </w:r>
      <w:r w:rsidRPr="007C3DDF">
        <w:rPr>
          <w:rFonts w:ascii="Times New Roman" w:hAnsi="Times New Roman" w:cs="Times New Roman"/>
          <w:spacing w:val="-15"/>
        </w:rPr>
        <w:t xml:space="preserve"> </w:t>
      </w:r>
      <w:r w:rsidRPr="007C3DDF">
        <w:rPr>
          <w:rFonts w:ascii="Times New Roman" w:hAnsi="Times New Roman" w:cs="Times New Roman"/>
        </w:rPr>
        <w:t>site</w:t>
      </w:r>
      <w:r w:rsidRPr="007C3DDF">
        <w:rPr>
          <w:rFonts w:ascii="Times New Roman" w:hAnsi="Times New Roman" w:cs="Times New Roman"/>
          <w:spacing w:val="-15"/>
        </w:rPr>
        <w:t xml:space="preserve"> </w:t>
      </w:r>
      <w:r w:rsidRPr="007C3DDF">
        <w:rPr>
          <w:rFonts w:ascii="Times New Roman" w:hAnsi="Times New Roman" w:cs="Times New Roman"/>
        </w:rPr>
        <w:t>can</w:t>
      </w:r>
      <w:r w:rsidRPr="007C3DDF">
        <w:rPr>
          <w:rFonts w:ascii="Times New Roman" w:hAnsi="Times New Roman" w:cs="Times New Roman"/>
          <w:spacing w:val="-14"/>
        </w:rPr>
        <w:t xml:space="preserve"> </w:t>
      </w:r>
      <w:r w:rsidRPr="007C3DDF">
        <w:rPr>
          <w:rFonts w:ascii="Times New Roman" w:hAnsi="Times New Roman" w:cs="Times New Roman"/>
        </w:rPr>
        <w:t>use</w:t>
      </w:r>
      <w:r w:rsidRPr="007C3DDF">
        <w:rPr>
          <w:rFonts w:ascii="Times New Roman" w:hAnsi="Times New Roman" w:cs="Times New Roman"/>
          <w:spacing w:val="-15"/>
        </w:rPr>
        <w:t xml:space="preserve"> </w:t>
      </w:r>
      <w:r w:rsidRPr="007C3DDF">
        <w:rPr>
          <w:rFonts w:ascii="Times New Roman" w:hAnsi="Times New Roman" w:cs="Times New Roman"/>
        </w:rPr>
        <w:t>these</w:t>
      </w:r>
      <w:r w:rsidRPr="007C3DDF">
        <w:rPr>
          <w:rFonts w:ascii="Times New Roman" w:hAnsi="Times New Roman" w:cs="Times New Roman"/>
          <w:spacing w:val="-15"/>
        </w:rPr>
        <w:t xml:space="preserve"> </w:t>
      </w:r>
      <w:r w:rsidRPr="007C3DDF">
        <w:rPr>
          <w:rFonts w:ascii="Times New Roman" w:hAnsi="Times New Roman" w:cs="Times New Roman"/>
        </w:rPr>
        <w:t>16</w:t>
      </w:r>
      <w:r w:rsidRPr="007C3DDF">
        <w:rPr>
          <w:rFonts w:ascii="Times New Roman" w:hAnsi="Times New Roman" w:cs="Times New Roman"/>
          <w:spacing w:val="-15"/>
        </w:rPr>
        <w:t xml:space="preserve"> </w:t>
      </w:r>
      <w:r w:rsidRPr="007C3DDF">
        <w:rPr>
          <w:rFonts w:ascii="Times New Roman" w:hAnsi="Times New Roman" w:cs="Times New Roman"/>
        </w:rPr>
        <w:t>bits</w:t>
      </w:r>
      <w:r w:rsidRPr="007C3DDF">
        <w:rPr>
          <w:rFonts w:ascii="Times New Roman" w:hAnsi="Times New Roman" w:cs="Times New Roman"/>
          <w:spacing w:val="-15"/>
        </w:rPr>
        <w:t xml:space="preserve"> </w:t>
      </w:r>
      <w:r w:rsidRPr="007C3DDF">
        <w:rPr>
          <w:rFonts w:ascii="Times New Roman" w:hAnsi="Times New Roman" w:cs="Times New Roman"/>
        </w:rPr>
        <w:t xml:space="preserve">within its site to create 65,536subnets or multiple levels of addressing hierarchy and an efficient routing infrastructure. With 16 bits in subnetting flexibility, a global unicast prefix assigned to an organization site is equivalent to a publicIPv4 Class A address prefix (assuming that the last octet is used for identifying nodes on subnets). </w:t>
      </w:r>
      <w:proofErr w:type="spellStart"/>
      <w:r w:rsidRPr="007C3DDF">
        <w:rPr>
          <w:rFonts w:ascii="Times New Roman" w:hAnsi="Times New Roman" w:cs="Times New Roman"/>
        </w:rPr>
        <w:t>Therouting</w:t>
      </w:r>
      <w:proofErr w:type="spellEnd"/>
      <w:r w:rsidRPr="007C3DDF">
        <w:rPr>
          <w:rFonts w:ascii="Times New Roman" w:hAnsi="Times New Roman" w:cs="Times New Roman"/>
          <w:spacing w:val="-10"/>
        </w:rPr>
        <w:t xml:space="preserve"> </w:t>
      </w:r>
      <w:r w:rsidRPr="007C3DDF">
        <w:rPr>
          <w:rFonts w:ascii="Times New Roman" w:hAnsi="Times New Roman" w:cs="Times New Roman"/>
        </w:rPr>
        <w:t>structure</w:t>
      </w:r>
      <w:r w:rsidRPr="007C3DDF">
        <w:rPr>
          <w:rFonts w:ascii="Times New Roman" w:hAnsi="Times New Roman" w:cs="Times New Roman"/>
          <w:spacing w:val="-9"/>
        </w:rPr>
        <w:t xml:space="preserve"> </w:t>
      </w:r>
      <w:r w:rsidRPr="007C3DDF">
        <w:rPr>
          <w:rFonts w:ascii="Times New Roman" w:hAnsi="Times New Roman" w:cs="Times New Roman"/>
        </w:rPr>
        <w:t>of</w:t>
      </w:r>
      <w:r w:rsidRPr="007C3DDF">
        <w:rPr>
          <w:rFonts w:ascii="Times New Roman" w:hAnsi="Times New Roman" w:cs="Times New Roman"/>
          <w:spacing w:val="-9"/>
        </w:rPr>
        <w:t xml:space="preserve"> </w:t>
      </w:r>
      <w:r w:rsidRPr="007C3DDF">
        <w:rPr>
          <w:rFonts w:ascii="Times New Roman" w:hAnsi="Times New Roman" w:cs="Times New Roman"/>
        </w:rPr>
        <w:t>the</w:t>
      </w:r>
      <w:r w:rsidRPr="007C3DDF">
        <w:rPr>
          <w:rFonts w:ascii="Times New Roman" w:hAnsi="Times New Roman" w:cs="Times New Roman"/>
          <w:spacing w:val="-9"/>
        </w:rPr>
        <w:t xml:space="preserve"> </w:t>
      </w:r>
      <w:r w:rsidRPr="007C3DDF">
        <w:rPr>
          <w:rFonts w:ascii="Times New Roman" w:hAnsi="Times New Roman" w:cs="Times New Roman"/>
        </w:rPr>
        <w:t>organization’s</w:t>
      </w:r>
      <w:r w:rsidRPr="007C3DDF">
        <w:rPr>
          <w:rFonts w:ascii="Times New Roman" w:hAnsi="Times New Roman" w:cs="Times New Roman"/>
          <w:spacing w:val="-8"/>
        </w:rPr>
        <w:t xml:space="preserve"> </w:t>
      </w:r>
      <w:r w:rsidRPr="007C3DDF">
        <w:rPr>
          <w:rFonts w:ascii="Times New Roman" w:hAnsi="Times New Roman" w:cs="Times New Roman"/>
        </w:rPr>
        <w:t>network</w:t>
      </w:r>
      <w:r w:rsidRPr="007C3DDF">
        <w:rPr>
          <w:rFonts w:ascii="Times New Roman" w:hAnsi="Times New Roman" w:cs="Times New Roman"/>
          <w:spacing w:val="-8"/>
        </w:rPr>
        <w:t xml:space="preserve"> </w:t>
      </w:r>
      <w:r w:rsidRPr="007C3DDF">
        <w:rPr>
          <w:rFonts w:ascii="Times New Roman" w:hAnsi="Times New Roman" w:cs="Times New Roman"/>
        </w:rPr>
        <w:t>is</w:t>
      </w:r>
      <w:r w:rsidRPr="007C3DDF">
        <w:rPr>
          <w:rFonts w:ascii="Times New Roman" w:hAnsi="Times New Roman" w:cs="Times New Roman"/>
          <w:spacing w:val="-8"/>
        </w:rPr>
        <w:t xml:space="preserve"> </w:t>
      </w:r>
      <w:r w:rsidRPr="007C3DDF">
        <w:rPr>
          <w:rFonts w:ascii="Times New Roman" w:hAnsi="Times New Roman" w:cs="Times New Roman"/>
        </w:rPr>
        <w:t>not</w:t>
      </w:r>
      <w:r w:rsidRPr="007C3DDF">
        <w:rPr>
          <w:rFonts w:ascii="Times New Roman" w:hAnsi="Times New Roman" w:cs="Times New Roman"/>
          <w:spacing w:val="-9"/>
        </w:rPr>
        <w:t xml:space="preserve"> </w:t>
      </w:r>
      <w:r w:rsidRPr="007C3DDF">
        <w:rPr>
          <w:rFonts w:ascii="Times New Roman" w:hAnsi="Times New Roman" w:cs="Times New Roman"/>
        </w:rPr>
        <w:t>visible</w:t>
      </w:r>
      <w:r w:rsidRPr="007C3DDF">
        <w:rPr>
          <w:rFonts w:ascii="Times New Roman" w:hAnsi="Times New Roman" w:cs="Times New Roman"/>
          <w:spacing w:val="-9"/>
        </w:rPr>
        <w:t xml:space="preserve"> </w:t>
      </w:r>
      <w:r w:rsidRPr="007C3DDF">
        <w:rPr>
          <w:rFonts w:ascii="Times New Roman" w:hAnsi="Times New Roman" w:cs="Times New Roman"/>
        </w:rPr>
        <w:t>to</w:t>
      </w:r>
      <w:r w:rsidRPr="007C3DDF">
        <w:rPr>
          <w:rFonts w:ascii="Times New Roman" w:hAnsi="Times New Roman" w:cs="Times New Roman"/>
          <w:spacing w:val="-9"/>
        </w:rPr>
        <w:t xml:space="preserve"> </w:t>
      </w:r>
      <w:r w:rsidRPr="007C3DDF">
        <w:rPr>
          <w:rFonts w:ascii="Times New Roman" w:hAnsi="Times New Roman" w:cs="Times New Roman"/>
        </w:rPr>
        <w:t>the</w:t>
      </w:r>
      <w:r w:rsidRPr="007C3DDF">
        <w:rPr>
          <w:rFonts w:ascii="Times New Roman" w:hAnsi="Times New Roman" w:cs="Times New Roman"/>
          <w:spacing w:val="-8"/>
        </w:rPr>
        <w:t xml:space="preserve"> </w:t>
      </w:r>
      <w:proofErr w:type="spellStart"/>
      <w:r w:rsidRPr="007C3DDF">
        <w:rPr>
          <w:rFonts w:ascii="Times New Roman" w:hAnsi="Times New Roman" w:cs="Times New Roman"/>
        </w:rPr>
        <w:t>ISP.Interface</w:t>
      </w:r>
      <w:proofErr w:type="spellEnd"/>
      <w:r w:rsidRPr="007C3DDF">
        <w:rPr>
          <w:rFonts w:ascii="Times New Roman" w:hAnsi="Times New Roman" w:cs="Times New Roman"/>
          <w:spacing w:val="-9"/>
        </w:rPr>
        <w:t xml:space="preserve"> </w:t>
      </w:r>
      <w:r w:rsidRPr="007C3DDF">
        <w:rPr>
          <w:rFonts w:ascii="Times New Roman" w:hAnsi="Times New Roman" w:cs="Times New Roman"/>
        </w:rPr>
        <w:t>ID Indicates the interface on a specific subnet within the site. The size of this field is 64 bits. The interface ID in IPv6is equivalent to the node ID or host ID in IPv4.</w:t>
      </w:r>
    </w:p>
    <w:p w:rsidR="00005100" w:rsidRPr="007C3DDF" w:rsidRDefault="00005100">
      <w:pPr>
        <w:pStyle w:val="BodyText"/>
        <w:spacing w:before="11"/>
        <w:ind w:left="0"/>
        <w:rPr>
          <w:rFonts w:ascii="Times New Roman" w:hAnsi="Times New Roman" w:cs="Times New Roman"/>
        </w:rPr>
      </w:pPr>
    </w:p>
    <w:p w:rsidR="00005100" w:rsidRPr="007C3DDF" w:rsidRDefault="00000000">
      <w:pPr>
        <w:pStyle w:val="Heading2"/>
        <w:ind w:left="113"/>
        <w:jc w:val="both"/>
        <w:rPr>
          <w:rFonts w:ascii="Times New Roman" w:hAnsi="Times New Roman" w:cs="Times New Roman"/>
        </w:rPr>
      </w:pPr>
      <w:r w:rsidRPr="007C3DDF">
        <w:rPr>
          <w:rFonts w:ascii="Times New Roman" w:hAnsi="Times New Roman" w:cs="Times New Roman"/>
        </w:rPr>
        <w:t>Local-Use</w:t>
      </w:r>
      <w:r w:rsidRPr="007C3DDF">
        <w:rPr>
          <w:rFonts w:ascii="Times New Roman" w:hAnsi="Times New Roman" w:cs="Times New Roman"/>
          <w:spacing w:val="-5"/>
        </w:rPr>
        <w:t xml:space="preserve"> </w:t>
      </w:r>
      <w:r w:rsidRPr="007C3DDF">
        <w:rPr>
          <w:rFonts w:ascii="Times New Roman" w:hAnsi="Times New Roman" w:cs="Times New Roman"/>
        </w:rPr>
        <w:t>Unicast</w:t>
      </w:r>
      <w:r w:rsidRPr="007C3DDF">
        <w:rPr>
          <w:rFonts w:ascii="Times New Roman" w:hAnsi="Times New Roman" w:cs="Times New Roman"/>
          <w:spacing w:val="-5"/>
        </w:rPr>
        <w:t xml:space="preserve"> </w:t>
      </w:r>
      <w:r w:rsidRPr="007C3DDF">
        <w:rPr>
          <w:rFonts w:ascii="Times New Roman" w:hAnsi="Times New Roman" w:cs="Times New Roman"/>
          <w:spacing w:val="-2"/>
        </w:rPr>
        <w:t>Addresses</w:t>
      </w:r>
    </w:p>
    <w:p w:rsidR="00005100" w:rsidRPr="007C3DDF" w:rsidRDefault="00000000">
      <w:pPr>
        <w:pStyle w:val="BodyText"/>
        <w:spacing w:before="93" w:line="316" w:lineRule="auto"/>
        <w:ind w:left="113" w:right="132"/>
        <w:jc w:val="both"/>
        <w:rPr>
          <w:rFonts w:ascii="Times New Roman" w:hAnsi="Times New Roman" w:cs="Times New Roman"/>
        </w:rPr>
      </w:pPr>
      <w:r w:rsidRPr="007C3DDF">
        <w:rPr>
          <w:rFonts w:ascii="Times New Roman" w:hAnsi="Times New Roman" w:cs="Times New Roman"/>
        </w:rPr>
        <w:t>Local-use</w:t>
      </w:r>
      <w:r w:rsidRPr="007C3DDF">
        <w:rPr>
          <w:rFonts w:ascii="Times New Roman" w:hAnsi="Times New Roman" w:cs="Times New Roman"/>
          <w:spacing w:val="-3"/>
        </w:rPr>
        <w:t xml:space="preserve"> </w:t>
      </w:r>
      <w:r w:rsidRPr="007C3DDF">
        <w:rPr>
          <w:rFonts w:ascii="Times New Roman" w:hAnsi="Times New Roman" w:cs="Times New Roman"/>
        </w:rPr>
        <w:t>unicast</w:t>
      </w:r>
      <w:r w:rsidRPr="007C3DDF">
        <w:rPr>
          <w:rFonts w:ascii="Times New Roman" w:hAnsi="Times New Roman" w:cs="Times New Roman"/>
          <w:spacing w:val="-4"/>
        </w:rPr>
        <w:t xml:space="preserve"> </w:t>
      </w:r>
      <w:r w:rsidRPr="007C3DDF">
        <w:rPr>
          <w:rFonts w:ascii="Times New Roman" w:hAnsi="Times New Roman" w:cs="Times New Roman"/>
        </w:rPr>
        <w:t>addresses</w:t>
      </w:r>
      <w:r w:rsidRPr="007C3DDF">
        <w:rPr>
          <w:rFonts w:ascii="Times New Roman" w:hAnsi="Times New Roman" w:cs="Times New Roman"/>
          <w:spacing w:val="-4"/>
        </w:rPr>
        <w:t xml:space="preserve"> </w:t>
      </w:r>
      <w:r w:rsidRPr="007C3DDF">
        <w:rPr>
          <w:rFonts w:ascii="Times New Roman" w:hAnsi="Times New Roman" w:cs="Times New Roman"/>
        </w:rPr>
        <w:t>do</w:t>
      </w:r>
      <w:r w:rsidRPr="007C3DDF">
        <w:rPr>
          <w:rFonts w:ascii="Times New Roman" w:hAnsi="Times New Roman" w:cs="Times New Roman"/>
          <w:spacing w:val="-4"/>
        </w:rPr>
        <w:t xml:space="preserve"> </w:t>
      </w:r>
      <w:r w:rsidRPr="007C3DDF">
        <w:rPr>
          <w:rFonts w:ascii="Times New Roman" w:hAnsi="Times New Roman" w:cs="Times New Roman"/>
        </w:rPr>
        <w:t>not</w:t>
      </w:r>
      <w:r w:rsidRPr="007C3DDF">
        <w:rPr>
          <w:rFonts w:ascii="Times New Roman" w:hAnsi="Times New Roman" w:cs="Times New Roman"/>
          <w:spacing w:val="-4"/>
        </w:rPr>
        <w:t xml:space="preserve"> </w:t>
      </w:r>
      <w:r w:rsidRPr="007C3DDF">
        <w:rPr>
          <w:rFonts w:ascii="Times New Roman" w:hAnsi="Times New Roman" w:cs="Times New Roman"/>
        </w:rPr>
        <w:t>have</w:t>
      </w:r>
      <w:r w:rsidRPr="007C3DDF">
        <w:rPr>
          <w:rFonts w:ascii="Times New Roman" w:hAnsi="Times New Roman" w:cs="Times New Roman"/>
          <w:spacing w:val="-3"/>
        </w:rPr>
        <w:t xml:space="preserve"> </w:t>
      </w:r>
      <w:r w:rsidRPr="007C3DDF">
        <w:rPr>
          <w:rFonts w:ascii="Times New Roman" w:hAnsi="Times New Roman" w:cs="Times New Roman"/>
        </w:rPr>
        <w:t>a</w:t>
      </w:r>
      <w:r w:rsidRPr="007C3DDF">
        <w:rPr>
          <w:rFonts w:ascii="Times New Roman" w:hAnsi="Times New Roman" w:cs="Times New Roman"/>
          <w:spacing w:val="-4"/>
        </w:rPr>
        <w:t xml:space="preserve"> </w:t>
      </w:r>
      <w:r w:rsidRPr="007C3DDF">
        <w:rPr>
          <w:rFonts w:ascii="Times New Roman" w:hAnsi="Times New Roman" w:cs="Times New Roman"/>
        </w:rPr>
        <w:t>global</w:t>
      </w:r>
      <w:r w:rsidRPr="007C3DDF">
        <w:rPr>
          <w:rFonts w:ascii="Times New Roman" w:hAnsi="Times New Roman" w:cs="Times New Roman"/>
          <w:spacing w:val="-4"/>
        </w:rPr>
        <w:t xml:space="preserve"> </w:t>
      </w:r>
      <w:r w:rsidRPr="007C3DDF">
        <w:rPr>
          <w:rFonts w:ascii="Times New Roman" w:hAnsi="Times New Roman" w:cs="Times New Roman"/>
        </w:rPr>
        <w:t>scope</w:t>
      </w:r>
      <w:r w:rsidRPr="007C3DDF">
        <w:rPr>
          <w:rFonts w:ascii="Times New Roman" w:hAnsi="Times New Roman" w:cs="Times New Roman"/>
          <w:spacing w:val="-3"/>
        </w:rPr>
        <w:t xml:space="preserve"> </w:t>
      </w:r>
      <w:r w:rsidRPr="007C3DDF">
        <w:rPr>
          <w:rFonts w:ascii="Times New Roman" w:hAnsi="Times New Roman" w:cs="Times New Roman"/>
        </w:rPr>
        <w:t>and</w:t>
      </w:r>
      <w:r w:rsidRPr="007C3DDF">
        <w:rPr>
          <w:rFonts w:ascii="Times New Roman" w:hAnsi="Times New Roman" w:cs="Times New Roman"/>
          <w:spacing w:val="-4"/>
        </w:rPr>
        <w:t xml:space="preserve"> </w:t>
      </w:r>
      <w:r w:rsidRPr="007C3DDF">
        <w:rPr>
          <w:rFonts w:ascii="Times New Roman" w:hAnsi="Times New Roman" w:cs="Times New Roman"/>
        </w:rPr>
        <w:t>can</w:t>
      </w:r>
      <w:r w:rsidRPr="007C3DDF">
        <w:rPr>
          <w:rFonts w:ascii="Times New Roman" w:hAnsi="Times New Roman" w:cs="Times New Roman"/>
          <w:spacing w:val="-3"/>
        </w:rPr>
        <w:t xml:space="preserve"> </w:t>
      </w:r>
      <w:r w:rsidRPr="007C3DDF">
        <w:rPr>
          <w:rFonts w:ascii="Times New Roman" w:hAnsi="Times New Roman" w:cs="Times New Roman"/>
        </w:rPr>
        <w:t>be</w:t>
      </w:r>
      <w:r w:rsidRPr="007C3DDF">
        <w:rPr>
          <w:rFonts w:ascii="Times New Roman" w:hAnsi="Times New Roman" w:cs="Times New Roman"/>
          <w:spacing w:val="-3"/>
        </w:rPr>
        <w:t xml:space="preserve"> </w:t>
      </w:r>
      <w:r w:rsidRPr="007C3DDF">
        <w:rPr>
          <w:rFonts w:ascii="Times New Roman" w:hAnsi="Times New Roman" w:cs="Times New Roman"/>
        </w:rPr>
        <w:t>reused.</w:t>
      </w:r>
      <w:r w:rsidRPr="007C3DDF">
        <w:rPr>
          <w:rFonts w:ascii="Times New Roman" w:hAnsi="Times New Roman" w:cs="Times New Roman"/>
          <w:spacing w:val="-5"/>
        </w:rPr>
        <w:t xml:space="preserve"> </w:t>
      </w:r>
      <w:r w:rsidRPr="007C3DDF">
        <w:rPr>
          <w:rFonts w:ascii="Times New Roman" w:hAnsi="Times New Roman" w:cs="Times New Roman"/>
        </w:rPr>
        <w:t>There are</w:t>
      </w:r>
      <w:r w:rsidRPr="007C3DDF">
        <w:rPr>
          <w:rFonts w:ascii="Times New Roman" w:hAnsi="Times New Roman" w:cs="Times New Roman"/>
          <w:spacing w:val="-15"/>
        </w:rPr>
        <w:t xml:space="preserve"> </w:t>
      </w:r>
      <w:r w:rsidRPr="007C3DDF">
        <w:rPr>
          <w:rFonts w:ascii="Times New Roman" w:hAnsi="Times New Roman" w:cs="Times New Roman"/>
        </w:rPr>
        <w:t>two</w:t>
      </w:r>
      <w:r w:rsidRPr="007C3DDF">
        <w:rPr>
          <w:rFonts w:ascii="Times New Roman" w:hAnsi="Times New Roman" w:cs="Times New Roman"/>
          <w:spacing w:val="-15"/>
        </w:rPr>
        <w:t xml:space="preserve"> </w:t>
      </w:r>
      <w:r w:rsidRPr="007C3DDF">
        <w:rPr>
          <w:rFonts w:ascii="Times New Roman" w:hAnsi="Times New Roman" w:cs="Times New Roman"/>
        </w:rPr>
        <w:t>types</w:t>
      </w:r>
      <w:r w:rsidRPr="007C3DDF">
        <w:rPr>
          <w:rFonts w:ascii="Times New Roman" w:hAnsi="Times New Roman" w:cs="Times New Roman"/>
          <w:spacing w:val="-14"/>
        </w:rPr>
        <w:t xml:space="preserve"> </w:t>
      </w:r>
      <w:r w:rsidRPr="007C3DDF">
        <w:rPr>
          <w:rFonts w:ascii="Times New Roman" w:hAnsi="Times New Roman" w:cs="Times New Roman"/>
        </w:rPr>
        <w:t>of</w:t>
      </w:r>
      <w:r w:rsidRPr="007C3DDF">
        <w:rPr>
          <w:rFonts w:ascii="Times New Roman" w:hAnsi="Times New Roman" w:cs="Times New Roman"/>
          <w:spacing w:val="-15"/>
        </w:rPr>
        <w:t xml:space="preserve"> </w:t>
      </w:r>
      <w:r w:rsidRPr="007C3DDF">
        <w:rPr>
          <w:rFonts w:ascii="Times New Roman" w:hAnsi="Times New Roman" w:cs="Times New Roman"/>
        </w:rPr>
        <w:t>local-use</w:t>
      </w:r>
      <w:r w:rsidRPr="007C3DDF">
        <w:rPr>
          <w:rFonts w:ascii="Times New Roman" w:hAnsi="Times New Roman" w:cs="Times New Roman"/>
          <w:spacing w:val="-15"/>
        </w:rPr>
        <w:t xml:space="preserve"> </w:t>
      </w:r>
      <w:r w:rsidRPr="007C3DDF">
        <w:rPr>
          <w:rFonts w:ascii="Times New Roman" w:hAnsi="Times New Roman" w:cs="Times New Roman"/>
        </w:rPr>
        <w:t>unicast</w:t>
      </w:r>
      <w:r w:rsidRPr="007C3DDF">
        <w:rPr>
          <w:rFonts w:ascii="Times New Roman" w:hAnsi="Times New Roman" w:cs="Times New Roman"/>
          <w:spacing w:val="-15"/>
        </w:rPr>
        <w:t xml:space="preserve"> </w:t>
      </w:r>
      <w:r w:rsidRPr="007C3DDF">
        <w:rPr>
          <w:rFonts w:ascii="Times New Roman" w:hAnsi="Times New Roman" w:cs="Times New Roman"/>
        </w:rPr>
        <w:t>addresses:</w:t>
      </w:r>
      <w:r w:rsidRPr="007C3DDF">
        <w:rPr>
          <w:rFonts w:ascii="Times New Roman" w:hAnsi="Times New Roman" w:cs="Times New Roman"/>
          <w:spacing w:val="-15"/>
        </w:rPr>
        <w:t xml:space="preserve"> </w:t>
      </w:r>
      <w:r w:rsidRPr="007C3DDF">
        <w:rPr>
          <w:rFonts w:ascii="Times New Roman" w:hAnsi="Times New Roman" w:cs="Times New Roman"/>
        </w:rPr>
        <w:t>Link-local</w:t>
      </w:r>
      <w:r w:rsidRPr="007C3DDF">
        <w:rPr>
          <w:rFonts w:ascii="Times New Roman" w:hAnsi="Times New Roman" w:cs="Times New Roman"/>
          <w:spacing w:val="-15"/>
        </w:rPr>
        <w:t xml:space="preserve"> </w:t>
      </w:r>
      <w:r w:rsidRPr="007C3DDF">
        <w:rPr>
          <w:rFonts w:ascii="Times New Roman" w:hAnsi="Times New Roman" w:cs="Times New Roman"/>
        </w:rPr>
        <w:t>addresses</w:t>
      </w:r>
      <w:r w:rsidRPr="007C3DDF">
        <w:rPr>
          <w:rFonts w:ascii="Times New Roman" w:hAnsi="Times New Roman" w:cs="Times New Roman"/>
          <w:spacing w:val="-14"/>
        </w:rPr>
        <w:t xml:space="preserve"> </w:t>
      </w:r>
      <w:r w:rsidRPr="007C3DDF">
        <w:rPr>
          <w:rFonts w:ascii="Times New Roman" w:hAnsi="Times New Roman" w:cs="Times New Roman"/>
        </w:rPr>
        <w:t>are</w:t>
      </w:r>
      <w:r w:rsidRPr="007C3DDF">
        <w:rPr>
          <w:rFonts w:ascii="Times New Roman" w:hAnsi="Times New Roman" w:cs="Times New Roman"/>
          <w:spacing w:val="-15"/>
        </w:rPr>
        <w:t xml:space="preserve"> </w:t>
      </w:r>
      <w:r w:rsidRPr="007C3DDF">
        <w:rPr>
          <w:rFonts w:ascii="Times New Roman" w:hAnsi="Times New Roman" w:cs="Times New Roman"/>
        </w:rPr>
        <w:t>used</w:t>
      </w:r>
      <w:r w:rsidRPr="007C3DDF">
        <w:rPr>
          <w:rFonts w:ascii="Times New Roman" w:hAnsi="Times New Roman" w:cs="Times New Roman"/>
          <w:spacing w:val="-15"/>
        </w:rPr>
        <w:t xml:space="preserve"> </w:t>
      </w:r>
      <w:r w:rsidRPr="007C3DDF">
        <w:rPr>
          <w:rFonts w:ascii="Times New Roman" w:hAnsi="Times New Roman" w:cs="Times New Roman"/>
        </w:rPr>
        <w:t xml:space="preserve">between on-link neighbors and </w:t>
      </w:r>
      <w:proofErr w:type="spellStart"/>
      <w:r w:rsidRPr="007C3DDF">
        <w:rPr>
          <w:rFonts w:ascii="Times New Roman" w:hAnsi="Times New Roman" w:cs="Times New Roman"/>
        </w:rPr>
        <w:t>forNeighbor</w:t>
      </w:r>
      <w:proofErr w:type="spellEnd"/>
      <w:r w:rsidRPr="007C3DDF">
        <w:rPr>
          <w:rFonts w:ascii="Times New Roman" w:hAnsi="Times New Roman" w:cs="Times New Roman"/>
        </w:rPr>
        <w:t xml:space="preserve"> Discovery processes. Site-local addresses are used between nodes communicating with other nodes in the same organization.</w:t>
      </w:r>
    </w:p>
    <w:p w:rsidR="00005100" w:rsidRPr="007C3DDF" w:rsidRDefault="00005100">
      <w:pPr>
        <w:pStyle w:val="BodyText"/>
        <w:spacing w:before="3"/>
        <w:ind w:left="0"/>
        <w:rPr>
          <w:rFonts w:ascii="Times New Roman" w:hAnsi="Times New Roman" w:cs="Times New Roman"/>
        </w:rPr>
      </w:pPr>
    </w:p>
    <w:p w:rsidR="00005100" w:rsidRPr="007C3DDF" w:rsidRDefault="00000000">
      <w:pPr>
        <w:pStyle w:val="Heading2"/>
        <w:ind w:left="113"/>
        <w:jc w:val="both"/>
        <w:rPr>
          <w:rFonts w:ascii="Times New Roman" w:hAnsi="Times New Roman" w:cs="Times New Roman"/>
        </w:rPr>
      </w:pPr>
      <w:r w:rsidRPr="007C3DDF">
        <w:rPr>
          <w:rFonts w:ascii="Times New Roman" w:hAnsi="Times New Roman" w:cs="Times New Roman"/>
        </w:rPr>
        <w:t>Link-Local Addresses FE</w:t>
      </w:r>
      <w:proofErr w:type="gramStart"/>
      <w:r w:rsidRPr="007C3DDF">
        <w:rPr>
          <w:rFonts w:ascii="Times New Roman" w:hAnsi="Times New Roman" w:cs="Times New Roman"/>
        </w:rPr>
        <w:t>8::</w:t>
      </w:r>
      <w:proofErr w:type="gramEnd"/>
      <w:r w:rsidRPr="007C3DDF">
        <w:rPr>
          <w:rFonts w:ascii="Times New Roman" w:hAnsi="Times New Roman" w:cs="Times New Roman"/>
        </w:rPr>
        <w:t xml:space="preserve"> through </w:t>
      </w:r>
      <w:r w:rsidRPr="007C3DDF">
        <w:rPr>
          <w:rFonts w:ascii="Times New Roman" w:hAnsi="Times New Roman" w:cs="Times New Roman"/>
          <w:spacing w:val="-2"/>
        </w:rPr>
        <w:t>FEB::</w:t>
      </w:r>
    </w:p>
    <w:p w:rsidR="00005100" w:rsidRPr="007C3DDF" w:rsidRDefault="00000000">
      <w:pPr>
        <w:pStyle w:val="BodyText"/>
        <w:spacing w:before="94" w:line="316" w:lineRule="auto"/>
        <w:ind w:left="113" w:right="131"/>
        <w:jc w:val="both"/>
        <w:rPr>
          <w:rFonts w:ascii="Times New Roman" w:hAnsi="Times New Roman" w:cs="Times New Roman"/>
        </w:rPr>
      </w:pPr>
      <w:r w:rsidRPr="007C3DDF">
        <w:rPr>
          <w:rFonts w:ascii="Times New Roman" w:hAnsi="Times New Roman" w:cs="Times New Roman"/>
        </w:rPr>
        <w:t>Link-local addresses are a new concept in IPv6. These kinds of addresses have a smaller scope as to how far they can travel: just the local link (the data link layer link). Routers will process packets destined to a link-local address, but they will not forward</w:t>
      </w:r>
      <w:r w:rsidRPr="007C3DDF">
        <w:rPr>
          <w:rFonts w:ascii="Times New Roman" w:hAnsi="Times New Roman" w:cs="Times New Roman"/>
          <w:spacing w:val="-8"/>
        </w:rPr>
        <w:t xml:space="preserve"> </w:t>
      </w:r>
      <w:r w:rsidRPr="007C3DDF">
        <w:rPr>
          <w:rFonts w:ascii="Times New Roman" w:hAnsi="Times New Roman" w:cs="Times New Roman"/>
        </w:rPr>
        <w:t>them</w:t>
      </w:r>
      <w:r w:rsidRPr="007C3DDF">
        <w:rPr>
          <w:rFonts w:ascii="Times New Roman" w:hAnsi="Times New Roman" w:cs="Times New Roman"/>
          <w:spacing w:val="-7"/>
        </w:rPr>
        <w:t xml:space="preserve"> </w:t>
      </w:r>
      <w:r w:rsidRPr="007C3DDF">
        <w:rPr>
          <w:rFonts w:ascii="Times New Roman" w:hAnsi="Times New Roman" w:cs="Times New Roman"/>
        </w:rPr>
        <w:t>to</w:t>
      </w:r>
      <w:r w:rsidRPr="007C3DDF">
        <w:rPr>
          <w:rFonts w:ascii="Times New Roman" w:hAnsi="Times New Roman" w:cs="Times New Roman"/>
          <w:spacing w:val="-8"/>
        </w:rPr>
        <w:t xml:space="preserve"> </w:t>
      </w:r>
      <w:r w:rsidRPr="007C3DDF">
        <w:rPr>
          <w:rFonts w:ascii="Times New Roman" w:hAnsi="Times New Roman" w:cs="Times New Roman"/>
        </w:rPr>
        <w:t>other</w:t>
      </w:r>
      <w:r w:rsidRPr="007C3DDF">
        <w:rPr>
          <w:rFonts w:ascii="Times New Roman" w:hAnsi="Times New Roman" w:cs="Times New Roman"/>
          <w:spacing w:val="-8"/>
        </w:rPr>
        <w:t xml:space="preserve"> </w:t>
      </w:r>
      <w:r w:rsidRPr="007C3DDF">
        <w:rPr>
          <w:rFonts w:ascii="Times New Roman" w:hAnsi="Times New Roman" w:cs="Times New Roman"/>
        </w:rPr>
        <w:t>links.</w:t>
      </w:r>
      <w:r w:rsidRPr="007C3DDF">
        <w:rPr>
          <w:rFonts w:ascii="Times New Roman" w:hAnsi="Times New Roman" w:cs="Times New Roman"/>
          <w:spacing w:val="-8"/>
        </w:rPr>
        <w:t xml:space="preserve"> </w:t>
      </w:r>
      <w:r w:rsidRPr="007C3DDF">
        <w:rPr>
          <w:rFonts w:ascii="Times New Roman" w:hAnsi="Times New Roman" w:cs="Times New Roman"/>
        </w:rPr>
        <w:t>Their</w:t>
      </w:r>
      <w:r w:rsidRPr="007C3DDF">
        <w:rPr>
          <w:rFonts w:ascii="Times New Roman" w:hAnsi="Times New Roman" w:cs="Times New Roman"/>
          <w:spacing w:val="-8"/>
        </w:rPr>
        <w:t xml:space="preserve"> </w:t>
      </w:r>
      <w:r w:rsidRPr="007C3DDF">
        <w:rPr>
          <w:rFonts w:ascii="Times New Roman" w:hAnsi="Times New Roman" w:cs="Times New Roman"/>
        </w:rPr>
        <w:t>most</w:t>
      </w:r>
      <w:r w:rsidRPr="007C3DDF">
        <w:rPr>
          <w:rFonts w:ascii="Times New Roman" w:hAnsi="Times New Roman" w:cs="Times New Roman"/>
          <w:spacing w:val="-7"/>
        </w:rPr>
        <w:t xml:space="preserve"> </w:t>
      </w:r>
      <w:r w:rsidRPr="007C3DDF">
        <w:rPr>
          <w:rFonts w:ascii="Times New Roman" w:hAnsi="Times New Roman" w:cs="Times New Roman"/>
        </w:rPr>
        <w:t>common</w:t>
      </w:r>
      <w:r w:rsidRPr="007C3DDF">
        <w:rPr>
          <w:rFonts w:ascii="Times New Roman" w:hAnsi="Times New Roman" w:cs="Times New Roman"/>
          <w:spacing w:val="-8"/>
        </w:rPr>
        <w:t xml:space="preserve"> </w:t>
      </w:r>
      <w:r w:rsidRPr="007C3DDF">
        <w:rPr>
          <w:rFonts w:ascii="Times New Roman" w:hAnsi="Times New Roman" w:cs="Times New Roman"/>
        </w:rPr>
        <w:t>uses</w:t>
      </w:r>
      <w:r w:rsidRPr="007C3DDF">
        <w:rPr>
          <w:rFonts w:ascii="Times New Roman" w:hAnsi="Times New Roman" w:cs="Times New Roman"/>
          <w:spacing w:val="-7"/>
        </w:rPr>
        <w:t xml:space="preserve"> </w:t>
      </w:r>
      <w:r w:rsidRPr="007C3DDF">
        <w:rPr>
          <w:rFonts w:ascii="Times New Roman" w:hAnsi="Times New Roman" w:cs="Times New Roman"/>
        </w:rPr>
        <w:t>for</w:t>
      </w:r>
      <w:r w:rsidRPr="007C3DDF">
        <w:rPr>
          <w:rFonts w:ascii="Times New Roman" w:hAnsi="Times New Roman" w:cs="Times New Roman"/>
          <w:spacing w:val="-8"/>
        </w:rPr>
        <w:t xml:space="preserve"> </w:t>
      </w:r>
      <w:r w:rsidRPr="007C3DDF">
        <w:rPr>
          <w:rFonts w:ascii="Times New Roman" w:hAnsi="Times New Roman" w:cs="Times New Roman"/>
        </w:rPr>
        <w:t>a</w:t>
      </w:r>
      <w:r w:rsidRPr="007C3DDF">
        <w:rPr>
          <w:rFonts w:ascii="Times New Roman" w:hAnsi="Times New Roman" w:cs="Times New Roman"/>
          <w:spacing w:val="-7"/>
        </w:rPr>
        <w:t xml:space="preserve"> </w:t>
      </w:r>
      <w:r w:rsidRPr="007C3DDF">
        <w:rPr>
          <w:rFonts w:ascii="Times New Roman" w:hAnsi="Times New Roman" w:cs="Times New Roman"/>
        </w:rPr>
        <w:t>device</w:t>
      </w:r>
      <w:r w:rsidRPr="007C3DDF">
        <w:rPr>
          <w:rFonts w:ascii="Times New Roman" w:hAnsi="Times New Roman" w:cs="Times New Roman"/>
          <w:spacing w:val="-8"/>
        </w:rPr>
        <w:t xml:space="preserve"> </w:t>
      </w:r>
      <w:r w:rsidRPr="007C3DDF">
        <w:rPr>
          <w:rFonts w:ascii="Times New Roman" w:hAnsi="Times New Roman" w:cs="Times New Roman"/>
        </w:rPr>
        <w:t>to</w:t>
      </w:r>
      <w:r w:rsidRPr="007C3DDF">
        <w:rPr>
          <w:rFonts w:ascii="Times New Roman" w:hAnsi="Times New Roman" w:cs="Times New Roman"/>
          <w:spacing w:val="-8"/>
        </w:rPr>
        <w:t xml:space="preserve"> </w:t>
      </w:r>
      <w:r w:rsidRPr="007C3DDF">
        <w:rPr>
          <w:rFonts w:ascii="Times New Roman" w:hAnsi="Times New Roman" w:cs="Times New Roman"/>
        </w:rPr>
        <w:t>acquire</w:t>
      </w:r>
      <w:r w:rsidRPr="007C3DDF">
        <w:rPr>
          <w:rFonts w:ascii="Times New Roman" w:hAnsi="Times New Roman" w:cs="Times New Roman"/>
          <w:spacing w:val="-8"/>
        </w:rPr>
        <w:t xml:space="preserve"> </w:t>
      </w:r>
      <w:r w:rsidRPr="007C3DDF">
        <w:rPr>
          <w:rFonts w:ascii="Times New Roman" w:hAnsi="Times New Roman" w:cs="Times New Roman"/>
        </w:rPr>
        <w:t>unicast site-local</w:t>
      </w:r>
      <w:r w:rsidRPr="007C3DDF">
        <w:rPr>
          <w:rFonts w:ascii="Times New Roman" w:hAnsi="Times New Roman" w:cs="Times New Roman"/>
          <w:spacing w:val="-17"/>
        </w:rPr>
        <w:t xml:space="preserve"> </w:t>
      </w:r>
      <w:r w:rsidRPr="007C3DDF">
        <w:rPr>
          <w:rFonts w:ascii="Times New Roman" w:hAnsi="Times New Roman" w:cs="Times New Roman"/>
        </w:rPr>
        <w:t>or</w:t>
      </w:r>
      <w:r w:rsidRPr="007C3DDF">
        <w:rPr>
          <w:rFonts w:ascii="Times New Roman" w:hAnsi="Times New Roman" w:cs="Times New Roman"/>
          <w:spacing w:val="-17"/>
        </w:rPr>
        <w:t xml:space="preserve"> </w:t>
      </w:r>
      <w:r w:rsidRPr="007C3DDF">
        <w:rPr>
          <w:rFonts w:ascii="Times New Roman" w:hAnsi="Times New Roman" w:cs="Times New Roman"/>
        </w:rPr>
        <w:t>global</w:t>
      </w:r>
      <w:r w:rsidRPr="007C3DDF">
        <w:rPr>
          <w:rFonts w:ascii="Times New Roman" w:hAnsi="Times New Roman" w:cs="Times New Roman"/>
          <w:spacing w:val="-16"/>
        </w:rPr>
        <w:t xml:space="preserve"> </w:t>
      </w:r>
      <w:r w:rsidRPr="007C3DDF">
        <w:rPr>
          <w:rFonts w:ascii="Times New Roman" w:hAnsi="Times New Roman" w:cs="Times New Roman"/>
        </w:rPr>
        <w:t>unicast</w:t>
      </w:r>
      <w:r w:rsidRPr="007C3DDF">
        <w:rPr>
          <w:rFonts w:ascii="Times New Roman" w:hAnsi="Times New Roman" w:cs="Times New Roman"/>
          <w:spacing w:val="-17"/>
        </w:rPr>
        <w:t xml:space="preserve"> </w:t>
      </w:r>
      <w:r w:rsidRPr="007C3DDF">
        <w:rPr>
          <w:rFonts w:ascii="Times New Roman" w:hAnsi="Times New Roman" w:cs="Times New Roman"/>
        </w:rPr>
        <w:t>addressing</w:t>
      </w:r>
      <w:r w:rsidRPr="007C3DDF">
        <w:rPr>
          <w:rFonts w:ascii="Times New Roman" w:hAnsi="Times New Roman" w:cs="Times New Roman"/>
          <w:spacing w:val="-17"/>
        </w:rPr>
        <w:t xml:space="preserve"> </w:t>
      </w:r>
      <w:r w:rsidRPr="007C3DDF">
        <w:rPr>
          <w:rFonts w:ascii="Times New Roman" w:hAnsi="Times New Roman" w:cs="Times New Roman"/>
        </w:rPr>
        <w:t>information,</w:t>
      </w:r>
      <w:r w:rsidRPr="007C3DDF">
        <w:rPr>
          <w:rFonts w:ascii="Times New Roman" w:hAnsi="Times New Roman" w:cs="Times New Roman"/>
          <w:spacing w:val="-16"/>
        </w:rPr>
        <w:t xml:space="preserve"> </w:t>
      </w:r>
      <w:r w:rsidRPr="007C3DDF">
        <w:rPr>
          <w:rFonts w:ascii="Times New Roman" w:hAnsi="Times New Roman" w:cs="Times New Roman"/>
        </w:rPr>
        <w:t>discovering</w:t>
      </w:r>
      <w:r w:rsidRPr="007C3DDF">
        <w:rPr>
          <w:rFonts w:ascii="Times New Roman" w:hAnsi="Times New Roman" w:cs="Times New Roman"/>
          <w:spacing w:val="-17"/>
        </w:rPr>
        <w:t xml:space="preserve"> </w:t>
      </w:r>
      <w:r w:rsidRPr="007C3DDF">
        <w:rPr>
          <w:rFonts w:ascii="Times New Roman" w:hAnsi="Times New Roman" w:cs="Times New Roman"/>
        </w:rPr>
        <w:t>the</w:t>
      </w:r>
      <w:r w:rsidRPr="007C3DDF">
        <w:rPr>
          <w:rFonts w:ascii="Times New Roman" w:hAnsi="Times New Roman" w:cs="Times New Roman"/>
          <w:spacing w:val="-16"/>
        </w:rPr>
        <w:t xml:space="preserve"> </w:t>
      </w:r>
      <w:r w:rsidRPr="007C3DDF">
        <w:rPr>
          <w:rFonts w:ascii="Times New Roman" w:hAnsi="Times New Roman" w:cs="Times New Roman"/>
        </w:rPr>
        <w:t>default</w:t>
      </w:r>
      <w:r w:rsidRPr="007C3DDF">
        <w:rPr>
          <w:rFonts w:ascii="Times New Roman" w:hAnsi="Times New Roman" w:cs="Times New Roman"/>
          <w:spacing w:val="-17"/>
        </w:rPr>
        <w:t xml:space="preserve"> </w:t>
      </w:r>
      <w:r w:rsidRPr="007C3DDF">
        <w:rPr>
          <w:rFonts w:ascii="Times New Roman" w:hAnsi="Times New Roman" w:cs="Times New Roman"/>
        </w:rPr>
        <w:t>gateway, and discovering other layer 2 neighbors on the segment. IPv6 link-local addresses identified</w:t>
      </w:r>
      <w:r w:rsidRPr="007C3DDF">
        <w:rPr>
          <w:rFonts w:ascii="Times New Roman" w:hAnsi="Times New Roman" w:cs="Times New Roman"/>
          <w:spacing w:val="-1"/>
        </w:rPr>
        <w:t xml:space="preserve"> </w:t>
      </w:r>
      <w:r w:rsidRPr="007C3DDF">
        <w:rPr>
          <w:rFonts w:ascii="Times New Roman" w:hAnsi="Times New Roman" w:cs="Times New Roman"/>
        </w:rPr>
        <w:t>by</w:t>
      </w:r>
      <w:r w:rsidRPr="007C3DDF">
        <w:rPr>
          <w:rFonts w:ascii="Times New Roman" w:hAnsi="Times New Roman" w:cs="Times New Roman"/>
          <w:spacing w:val="-1"/>
        </w:rPr>
        <w:t xml:space="preserve"> </w:t>
      </w:r>
      <w:r w:rsidRPr="007C3DDF">
        <w:rPr>
          <w:rFonts w:ascii="Times New Roman" w:hAnsi="Times New Roman" w:cs="Times New Roman"/>
        </w:rPr>
        <w:t>the</w:t>
      </w:r>
      <w:r w:rsidRPr="007C3DDF">
        <w:rPr>
          <w:rFonts w:ascii="Times New Roman" w:hAnsi="Times New Roman" w:cs="Times New Roman"/>
          <w:spacing w:val="-1"/>
        </w:rPr>
        <w:t xml:space="preserve"> </w:t>
      </w:r>
      <w:r w:rsidRPr="007C3DDF">
        <w:rPr>
          <w:rFonts w:ascii="Times New Roman" w:hAnsi="Times New Roman" w:cs="Times New Roman"/>
        </w:rPr>
        <w:t>initial</w:t>
      </w:r>
      <w:r w:rsidRPr="007C3DDF">
        <w:rPr>
          <w:rFonts w:ascii="Times New Roman" w:hAnsi="Times New Roman" w:cs="Times New Roman"/>
          <w:spacing w:val="-1"/>
        </w:rPr>
        <w:t xml:space="preserve"> </w:t>
      </w:r>
      <w:r w:rsidRPr="007C3DDF">
        <w:rPr>
          <w:rFonts w:ascii="Times New Roman" w:hAnsi="Times New Roman" w:cs="Times New Roman"/>
        </w:rPr>
        <w:t>10</w:t>
      </w:r>
      <w:r w:rsidRPr="007C3DDF">
        <w:rPr>
          <w:rFonts w:ascii="Times New Roman" w:hAnsi="Times New Roman" w:cs="Times New Roman"/>
          <w:spacing w:val="-1"/>
        </w:rPr>
        <w:t xml:space="preserve"> </w:t>
      </w:r>
      <w:r w:rsidRPr="007C3DDF">
        <w:rPr>
          <w:rFonts w:ascii="Times New Roman" w:hAnsi="Times New Roman" w:cs="Times New Roman"/>
        </w:rPr>
        <w:t>bits being set to</w:t>
      </w:r>
      <w:r w:rsidRPr="007C3DDF">
        <w:rPr>
          <w:rFonts w:ascii="Times New Roman" w:hAnsi="Times New Roman" w:cs="Times New Roman"/>
          <w:spacing w:val="-1"/>
        </w:rPr>
        <w:t xml:space="preserve"> </w:t>
      </w:r>
      <w:r w:rsidRPr="007C3DDF">
        <w:rPr>
          <w:rFonts w:ascii="Times New Roman" w:hAnsi="Times New Roman" w:cs="Times New Roman"/>
        </w:rPr>
        <w:t>1111</w:t>
      </w:r>
      <w:r w:rsidRPr="007C3DDF">
        <w:rPr>
          <w:rFonts w:ascii="Times New Roman" w:hAnsi="Times New Roman" w:cs="Times New Roman"/>
          <w:spacing w:val="-1"/>
        </w:rPr>
        <w:t xml:space="preserve"> </w:t>
      </w:r>
      <w:r w:rsidRPr="007C3DDF">
        <w:rPr>
          <w:rFonts w:ascii="Times New Roman" w:hAnsi="Times New Roman" w:cs="Times New Roman"/>
        </w:rPr>
        <w:t>1110</w:t>
      </w:r>
      <w:r w:rsidRPr="007C3DDF">
        <w:rPr>
          <w:rFonts w:ascii="Times New Roman" w:hAnsi="Times New Roman" w:cs="Times New Roman"/>
          <w:spacing w:val="-1"/>
        </w:rPr>
        <w:t xml:space="preserve"> </w:t>
      </w:r>
      <w:r w:rsidRPr="007C3DDF">
        <w:rPr>
          <w:rFonts w:ascii="Times New Roman" w:hAnsi="Times New Roman" w:cs="Times New Roman"/>
        </w:rPr>
        <w:t>10</w:t>
      </w:r>
      <w:r w:rsidRPr="007C3DDF">
        <w:rPr>
          <w:rFonts w:ascii="Times New Roman" w:hAnsi="Times New Roman" w:cs="Times New Roman"/>
          <w:spacing w:val="-1"/>
        </w:rPr>
        <w:t xml:space="preserve"> </w:t>
      </w:r>
      <w:r w:rsidRPr="007C3DDF">
        <w:rPr>
          <w:rFonts w:ascii="Times New Roman" w:hAnsi="Times New Roman" w:cs="Times New Roman"/>
        </w:rPr>
        <w:t>and</w:t>
      </w:r>
      <w:r w:rsidRPr="007C3DDF">
        <w:rPr>
          <w:rFonts w:ascii="Times New Roman" w:hAnsi="Times New Roman" w:cs="Times New Roman"/>
          <w:spacing w:val="-1"/>
        </w:rPr>
        <w:t xml:space="preserve"> </w:t>
      </w:r>
      <w:r w:rsidRPr="007C3DDF">
        <w:rPr>
          <w:rFonts w:ascii="Times New Roman" w:hAnsi="Times New Roman" w:cs="Times New Roman"/>
        </w:rPr>
        <w:t>the</w:t>
      </w:r>
      <w:r w:rsidRPr="007C3DDF">
        <w:rPr>
          <w:rFonts w:ascii="Times New Roman" w:hAnsi="Times New Roman" w:cs="Times New Roman"/>
          <w:spacing w:val="-1"/>
        </w:rPr>
        <w:t xml:space="preserve"> </w:t>
      </w:r>
      <w:r w:rsidRPr="007C3DDF">
        <w:rPr>
          <w:rFonts w:ascii="Times New Roman" w:hAnsi="Times New Roman" w:cs="Times New Roman"/>
        </w:rPr>
        <w:t>next 54</w:t>
      </w:r>
      <w:r w:rsidRPr="007C3DDF">
        <w:rPr>
          <w:rFonts w:ascii="Times New Roman" w:hAnsi="Times New Roman" w:cs="Times New Roman"/>
          <w:spacing w:val="-1"/>
        </w:rPr>
        <w:t xml:space="preserve"> </w:t>
      </w:r>
      <w:r w:rsidRPr="007C3DDF">
        <w:rPr>
          <w:rFonts w:ascii="Times New Roman" w:hAnsi="Times New Roman" w:cs="Times New Roman"/>
        </w:rPr>
        <w:t>bits set to 0, are</w:t>
      </w:r>
      <w:r w:rsidRPr="007C3DDF">
        <w:rPr>
          <w:rFonts w:ascii="Times New Roman" w:hAnsi="Times New Roman" w:cs="Times New Roman"/>
          <w:spacing w:val="-1"/>
        </w:rPr>
        <w:t xml:space="preserve"> </w:t>
      </w:r>
      <w:r w:rsidRPr="007C3DDF">
        <w:rPr>
          <w:rFonts w:ascii="Times New Roman" w:hAnsi="Times New Roman" w:cs="Times New Roman"/>
        </w:rPr>
        <w:t>used</w:t>
      </w:r>
      <w:r w:rsidRPr="007C3DDF">
        <w:rPr>
          <w:rFonts w:ascii="Times New Roman" w:hAnsi="Times New Roman" w:cs="Times New Roman"/>
          <w:spacing w:val="-1"/>
        </w:rPr>
        <w:t xml:space="preserve"> </w:t>
      </w:r>
      <w:r w:rsidRPr="007C3DDF">
        <w:rPr>
          <w:rFonts w:ascii="Times New Roman" w:hAnsi="Times New Roman" w:cs="Times New Roman"/>
        </w:rPr>
        <w:t>by</w:t>
      </w:r>
      <w:r w:rsidRPr="007C3DDF">
        <w:rPr>
          <w:rFonts w:ascii="Times New Roman" w:hAnsi="Times New Roman" w:cs="Times New Roman"/>
          <w:spacing w:val="-1"/>
        </w:rPr>
        <w:t xml:space="preserve"> </w:t>
      </w:r>
      <w:r w:rsidRPr="007C3DDF">
        <w:rPr>
          <w:rFonts w:ascii="Times New Roman" w:hAnsi="Times New Roman" w:cs="Times New Roman"/>
        </w:rPr>
        <w:t>nodes</w:t>
      </w:r>
      <w:r w:rsidRPr="007C3DDF">
        <w:rPr>
          <w:rFonts w:ascii="Times New Roman" w:hAnsi="Times New Roman" w:cs="Times New Roman"/>
          <w:spacing w:val="1"/>
        </w:rPr>
        <w:t xml:space="preserve"> </w:t>
      </w:r>
      <w:r w:rsidRPr="007C3DDF">
        <w:rPr>
          <w:rFonts w:ascii="Times New Roman" w:hAnsi="Times New Roman" w:cs="Times New Roman"/>
        </w:rPr>
        <w:t>when communicating</w:t>
      </w:r>
      <w:r w:rsidRPr="007C3DDF">
        <w:rPr>
          <w:rFonts w:ascii="Times New Roman" w:hAnsi="Times New Roman" w:cs="Times New Roman"/>
          <w:spacing w:val="-1"/>
        </w:rPr>
        <w:t xml:space="preserve"> </w:t>
      </w:r>
      <w:r w:rsidRPr="007C3DDF">
        <w:rPr>
          <w:rFonts w:ascii="Times New Roman" w:hAnsi="Times New Roman" w:cs="Times New Roman"/>
        </w:rPr>
        <w:t>with neighboring</w:t>
      </w:r>
      <w:r w:rsidRPr="007C3DDF">
        <w:rPr>
          <w:rFonts w:ascii="Times New Roman" w:hAnsi="Times New Roman" w:cs="Times New Roman"/>
          <w:spacing w:val="-1"/>
        </w:rPr>
        <w:t xml:space="preserve"> </w:t>
      </w:r>
      <w:r w:rsidRPr="007C3DDF">
        <w:rPr>
          <w:rFonts w:ascii="Times New Roman" w:hAnsi="Times New Roman" w:cs="Times New Roman"/>
        </w:rPr>
        <w:t>nodes on</w:t>
      </w:r>
      <w:r w:rsidRPr="007C3DDF">
        <w:rPr>
          <w:rFonts w:ascii="Times New Roman" w:hAnsi="Times New Roman" w:cs="Times New Roman"/>
          <w:spacing w:val="-1"/>
        </w:rPr>
        <w:t xml:space="preserve"> </w:t>
      </w:r>
      <w:r w:rsidRPr="007C3DDF">
        <w:rPr>
          <w:rFonts w:ascii="Times New Roman" w:hAnsi="Times New Roman" w:cs="Times New Roman"/>
        </w:rPr>
        <w:t>the same</w:t>
      </w:r>
      <w:r w:rsidRPr="007C3DDF">
        <w:rPr>
          <w:rFonts w:ascii="Times New Roman" w:hAnsi="Times New Roman" w:cs="Times New Roman"/>
          <w:spacing w:val="-1"/>
        </w:rPr>
        <w:t xml:space="preserve"> </w:t>
      </w:r>
      <w:r w:rsidRPr="007C3DDF">
        <w:rPr>
          <w:rFonts w:ascii="Times New Roman" w:hAnsi="Times New Roman" w:cs="Times New Roman"/>
          <w:spacing w:val="-2"/>
        </w:rPr>
        <w:t>link.</w:t>
      </w:r>
    </w:p>
    <w:p w:rsidR="00005100" w:rsidRPr="007C3DDF" w:rsidRDefault="00005100">
      <w:pPr>
        <w:spacing w:line="316" w:lineRule="auto"/>
        <w:jc w:val="both"/>
        <w:rPr>
          <w:rFonts w:ascii="Times New Roman" w:hAnsi="Times New Roman" w:cs="Times New Roman"/>
          <w:sz w:val="24"/>
          <w:szCs w:val="24"/>
        </w:rPr>
        <w:sectPr w:rsidR="00005100" w:rsidRPr="007C3DDF">
          <w:pgSz w:w="11910" w:h="16330"/>
          <w:pgMar w:top="1860" w:right="1000" w:bottom="280" w:left="1020" w:header="720" w:footer="720" w:gutter="0"/>
          <w:cols w:space="720"/>
        </w:sectPr>
      </w:pPr>
    </w:p>
    <w:p w:rsidR="00005100" w:rsidRPr="007C3DDF" w:rsidRDefault="00000000">
      <w:pPr>
        <w:pStyle w:val="BodyText"/>
        <w:spacing w:before="115" w:line="316" w:lineRule="auto"/>
        <w:ind w:left="113" w:right="131"/>
        <w:jc w:val="both"/>
        <w:rPr>
          <w:rFonts w:ascii="Times New Roman" w:hAnsi="Times New Roman" w:cs="Times New Roman"/>
        </w:rPr>
      </w:pPr>
      <w:r w:rsidRPr="007C3DDF">
        <w:rPr>
          <w:rFonts w:ascii="Times New Roman" w:hAnsi="Times New Roman" w:cs="Times New Roman"/>
        </w:rPr>
        <w:lastRenderedPageBreak/>
        <w:t>For example, on a single-link IPv6network with no router, link-local addresses are used</w:t>
      </w:r>
      <w:r w:rsidRPr="007C3DDF">
        <w:rPr>
          <w:rFonts w:ascii="Times New Roman" w:hAnsi="Times New Roman" w:cs="Times New Roman"/>
          <w:spacing w:val="-5"/>
        </w:rPr>
        <w:t xml:space="preserve"> </w:t>
      </w:r>
      <w:r w:rsidRPr="007C3DDF">
        <w:rPr>
          <w:rFonts w:ascii="Times New Roman" w:hAnsi="Times New Roman" w:cs="Times New Roman"/>
        </w:rPr>
        <w:t>to</w:t>
      </w:r>
      <w:r w:rsidRPr="007C3DDF">
        <w:rPr>
          <w:rFonts w:ascii="Times New Roman" w:hAnsi="Times New Roman" w:cs="Times New Roman"/>
          <w:spacing w:val="-5"/>
        </w:rPr>
        <w:t xml:space="preserve"> </w:t>
      </w:r>
      <w:r w:rsidRPr="007C3DDF">
        <w:rPr>
          <w:rFonts w:ascii="Times New Roman" w:hAnsi="Times New Roman" w:cs="Times New Roman"/>
        </w:rPr>
        <w:t>communicate</w:t>
      </w:r>
      <w:r w:rsidRPr="007C3DDF">
        <w:rPr>
          <w:rFonts w:ascii="Times New Roman" w:hAnsi="Times New Roman" w:cs="Times New Roman"/>
          <w:spacing w:val="-5"/>
        </w:rPr>
        <w:t xml:space="preserve"> </w:t>
      </w:r>
      <w:r w:rsidRPr="007C3DDF">
        <w:rPr>
          <w:rFonts w:ascii="Times New Roman" w:hAnsi="Times New Roman" w:cs="Times New Roman"/>
        </w:rPr>
        <w:t>between</w:t>
      </w:r>
      <w:r w:rsidRPr="007C3DDF">
        <w:rPr>
          <w:rFonts w:ascii="Times New Roman" w:hAnsi="Times New Roman" w:cs="Times New Roman"/>
          <w:spacing w:val="-5"/>
        </w:rPr>
        <w:t xml:space="preserve"> </w:t>
      </w:r>
      <w:r w:rsidRPr="007C3DDF">
        <w:rPr>
          <w:rFonts w:ascii="Times New Roman" w:hAnsi="Times New Roman" w:cs="Times New Roman"/>
        </w:rPr>
        <w:t>hosts</w:t>
      </w:r>
      <w:r w:rsidRPr="007C3DDF">
        <w:rPr>
          <w:rFonts w:ascii="Times New Roman" w:hAnsi="Times New Roman" w:cs="Times New Roman"/>
          <w:spacing w:val="-5"/>
        </w:rPr>
        <w:t xml:space="preserve"> </w:t>
      </w:r>
      <w:r w:rsidRPr="007C3DDF">
        <w:rPr>
          <w:rFonts w:ascii="Times New Roman" w:hAnsi="Times New Roman" w:cs="Times New Roman"/>
        </w:rPr>
        <w:t>on</w:t>
      </w:r>
      <w:r w:rsidRPr="007C3DDF">
        <w:rPr>
          <w:rFonts w:ascii="Times New Roman" w:hAnsi="Times New Roman" w:cs="Times New Roman"/>
          <w:spacing w:val="-5"/>
        </w:rPr>
        <w:t xml:space="preserve"> </w:t>
      </w:r>
      <w:r w:rsidRPr="007C3DDF">
        <w:rPr>
          <w:rFonts w:ascii="Times New Roman" w:hAnsi="Times New Roman" w:cs="Times New Roman"/>
        </w:rPr>
        <w:t>the</w:t>
      </w:r>
      <w:r w:rsidRPr="007C3DDF">
        <w:rPr>
          <w:rFonts w:ascii="Times New Roman" w:hAnsi="Times New Roman" w:cs="Times New Roman"/>
          <w:spacing w:val="-5"/>
        </w:rPr>
        <w:t xml:space="preserve"> </w:t>
      </w:r>
      <w:r w:rsidRPr="007C3DDF">
        <w:rPr>
          <w:rFonts w:ascii="Times New Roman" w:hAnsi="Times New Roman" w:cs="Times New Roman"/>
        </w:rPr>
        <w:t>link.</w:t>
      </w:r>
      <w:r w:rsidRPr="007C3DDF">
        <w:rPr>
          <w:rFonts w:ascii="Times New Roman" w:hAnsi="Times New Roman" w:cs="Times New Roman"/>
          <w:spacing w:val="-5"/>
        </w:rPr>
        <w:t xml:space="preserve"> </w:t>
      </w:r>
      <w:r w:rsidRPr="007C3DDF">
        <w:rPr>
          <w:rFonts w:ascii="Times New Roman" w:hAnsi="Times New Roman" w:cs="Times New Roman"/>
        </w:rPr>
        <w:t>IPv6link-local</w:t>
      </w:r>
      <w:r w:rsidRPr="007C3DDF">
        <w:rPr>
          <w:rFonts w:ascii="Times New Roman" w:hAnsi="Times New Roman" w:cs="Times New Roman"/>
          <w:spacing w:val="-5"/>
        </w:rPr>
        <w:t xml:space="preserve"> </w:t>
      </w:r>
      <w:r w:rsidRPr="007C3DDF">
        <w:rPr>
          <w:rFonts w:ascii="Times New Roman" w:hAnsi="Times New Roman" w:cs="Times New Roman"/>
        </w:rPr>
        <w:t>addresses</w:t>
      </w:r>
      <w:r w:rsidRPr="007C3DDF">
        <w:rPr>
          <w:rFonts w:ascii="Times New Roman" w:hAnsi="Times New Roman" w:cs="Times New Roman"/>
          <w:spacing w:val="-5"/>
        </w:rPr>
        <w:t xml:space="preserve"> </w:t>
      </w:r>
      <w:r w:rsidRPr="007C3DDF">
        <w:rPr>
          <w:rFonts w:ascii="Times New Roman" w:hAnsi="Times New Roman" w:cs="Times New Roman"/>
        </w:rPr>
        <w:t>are</w:t>
      </w:r>
      <w:r w:rsidRPr="007C3DDF">
        <w:rPr>
          <w:rFonts w:ascii="Times New Roman" w:hAnsi="Times New Roman" w:cs="Times New Roman"/>
          <w:spacing w:val="-5"/>
        </w:rPr>
        <w:t xml:space="preserve"> </w:t>
      </w:r>
      <w:r w:rsidRPr="007C3DDF">
        <w:rPr>
          <w:rFonts w:ascii="Times New Roman" w:hAnsi="Times New Roman" w:cs="Times New Roman"/>
        </w:rPr>
        <w:t>similar to</w:t>
      </w:r>
      <w:r w:rsidRPr="007C3DDF">
        <w:rPr>
          <w:rFonts w:ascii="Times New Roman" w:hAnsi="Times New Roman" w:cs="Times New Roman"/>
          <w:spacing w:val="-12"/>
        </w:rPr>
        <w:t xml:space="preserve"> </w:t>
      </w:r>
      <w:r w:rsidRPr="007C3DDF">
        <w:rPr>
          <w:rFonts w:ascii="Times New Roman" w:hAnsi="Times New Roman" w:cs="Times New Roman"/>
        </w:rPr>
        <w:t>IPv4</w:t>
      </w:r>
      <w:r w:rsidRPr="007C3DDF">
        <w:rPr>
          <w:rFonts w:ascii="Times New Roman" w:hAnsi="Times New Roman" w:cs="Times New Roman"/>
          <w:spacing w:val="-12"/>
        </w:rPr>
        <w:t xml:space="preserve"> </w:t>
      </w:r>
      <w:r w:rsidRPr="007C3DDF">
        <w:rPr>
          <w:rFonts w:ascii="Times New Roman" w:hAnsi="Times New Roman" w:cs="Times New Roman"/>
        </w:rPr>
        <w:t>link-local</w:t>
      </w:r>
      <w:r w:rsidRPr="007C3DDF">
        <w:rPr>
          <w:rFonts w:ascii="Times New Roman" w:hAnsi="Times New Roman" w:cs="Times New Roman"/>
          <w:spacing w:val="-13"/>
        </w:rPr>
        <w:t xml:space="preserve"> </w:t>
      </w:r>
      <w:r w:rsidRPr="007C3DDF">
        <w:rPr>
          <w:rFonts w:ascii="Times New Roman" w:hAnsi="Times New Roman" w:cs="Times New Roman"/>
        </w:rPr>
        <w:t>addresses</w:t>
      </w:r>
      <w:r w:rsidRPr="007C3DDF">
        <w:rPr>
          <w:rFonts w:ascii="Times New Roman" w:hAnsi="Times New Roman" w:cs="Times New Roman"/>
          <w:spacing w:val="-12"/>
        </w:rPr>
        <w:t xml:space="preserve"> </w:t>
      </w:r>
      <w:r w:rsidRPr="007C3DDF">
        <w:rPr>
          <w:rFonts w:ascii="Times New Roman" w:hAnsi="Times New Roman" w:cs="Times New Roman"/>
        </w:rPr>
        <w:t>defined</w:t>
      </w:r>
      <w:r w:rsidRPr="007C3DDF">
        <w:rPr>
          <w:rFonts w:ascii="Times New Roman" w:hAnsi="Times New Roman" w:cs="Times New Roman"/>
          <w:spacing w:val="-12"/>
        </w:rPr>
        <w:t xml:space="preserve"> </w:t>
      </w:r>
      <w:r w:rsidRPr="007C3DDF">
        <w:rPr>
          <w:rFonts w:ascii="Times New Roman" w:hAnsi="Times New Roman" w:cs="Times New Roman"/>
        </w:rPr>
        <w:t>in</w:t>
      </w:r>
      <w:r w:rsidRPr="007C3DDF">
        <w:rPr>
          <w:rFonts w:ascii="Times New Roman" w:hAnsi="Times New Roman" w:cs="Times New Roman"/>
          <w:spacing w:val="-13"/>
        </w:rPr>
        <w:t xml:space="preserve"> </w:t>
      </w:r>
      <w:r w:rsidRPr="007C3DDF">
        <w:rPr>
          <w:rFonts w:ascii="Times New Roman" w:hAnsi="Times New Roman" w:cs="Times New Roman"/>
        </w:rPr>
        <w:t>RFC</w:t>
      </w:r>
      <w:r w:rsidRPr="007C3DDF">
        <w:rPr>
          <w:rFonts w:ascii="Times New Roman" w:hAnsi="Times New Roman" w:cs="Times New Roman"/>
          <w:spacing w:val="-12"/>
        </w:rPr>
        <w:t xml:space="preserve"> </w:t>
      </w:r>
      <w:r w:rsidRPr="007C3DDF">
        <w:rPr>
          <w:rFonts w:ascii="Times New Roman" w:hAnsi="Times New Roman" w:cs="Times New Roman"/>
        </w:rPr>
        <w:t>3927</w:t>
      </w:r>
      <w:r w:rsidRPr="007C3DDF">
        <w:rPr>
          <w:rFonts w:ascii="Times New Roman" w:hAnsi="Times New Roman" w:cs="Times New Roman"/>
          <w:spacing w:val="-12"/>
        </w:rPr>
        <w:t xml:space="preserve"> </w:t>
      </w:r>
      <w:r w:rsidRPr="007C3DDF">
        <w:rPr>
          <w:rFonts w:ascii="Times New Roman" w:hAnsi="Times New Roman" w:cs="Times New Roman"/>
        </w:rPr>
        <w:t>that</w:t>
      </w:r>
      <w:r w:rsidRPr="007C3DDF">
        <w:rPr>
          <w:rFonts w:ascii="Times New Roman" w:hAnsi="Times New Roman" w:cs="Times New Roman"/>
          <w:spacing w:val="-12"/>
        </w:rPr>
        <w:t xml:space="preserve"> </w:t>
      </w:r>
      <w:r w:rsidRPr="007C3DDF">
        <w:rPr>
          <w:rFonts w:ascii="Times New Roman" w:hAnsi="Times New Roman" w:cs="Times New Roman"/>
        </w:rPr>
        <w:t>use</w:t>
      </w:r>
      <w:r w:rsidRPr="007C3DDF">
        <w:rPr>
          <w:rFonts w:ascii="Times New Roman" w:hAnsi="Times New Roman" w:cs="Times New Roman"/>
          <w:spacing w:val="-12"/>
        </w:rPr>
        <w:t xml:space="preserve"> </w:t>
      </w:r>
      <w:r w:rsidRPr="007C3DDF">
        <w:rPr>
          <w:rFonts w:ascii="Times New Roman" w:hAnsi="Times New Roman" w:cs="Times New Roman"/>
        </w:rPr>
        <w:t>the169.254.0.0/16</w:t>
      </w:r>
      <w:r w:rsidRPr="007C3DDF">
        <w:rPr>
          <w:rFonts w:ascii="Times New Roman" w:hAnsi="Times New Roman" w:cs="Times New Roman"/>
          <w:spacing w:val="-12"/>
        </w:rPr>
        <w:t xml:space="preserve"> </w:t>
      </w:r>
      <w:r w:rsidRPr="007C3DDF">
        <w:rPr>
          <w:rFonts w:ascii="Times New Roman" w:hAnsi="Times New Roman" w:cs="Times New Roman"/>
        </w:rPr>
        <w:t>prefix.</w:t>
      </w:r>
      <w:r w:rsidRPr="007C3DDF">
        <w:rPr>
          <w:rFonts w:ascii="Times New Roman" w:hAnsi="Times New Roman" w:cs="Times New Roman"/>
          <w:spacing w:val="-13"/>
        </w:rPr>
        <w:t xml:space="preserve"> </w:t>
      </w:r>
      <w:r w:rsidRPr="007C3DDF">
        <w:rPr>
          <w:rFonts w:ascii="Times New Roman" w:hAnsi="Times New Roman" w:cs="Times New Roman"/>
        </w:rPr>
        <w:t xml:space="preserve">The use of IPv4 link-local addresses is known as Automatic Private </w:t>
      </w:r>
      <w:proofErr w:type="spellStart"/>
      <w:r w:rsidRPr="007C3DDF">
        <w:rPr>
          <w:rFonts w:ascii="Times New Roman" w:hAnsi="Times New Roman" w:cs="Times New Roman"/>
        </w:rPr>
        <w:t>IPAddressing</w:t>
      </w:r>
      <w:proofErr w:type="spellEnd"/>
      <w:r w:rsidRPr="007C3DDF">
        <w:rPr>
          <w:rFonts w:ascii="Times New Roman" w:hAnsi="Times New Roman" w:cs="Times New Roman"/>
        </w:rPr>
        <w:t xml:space="preserve"> (APIPA) in Windows Vista, Windows Server 2008, Windows Server 2003, and </w:t>
      </w:r>
      <w:proofErr w:type="spellStart"/>
      <w:r w:rsidRPr="007C3DDF">
        <w:rPr>
          <w:rFonts w:ascii="Times New Roman" w:hAnsi="Times New Roman" w:cs="Times New Roman"/>
        </w:rPr>
        <w:t>WindowsXP</w:t>
      </w:r>
      <w:proofErr w:type="spellEnd"/>
      <w:r w:rsidRPr="007C3DDF">
        <w:rPr>
          <w:rFonts w:ascii="Times New Roman" w:hAnsi="Times New Roman" w:cs="Times New Roman"/>
        </w:rPr>
        <w:t xml:space="preserve">. The scope of a link local address is the local link. A link-local address is required for </w:t>
      </w:r>
      <w:proofErr w:type="spellStart"/>
      <w:r w:rsidRPr="007C3DDF">
        <w:rPr>
          <w:rFonts w:ascii="Times New Roman" w:hAnsi="Times New Roman" w:cs="Times New Roman"/>
        </w:rPr>
        <w:t>someNeighbor</w:t>
      </w:r>
      <w:proofErr w:type="spellEnd"/>
      <w:r w:rsidRPr="007C3DDF">
        <w:rPr>
          <w:rFonts w:ascii="Times New Roman" w:hAnsi="Times New Roman" w:cs="Times New Roman"/>
          <w:spacing w:val="-15"/>
        </w:rPr>
        <w:t xml:space="preserve"> </w:t>
      </w:r>
      <w:r w:rsidRPr="007C3DDF">
        <w:rPr>
          <w:rFonts w:ascii="Times New Roman" w:hAnsi="Times New Roman" w:cs="Times New Roman"/>
        </w:rPr>
        <w:t>Discovery</w:t>
      </w:r>
      <w:r w:rsidRPr="007C3DDF">
        <w:rPr>
          <w:rFonts w:ascii="Times New Roman" w:hAnsi="Times New Roman" w:cs="Times New Roman"/>
          <w:spacing w:val="-15"/>
        </w:rPr>
        <w:t xml:space="preserve"> </w:t>
      </w:r>
      <w:r w:rsidRPr="007C3DDF">
        <w:rPr>
          <w:rFonts w:ascii="Times New Roman" w:hAnsi="Times New Roman" w:cs="Times New Roman"/>
        </w:rPr>
        <w:t>processes</w:t>
      </w:r>
      <w:r w:rsidRPr="007C3DDF">
        <w:rPr>
          <w:rFonts w:ascii="Times New Roman" w:hAnsi="Times New Roman" w:cs="Times New Roman"/>
          <w:spacing w:val="-14"/>
        </w:rPr>
        <w:t xml:space="preserve"> </w:t>
      </w:r>
      <w:r w:rsidRPr="007C3DDF">
        <w:rPr>
          <w:rFonts w:ascii="Times New Roman" w:hAnsi="Times New Roman" w:cs="Times New Roman"/>
        </w:rPr>
        <w:t>and</w:t>
      </w:r>
      <w:r w:rsidRPr="007C3DDF">
        <w:rPr>
          <w:rFonts w:ascii="Times New Roman" w:hAnsi="Times New Roman" w:cs="Times New Roman"/>
          <w:spacing w:val="-15"/>
        </w:rPr>
        <w:t xml:space="preserve"> </w:t>
      </w:r>
      <w:r w:rsidRPr="007C3DDF">
        <w:rPr>
          <w:rFonts w:ascii="Times New Roman" w:hAnsi="Times New Roman" w:cs="Times New Roman"/>
        </w:rPr>
        <w:t>is</w:t>
      </w:r>
      <w:r w:rsidRPr="007C3DDF">
        <w:rPr>
          <w:rFonts w:ascii="Times New Roman" w:hAnsi="Times New Roman" w:cs="Times New Roman"/>
          <w:spacing w:val="-14"/>
        </w:rPr>
        <w:t xml:space="preserve"> </w:t>
      </w:r>
      <w:r w:rsidRPr="007C3DDF">
        <w:rPr>
          <w:rFonts w:ascii="Times New Roman" w:hAnsi="Times New Roman" w:cs="Times New Roman"/>
        </w:rPr>
        <w:t>always</w:t>
      </w:r>
      <w:r w:rsidRPr="007C3DDF">
        <w:rPr>
          <w:rFonts w:ascii="Times New Roman" w:hAnsi="Times New Roman" w:cs="Times New Roman"/>
          <w:spacing w:val="-14"/>
        </w:rPr>
        <w:t xml:space="preserve"> </w:t>
      </w:r>
      <w:r w:rsidRPr="007C3DDF">
        <w:rPr>
          <w:rFonts w:ascii="Times New Roman" w:hAnsi="Times New Roman" w:cs="Times New Roman"/>
        </w:rPr>
        <w:t>automatically</w:t>
      </w:r>
      <w:r w:rsidRPr="007C3DDF">
        <w:rPr>
          <w:rFonts w:ascii="Times New Roman" w:hAnsi="Times New Roman" w:cs="Times New Roman"/>
          <w:spacing w:val="-15"/>
        </w:rPr>
        <w:t xml:space="preserve"> </w:t>
      </w:r>
      <w:r w:rsidRPr="007C3DDF">
        <w:rPr>
          <w:rFonts w:ascii="Times New Roman" w:hAnsi="Times New Roman" w:cs="Times New Roman"/>
        </w:rPr>
        <w:t>configured,</w:t>
      </w:r>
      <w:r w:rsidRPr="007C3DDF">
        <w:rPr>
          <w:rFonts w:ascii="Times New Roman" w:hAnsi="Times New Roman" w:cs="Times New Roman"/>
          <w:spacing w:val="-15"/>
        </w:rPr>
        <w:t xml:space="preserve"> </w:t>
      </w:r>
      <w:r w:rsidRPr="007C3DDF">
        <w:rPr>
          <w:rFonts w:ascii="Times New Roman" w:hAnsi="Times New Roman" w:cs="Times New Roman"/>
        </w:rPr>
        <w:t>even</w:t>
      </w:r>
      <w:r w:rsidRPr="007C3DDF">
        <w:rPr>
          <w:rFonts w:ascii="Times New Roman" w:hAnsi="Times New Roman" w:cs="Times New Roman"/>
          <w:spacing w:val="-14"/>
        </w:rPr>
        <w:t xml:space="preserve"> </w:t>
      </w:r>
      <w:r w:rsidRPr="007C3DDF">
        <w:rPr>
          <w:rFonts w:ascii="Times New Roman" w:hAnsi="Times New Roman" w:cs="Times New Roman"/>
        </w:rPr>
        <w:t xml:space="preserve">in the absence of all other unicast addresses. Link-local addresses always begin with FE80. With the 64-bit interface </w:t>
      </w:r>
      <w:proofErr w:type="spellStart"/>
      <w:proofErr w:type="gramStart"/>
      <w:r w:rsidRPr="007C3DDF">
        <w:rPr>
          <w:rFonts w:ascii="Times New Roman" w:hAnsi="Times New Roman" w:cs="Times New Roman"/>
        </w:rPr>
        <w:t>identifier,the</w:t>
      </w:r>
      <w:proofErr w:type="spellEnd"/>
      <w:proofErr w:type="gramEnd"/>
      <w:r w:rsidRPr="007C3DDF">
        <w:rPr>
          <w:rFonts w:ascii="Times New Roman" w:hAnsi="Times New Roman" w:cs="Times New Roman"/>
        </w:rPr>
        <w:t xml:space="preserve"> prefix for link-local addresses is always </w:t>
      </w:r>
      <w:r w:rsidRPr="007C3DDF">
        <w:rPr>
          <w:rFonts w:ascii="Times New Roman" w:hAnsi="Times New Roman" w:cs="Times New Roman"/>
          <w:spacing w:val="-2"/>
        </w:rPr>
        <w:t>FE80::/64.</w:t>
      </w:r>
    </w:p>
    <w:p w:rsidR="00005100" w:rsidRPr="007C3DDF" w:rsidRDefault="00005100">
      <w:pPr>
        <w:pStyle w:val="BodyText"/>
        <w:spacing w:before="10"/>
        <w:ind w:left="0"/>
        <w:rPr>
          <w:rFonts w:ascii="Times New Roman" w:hAnsi="Times New Roman" w:cs="Times New Roman"/>
        </w:rPr>
      </w:pPr>
    </w:p>
    <w:p w:rsidR="00005100" w:rsidRPr="007C3DDF" w:rsidRDefault="00000000">
      <w:pPr>
        <w:pStyle w:val="Heading2"/>
        <w:ind w:left="113"/>
        <w:jc w:val="both"/>
        <w:rPr>
          <w:rFonts w:ascii="Times New Roman" w:hAnsi="Times New Roman" w:cs="Times New Roman"/>
        </w:rPr>
      </w:pPr>
      <w:r w:rsidRPr="007C3DDF">
        <w:rPr>
          <w:rFonts w:ascii="Times New Roman" w:hAnsi="Times New Roman" w:cs="Times New Roman"/>
        </w:rPr>
        <w:t xml:space="preserve">Site-Local Addresses </w:t>
      </w:r>
      <w:proofErr w:type="gramStart"/>
      <w:r w:rsidRPr="007C3DDF">
        <w:rPr>
          <w:rFonts w:ascii="Times New Roman" w:hAnsi="Times New Roman" w:cs="Times New Roman"/>
        </w:rPr>
        <w:t>FEC::</w:t>
      </w:r>
      <w:proofErr w:type="gramEnd"/>
      <w:r w:rsidRPr="007C3DDF">
        <w:rPr>
          <w:rFonts w:ascii="Times New Roman" w:hAnsi="Times New Roman" w:cs="Times New Roman"/>
        </w:rPr>
        <w:t xml:space="preserve"> through </w:t>
      </w:r>
      <w:r w:rsidRPr="007C3DDF">
        <w:rPr>
          <w:rFonts w:ascii="Times New Roman" w:hAnsi="Times New Roman" w:cs="Times New Roman"/>
          <w:spacing w:val="-2"/>
        </w:rPr>
        <w:t>FFF::</w:t>
      </w:r>
    </w:p>
    <w:p w:rsidR="00005100" w:rsidRPr="007C3DDF" w:rsidRDefault="00000000">
      <w:pPr>
        <w:pStyle w:val="BodyText"/>
        <w:spacing w:before="93" w:line="316" w:lineRule="auto"/>
        <w:ind w:left="113" w:right="131"/>
        <w:jc w:val="both"/>
        <w:rPr>
          <w:rFonts w:ascii="Times New Roman" w:hAnsi="Times New Roman" w:cs="Times New Roman"/>
        </w:rPr>
      </w:pPr>
      <w:r w:rsidRPr="007C3DDF">
        <w:rPr>
          <w:rFonts w:ascii="Times New Roman" w:hAnsi="Times New Roman" w:cs="Times New Roman"/>
        </w:rPr>
        <w:t>It represents a particular site or company. These addresses can be used within a company without having to waste any public IP addresses—not that this is a concern, given the large number of addresses available in IPv6. However, by using private</w:t>
      </w:r>
      <w:r w:rsidRPr="007C3DDF">
        <w:rPr>
          <w:rFonts w:ascii="Times New Roman" w:hAnsi="Times New Roman" w:cs="Times New Roman"/>
          <w:spacing w:val="-4"/>
        </w:rPr>
        <w:t xml:space="preserve"> </w:t>
      </w:r>
      <w:r w:rsidRPr="007C3DDF">
        <w:rPr>
          <w:rFonts w:ascii="Times New Roman" w:hAnsi="Times New Roman" w:cs="Times New Roman"/>
        </w:rPr>
        <w:t>addresses,</w:t>
      </w:r>
      <w:r w:rsidRPr="007C3DDF">
        <w:rPr>
          <w:rFonts w:ascii="Times New Roman" w:hAnsi="Times New Roman" w:cs="Times New Roman"/>
          <w:spacing w:val="-4"/>
        </w:rPr>
        <w:t xml:space="preserve"> </w:t>
      </w:r>
      <w:r w:rsidRPr="007C3DDF">
        <w:rPr>
          <w:rFonts w:ascii="Times New Roman" w:hAnsi="Times New Roman" w:cs="Times New Roman"/>
        </w:rPr>
        <w:t>you</w:t>
      </w:r>
      <w:r w:rsidRPr="007C3DDF">
        <w:rPr>
          <w:rFonts w:ascii="Times New Roman" w:hAnsi="Times New Roman" w:cs="Times New Roman"/>
          <w:spacing w:val="-3"/>
        </w:rPr>
        <w:t xml:space="preserve"> </w:t>
      </w:r>
      <w:r w:rsidRPr="007C3DDF">
        <w:rPr>
          <w:rFonts w:ascii="Times New Roman" w:hAnsi="Times New Roman" w:cs="Times New Roman"/>
        </w:rPr>
        <w:t>can</w:t>
      </w:r>
      <w:r w:rsidRPr="007C3DDF">
        <w:rPr>
          <w:rFonts w:ascii="Times New Roman" w:hAnsi="Times New Roman" w:cs="Times New Roman"/>
          <w:spacing w:val="-4"/>
        </w:rPr>
        <w:t xml:space="preserve"> </w:t>
      </w:r>
      <w:r w:rsidRPr="007C3DDF">
        <w:rPr>
          <w:rFonts w:ascii="Times New Roman" w:hAnsi="Times New Roman" w:cs="Times New Roman"/>
        </w:rPr>
        <w:t>easily</w:t>
      </w:r>
      <w:r w:rsidRPr="007C3DDF">
        <w:rPr>
          <w:rFonts w:ascii="Times New Roman" w:hAnsi="Times New Roman" w:cs="Times New Roman"/>
          <w:spacing w:val="-4"/>
        </w:rPr>
        <w:t xml:space="preserve"> </w:t>
      </w:r>
      <w:r w:rsidRPr="007C3DDF">
        <w:rPr>
          <w:rFonts w:ascii="Times New Roman" w:hAnsi="Times New Roman" w:cs="Times New Roman"/>
        </w:rPr>
        <w:t>control</w:t>
      </w:r>
      <w:r w:rsidRPr="007C3DDF">
        <w:rPr>
          <w:rFonts w:ascii="Times New Roman" w:hAnsi="Times New Roman" w:cs="Times New Roman"/>
          <w:spacing w:val="-4"/>
        </w:rPr>
        <w:t xml:space="preserve"> </w:t>
      </w:r>
      <w:r w:rsidRPr="007C3DDF">
        <w:rPr>
          <w:rFonts w:ascii="Times New Roman" w:hAnsi="Times New Roman" w:cs="Times New Roman"/>
        </w:rPr>
        <w:t>who</w:t>
      </w:r>
      <w:r w:rsidRPr="007C3DDF">
        <w:rPr>
          <w:rFonts w:ascii="Times New Roman" w:hAnsi="Times New Roman" w:cs="Times New Roman"/>
          <w:spacing w:val="-4"/>
        </w:rPr>
        <w:t xml:space="preserve"> </w:t>
      </w:r>
      <w:r w:rsidRPr="007C3DDF">
        <w:rPr>
          <w:rFonts w:ascii="Times New Roman" w:hAnsi="Times New Roman" w:cs="Times New Roman"/>
        </w:rPr>
        <w:t>is</w:t>
      </w:r>
      <w:r w:rsidRPr="007C3DDF">
        <w:rPr>
          <w:rFonts w:ascii="Times New Roman" w:hAnsi="Times New Roman" w:cs="Times New Roman"/>
          <w:spacing w:val="-4"/>
        </w:rPr>
        <w:t xml:space="preserve"> </w:t>
      </w:r>
      <w:r w:rsidRPr="007C3DDF">
        <w:rPr>
          <w:rFonts w:ascii="Times New Roman" w:hAnsi="Times New Roman" w:cs="Times New Roman"/>
        </w:rPr>
        <w:t>allowed</w:t>
      </w:r>
      <w:r w:rsidRPr="007C3DDF">
        <w:rPr>
          <w:rFonts w:ascii="Times New Roman" w:hAnsi="Times New Roman" w:cs="Times New Roman"/>
          <w:spacing w:val="-4"/>
        </w:rPr>
        <w:t xml:space="preserve"> </w:t>
      </w:r>
      <w:r w:rsidRPr="007C3DDF">
        <w:rPr>
          <w:rFonts w:ascii="Times New Roman" w:hAnsi="Times New Roman" w:cs="Times New Roman"/>
        </w:rPr>
        <w:t>to</w:t>
      </w:r>
      <w:r w:rsidRPr="007C3DDF">
        <w:rPr>
          <w:rFonts w:ascii="Times New Roman" w:hAnsi="Times New Roman" w:cs="Times New Roman"/>
          <w:spacing w:val="-4"/>
        </w:rPr>
        <w:t xml:space="preserve"> </w:t>
      </w:r>
      <w:r w:rsidRPr="007C3DDF">
        <w:rPr>
          <w:rFonts w:ascii="Times New Roman" w:hAnsi="Times New Roman" w:cs="Times New Roman"/>
        </w:rPr>
        <w:t>leave</w:t>
      </w:r>
      <w:r w:rsidRPr="007C3DDF">
        <w:rPr>
          <w:rFonts w:ascii="Times New Roman" w:hAnsi="Times New Roman" w:cs="Times New Roman"/>
          <w:spacing w:val="-4"/>
        </w:rPr>
        <w:t xml:space="preserve"> </w:t>
      </w:r>
      <w:r w:rsidRPr="007C3DDF">
        <w:rPr>
          <w:rFonts w:ascii="Times New Roman" w:hAnsi="Times New Roman" w:cs="Times New Roman"/>
        </w:rPr>
        <w:t>your</w:t>
      </w:r>
      <w:r w:rsidRPr="007C3DDF">
        <w:rPr>
          <w:rFonts w:ascii="Times New Roman" w:hAnsi="Times New Roman" w:cs="Times New Roman"/>
          <w:spacing w:val="-5"/>
        </w:rPr>
        <w:t xml:space="preserve"> </w:t>
      </w:r>
      <w:r w:rsidRPr="007C3DDF">
        <w:rPr>
          <w:rFonts w:ascii="Times New Roman" w:hAnsi="Times New Roman" w:cs="Times New Roman"/>
        </w:rPr>
        <w:t>network</w:t>
      </w:r>
      <w:r w:rsidRPr="007C3DDF">
        <w:rPr>
          <w:rFonts w:ascii="Times New Roman" w:hAnsi="Times New Roman" w:cs="Times New Roman"/>
          <w:spacing w:val="-4"/>
        </w:rPr>
        <w:t xml:space="preserve"> </w:t>
      </w:r>
      <w:r w:rsidRPr="007C3DDF">
        <w:rPr>
          <w:rFonts w:ascii="Times New Roman" w:hAnsi="Times New Roman" w:cs="Times New Roman"/>
        </w:rPr>
        <w:t>and get returning traffic back by setting up address translation policies for IPv6.</w:t>
      </w:r>
    </w:p>
    <w:p w:rsidR="00005100" w:rsidRPr="007C3DDF" w:rsidRDefault="00005100">
      <w:pPr>
        <w:pStyle w:val="BodyText"/>
        <w:spacing w:before="2"/>
        <w:ind w:left="0"/>
        <w:rPr>
          <w:rFonts w:ascii="Times New Roman" w:hAnsi="Times New Roman" w:cs="Times New Roman"/>
        </w:rPr>
      </w:pPr>
    </w:p>
    <w:p w:rsidR="00005100" w:rsidRPr="007C3DDF" w:rsidRDefault="00000000">
      <w:pPr>
        <w:pStyle w:val="BodyText"/>
        <w:spacing w:before="1" w:line="316" w:lineRule="auto"/>
        <w:ind w:left="113" w:right="131"/>
        <w:jc w:val="both"/>
        <w:rPr>
          <w:rFonts w:ascii="Times New Roman" w:hAnsi="Times New Roman" w:cs="Times New Roman"/>
        </w:rPr>
      </w:pPr>
      <w:r w:rsidRPr="007C3DDF">
        <w:rPr>
          <w:rFonts w:ascii="Times New Roman" w:hAnsi="Times New Roman" w:cs="Times New Roman"/>
        </w:rPr>
        <w:t>Site-local addresses, identified by setting the first 10 bits to 1111 1110 11, are equivalent to the IPv4private address space (10.0.0.0/8, 172.16.0.0/12, and 192.168.0.0/16). For example, private intranets that do not have a direct, routed connection to the IPv6 Internet can use site local addresses conflicting with global addresses.</w:t>
      </w:r>
      <w:r w:rsidRPr="007C3DDF">
        <w:rPr>
          <w:rFonts w:ascii="Times New Roman" w:hAnsi="Times New Roman" w:cs="Times New Roman"/>
          <w:spacing w:val="-6"/>
        </w:rPr>
        <w:t xml:space="preserve"> </w:t>
      </w:r>
      <w:r w:rsidRPr="007C3DDF">
        <w:rPr>
          <w:rFonts w:ascii="Times New Roman" w:hAnsi="Times New Roman" w:cs="Times New Roman"/>
        </w:rPr>
        <w:t>Site-local</w:t>
      </w:r>
      <w:r w:rsidRPr="007C3DDF">
        <w:rPr>
          <w:rFonts w:ascii="Times New Roman" w:hAnsi="Times New Roman" w:cs="Times New Roman"/>
          <w:spacing w:val="-3"/>
        </w:rPr>
        <w:t xml:space="preserve"> </w:t>
      </w:r>
      <w:r w:rsidRPr="007C3DDF">
        <w:rPr>
          <w:rFonts w:ascii="Times New Roman" w:hAnsi="Times New Roman" w:cs="Times New Roman"/>
        </w:rPr>
        <w:t>addresses</w:t>
      </w:r>
      <w:r w:rsidRPr="007C3DDF">
        <w:rPr>
          <w:rFonts w:ascii="Times New Roman" w:hAnsi="Times New Roman" w:cs="Times New Roman"/>
          <w:spacing w:val="-5"/>
        </w:rPr>
        <w:t xml:space="preserve"> </w:t>
      </w:r>
      <w:r w:rsidRPr="007C3DDF">
        <w:rPr>
          <w:rFonts w:ascii="Times New Roman" w:hAnsi="Times New Roman" w:cs="Times New Roman"/>
        </w:rPr>
        <w:t>are</w:t>
      </w:r>
      <w:r w:rsidRPr="007C3DDF">
        <w:rPr>
          <w:rFonts w:ascii="Times New Roman" w:hAnsi="Times New Roman" w:cs="Times New Roman"/>
          <w:spacing w:val="-4"/>
        </w:rPr>
        <w:t xml:space="preserve"> </w:t>
      </w:r>
      <w:r w:rsidRPr="007C3DDF">
        <w:rPr>
          <w:rFonts w:ascii="Times New Roman" w:hAnsi="Times New Roman" w:cs="Times New Roman"/>
        </w:rPr>
        <w:t>not</w:t>
      </w:r>
      <w:r w:rsidRPr="007C3DDF">
        <w:rPr>
          <w:rFonts w:ascii="Times New Roman" w:hAnsi="Times New Roman" w:cs="Times New Roman"/>
          <w:spacing w:val="-4"/>
        </w:rPr>
        <w:t xml:space="preserve"> </w:t>
      </w:r>
      <w:r w:rsidRPr="007C3DDF">
        <w:rPr>
          <w:rFonts w:ascii="Times New Roman" w:hAnsi="Times New Roman" w:cs="Times New Roman"/>
        </w:rPr>
        <w:t>reachable</w:t>
      </w:r>
      <w:r w:rsidRPr="007C3DDF">
        <w:rPr>
          <w:rFonts w:ascii="Times New Roman" w:hAnsi="Times New Roman" w:cs="Times New Roman"/>
          <w:spacing w:val="-4"/>
        </w:rPr>
        <w:t xml:space="preserve"> </w:t>
      </w:r>
      <w:r w:rsidRPr="007C3DDF">
        <w:rPr>
          <w:rFonts w:ascii="Times New Roman" w:hAnsi="Times New Roman" w:cs="Times New Roman"/>
        </w:rPr>
        <w:t>from</w:t>
      </w:r>
      <w:r w:rsidRPr="007C3DDF">
        <w:rPr>
          <w:rFonts w:ascii="Times New Roman" w:hAnsi="Times New Roman" w:cs="Times New Roman"/>
          <w:spacing w:val="-4"/>
        </w:rPr>
        <w:t xml:space="preserve"> </w:t>
      </w:r>
      <w:r w:rsidRPr="007C3DDF">
        <w:rPr>
          <w:rFonts w:ascii="Times New Roman" w:hAnsi="Times New Roman" w:cs="Times New Roman"/>
        </w:rPr>
        <w:t>other</w:t>
      </w:r>
      <w:r w:rsidRPr="007C3DDF">
        <w:rPr>
          <w:rFonts w:ascii="Times New Roman" w:hAnsi="Times New Roman" w:cs="Times New Roman"/>
          <w:spacing w:val="-4"/>
        </w:rPr>
        <w:t xml:space="preserve"> </w:t>
      </w:r>
      <w:r w:rsidRPr="007C3DDF">
        <w:rPr>
          <w:rFonts w:ascii="Times New Roman" w:hAnsi="Times New Roman" w:cs="Times New Roman"/>
        </w:rPr>
        <w:t>sites,</w:t>
      </w:r>
      <w:r w:rsidRPr="007C3DDF">
        <w:rPr>
          <w:rFonts w:ascii="Times New Roman" w:hAnsi="Times New Roman" w:cs="Times New Roman"/>
          <w:spacing w:val="-5"/>
        </w:rPr>
        <w:t xml:space="preserve"> </w:t>
      </w:r>
      <w:r w:rsidRPr="007C3DDF">
        <w:rPr>
          <w:rFonts w:ascii="Times New Roman" w:hAnsi="Times New Roman" w:cs="Times New Roman"/>
        </w:rPr>
        <w:t>and</w:t>
      </w:r>
      <w:r w:rsidRPr="007C3DDF">
        <w:rPr>
          <w:rFonts w:ascii="Times New Roman" w:hAnsi="Times New Roman" w:cs="Times New Roman"/>
          <w:spacing w:val="-4"/>
        </w:rPr>
        <w:t xml:space="preserve"> </w:t>
      </w:r>
      <w:r w:rsidRPr="007C3DDF">
        <w:rPr>
          <w:rFonts w:ascii="Times New Roman" w:hAnsi="Times New Roman" w:cs="Times New Roman"/>
        </w:rPr>
        <w:t>routers</w:t>
      </w:r>
      <w:r w:rsidRPr="007C3DDF">
        <w:rPr>
          <w:rFonts w:ascii="Times New Roman" w:hAnsi="Times New Roman" w:cs="Times New Roman"/>
          <w:spacing w:val="-4"/>
        </w:rPr>
        <w:t xml:space="preserve"> </w:t>
      </w:r>
      <w:r w:rsidRPr="007C3DDF">
        <w:rPr>
          <w:rFonts w:ascii="Times New Roman" w:hAnsi="Times New Roman" w:cs="Times New Roman"/>
        </w:rPr>
        <w:t xml:space="preserve">must not forward site-local traffic outside the site. Site-local addresses can be used in addition to </w:t>
      </w:r>
      <w:proofErr w:type="spellStart"/>
      <w:r w:rsidRPr="007C3DDF">
        <w:rPr>
          <w:rFonts w:ascii="Times New Roman" w:hAnsi="Times New Roman" w:cs="Times New Roman"/>
        </w:rPr>
        <w:t>globaladdresses</w:t>
      </w:r>
      <w:proofErr w:type="spellEnd"/>
      <w:r w:rsidRPr="007C3DDF">
        <w:rPr>
          <w:rFonts w:ascii="Times New Roman" w:hAnsi="Times New Roman" w:cs="Times New Roman"/>
        </w:rPr>
        <w:t>. The scope of a site-local address is the site. Unlike link- local</w:t>
      </w:r>
      <w:r w:rsidRPr="007C3DDF">
        <w:rPr>
          <w:rFonts w:ascii="Times New Roman" w:hAnsi="Times New Roman" w:cs="Times New Roman"/>
          <w:spacing w:val="-5"/>
        </w:rPr>
        <w:t xml:space="preserve"> </w:t>
      </w:r>
      <w:r w:rsidRPr="007C3DDF">
        <w:rPr>
          <w:rFonts w:ascii="Times New Roman" w:hAnsi="Times New Roman" w:cs="Times New Roman"/>
        </w:rPr>
        <w:t>addresses,</w:t>
      </w:r>
      <w:r w:rsidRPr="007C3DDF">
        <w:rPr>
          <w:rFonts w:ascii="Times New Roman" w:hAnsi="Times New Roman" w:cs="Times New Roman"/>
          <w:spacing w:val="-6"/>
        </w:rPr>
        <w:t xml:space="preserve"> </w:t>
      </w:r>
      <w:r w:rsidRPr="007C3DDF">
        <w:rPr>
          <w:rFonts w:ascii="Times New Roman" w:hAnsi="Times New Roman" w:cs="Times New Roman"/>
        </w:rPr>
        <w:t>site-local</w:t>
      </w:r>
      <w:r w:rsidRPr="007C3DDF">
        <w:rPr>
          <w:rFonts w:ascii="Times New Roman" w:hAnsi="Times New Roman" w:cs="Times New Roman"/>
          <w:spacing w:val="-5"/>
        </w:rPr>
        <w:t xml:space="preserve"> </w:t>
      </w:r>
      <w:r w:rsidRPr="007C3DDF">
        <w:rPr>
          <w:rFonts w:ascii="Times New Roman" w:hAnsi="Times New Roman" w:cs="Times New Roman"/>
        </w:rPr>
        <w:t>addresses</w:t>
      </w:r>
      <w:r w:rsidRPr="007C3DDF">
        <w:rPr>
          <w:rFonts w:ascii="Times New Roman" w:hAnsi="Times New Roman" w:cs="Times New Roman"/>
          <w:spacing w:val="-6"/>
        </w:rPr>
        <w:t xml:space="preserve"> </w:t>
      </w:r>
      <w:r w:rsidRPr="007C3DDF">
        <w:rPr>
          <w:rFonts w:ascii="Times New Roman" w:hAnsi="Times New Roman" w:cs="Times New Roman"/>
        </w:rPr>
        <w:t>are</w:t>
      </w:r>
      <w:r w:rsidRPr="007C3DDF">
        <w:rPr>
          <w:rFonts w:ascii="Times New Roman" w:hAnsi="Times New Roman" w:cs="Times New Roman"/>
          <w:spacing w:val="-6"/>
        </w:rPr>
        <w:t xml:space="preserve"> </w:t>
      </w:r>
      <w:r w:rsidRPr="007C3DDF">
        <w:rPr>
          <w:rFonts w:ascii="Times New Roman" w:hAnsi="Times New Roman" w:cs="Times New Roman"/>
        </w:rPr>
        <w:t>not</w:t>
      </w:r>
      <w:r w:rsidRPr="007C3DDF">
        <w:rPr>
          <w:rFonts w:ascii="Times New Roman" w:hAnsi="Times New Roman" w:cs="Times New Roman"/>
          <w:spacing w:val="-5"/>
        </w:rPr>
        <w:t xml:space="preserve"> </w:t>
      </w:r>
      <w:r w:rsidRPr="007C3DDF">
        <w:rPr>
          <w:rFonts w:ascii="Times New Roman" w:hAnsi="Times New Roman" w:cs="Times New Roman"/>
        </w:rPr>
        <w:t>automatically</w:t>
      </w:r>
      <w:r w:rsidRPr="007C3DDF">
        <w:rPr>
          <w:rFonts w:ascii="Times New Roman" w:hAnsi="Times New Roman" w:cs="Times New Roman"/>
          <w:spacing w:val="-5"/>
        </w:rPr>
        <w:t xml:space="preserve"> </w:t>
      </w:r>
      <w:r w:rsidRPr="007C3DDF">
        <w:rPr>
          <w:rFonts w:ascii="Times New Roman" w:hAnsi="Times New Roman" w:cs="Times New Roman"/>
        </w:rPr>
        <w:t>configured</w:t>
      </w:r>
      <w:r w:rsidRPr="007C3DDF">
        <w:rPr>
          <w:rFonts w:ascii="Times New Roman" w:hAnsi="Times New Roman" w:cs="Times New Roman"/>
          <w:spacing w:val="-5"/>
        </w:rPr>
        <w:t xml:space="preserve"> </w:t>
      </w:r>
      <w:r w:rsidRPr="007C3DDF">
        <w:rPr>
          <w:rFonts w:ascii="Times New Roman" w:hAnsi="Times New Roman" w:cs="Times New Roman"/>
        </w:rPr>
        <w:t>and</w:t>
      </w:r>
      <w:r w:rsidRPr="007C3DDF">
        <w:rPr>
          <w:rFonts w:ascii="Times New Roman" w:hAnsi="Times New Roman" w:cs="Times New Roman"/>
          <w:spacing w:val="-5"/>
        </w:rPr>
        <w:t xml:space="preserve"> </w:t>
      </w:r>
      <w:r w:rsidRPr="007C3DDF">
        <w:rPr>
          <w:rFonts w:ascii="Times New Roman" w:hAnsi="Times New Roman" w:cs="Times New Roman"/>
        </w:rPr>
        <w:t>must</w:t>
      </w:r>
      <w:r w:rsidRPr="007C3DDF">
        <w:rPr>
          <w:rFonts w:ascii="Times New Roman" w:hAnsi="Times New Roman" w:cs="Times New Roman"/>
          <w:spacing w:val="-5"/>
        </w:rPr>
        <w:t xml:space="preserve"> </w:t>
      </w:r>
      <w:r w:rsidRPr="007C3DDF">
        <w:rPr>
          <w:rFonts w:ascii="Times New Roman" w:hAnsi="Times New Roman" w:cs="Times New Roman"/>
        </w:rPr>
        <w:t>be assigned either through stateless or stateful address autoconfiguration. The first 10 bits are always fixed for site-local addresses, beginning with FEC</w:t>
      </w:r>
      <w:proofErr w:type="gramStart"/>
      <w:r w:rsidRPr="007C3DDF">
        <w:rPr>
          <w:rFonts w:ascii="Times New Roman" w:hAnsi="Times New Roman" w:cs="Times New Roman"/>
        </w:rPr>
        <w:t>0::/10.After</w:t>
      </w:r>
      <w:proofErr w:type="gramEnd"/>
      <w:r w:rsidRPr="007C3DDF">
        <w:rPr>
          <w:rFonts w:ascii="Times New Roman" w:hAnsi="Times New Roman" w:cs="Times New Roman"/>
        </w:rPr>
        <w:t xml:space="preserve"> the 10 fixed bits is a 54-bit Subnet ID field that provides 54 bits with which you can create subnets within your organization. You can have a flat subnet structure, or you can divide the high order bits of the Subnet ID field to create a hierarchical and summarized</w:t>
      </w:r>
      <w:r w:rsidRPr="007C3DDF">
        <w:rPr>
          <w:rFonts w:ascii="Times New Roman" w:hAnsi="Times New Roman" w:cs="Times New Roman"/>
          <w:spacing w:val="-16"/>
        </w:rPr>
        <w:t xml:space="preserve"> </w:t>
      </w:r>
      <w:r w:rsidRPr="007C3DDF">
        <w:rPr>
          <w:rFonts w:ascii="Times New Roman" w:hAnsi="Times New Roman" w:cs="Times New Roman"/>
        </w:rPr>
        <w:t>routing</w:t>
      </w:r>
      <w:r w:rsidRPr="007C3DDF">
        <w:rPr>
          <w:rFonts w:ascii="Times New Roman" w:hAnsi="Times New Roman" w:cs="Times New Roman"/>
          <w:spacing w:val="-16"/>
        </w:rPr>
        <w:t xml:space="preserve"> </w:t>
      </w:r>
      <w:r w:rsidRPr="007C3DDF">
        <w:rPr>
          <w:rFonts w:ascii="Times New Roman" w:hAnsi="Times New Roman" w:cs="Times New Roman"/>
        </w:rPr>
        <w:t>infrastructure.</w:t>
      </w:r>
      <w:r w:rsidRPr="007C3DDF">
        <w:rPr>
          <w:rFonts w:ascii="Times New Roman" w:hAnsi="Times New Roman" w:cs="Times New Roman"/>
          <w:spacing w:val="-17"/>
        </w:rPr>
        <w:t xml:space="preserve"> </w:t>
      </w:r>
      <w:r w:rsidRPr="007C3DDF">
        <w:rPr>
          <w:rFonts w:ascii="Times New Roman" w:hAnsi="Times New Roman" w:cs="Times New Roman"/>
        </w:rPr>
        <w:t>After</w:t>
      </w:r>
      <w:r w:rsidRPr="007C3DDF">
        <w:rPr>
          <w:rFonts w:ascii="Times New Roman" w:hAnsi="Times New Roman" w:cs="Times New Roman"/>
          <w:spacing w:val="-16"/>
        </w:rPr>
        <w:t xml:space="preserve"> </w:t>
      </w:r>
      <w:r w:rsidRPr="007C3DDF">
        <w:rPr>
          <w:rFonts w:ascii="Times New Roman" w:hAnsi="Times New Roman" w:cs="Times New Roman"/>
        </w:rPr>
        <w:t>the</w:t>
      </w:r>
      <w:r w:rsidRPr="007C3DDF">
        <w:rPr>
          <w:rFonts w:ascii="Times New Roman" w:hAnsi="Times New Roman" w:cs="Times New Roman"/>
          <w:spacing w:val="-16"/>
        </w:rPr>
        <w:t xml:space="preserve"> </w:t>
      </w:r>
      <w:proofErr w:type="spellStart"/>
      <w:r w:rsidRPr="007C3DDF">
        <w:rPr>
          <w:rFonts w:ascii="Times New Roman" w:hAnsi="Times New Roman" w:cs="Times New Roman"/>
        </w:rPr>
        <w:t>SubnetID</w:t>
      </w:r>
      <w:proofErr w:type="spellEnd"/>
      <w:r w:rsidRPr="007C3DDF">
        <w:rPr>
          <w:rFonts w:ascii="Times New Roman" w:hAnsi="Times New Roman" w:cs="Times New Roman"/>
          <w:spacing w:val="-16"/>
        </w:rPr>
        <w:t xml:space="preserve"> </w:t>
      </w:r>
      <w:r w:rsidRPr="007C3DDF">
        <w:rPr>
          <w:rFonts w:ascii="Times New Roman" w:hAnsi="Times New Roman" w:cs="Times New Roman"/>
        </w:rPr>
        <w:t>field</w:t>
      </w:r>
      <w:r w:rsidRPr="007C3DDF">
        <w:rPr>
          <w:rFonts w:ascii="Times New Roman" w:hAnsi="Times New Roman" w:cs="Times New Roman"/>
          <w:spacing w:val="-16"/>
        </w:rPr>
        <w:t xml:space="preserve"> </w:t>
      </w:r>
      <w:r w:rsidRPr="007C3DDF">
        <w:rPr>
          <w:rFonts w:ascii="Times New Roman" w:hAnsi="Times New Roman" w:cs="Times New Roman"/>
        </w:rPr>
        <w:t>is</w:t>
      </w:r>
      <w:r w:rsidRPr="007C3DDF">
        <w:rPr>
          <w:rFonts w:ascii="Times New Roman" w:hAnsi="Times New Roman" w:cs="Times New Roman"/>
          <w:spacing w:val="-16"/>
        </w:rPr>
        <w:t xml:space="preserve"> </w:t>
      </w:r>
      <w:r w:rsidRPr="007C3DDF">
        <w:rPr>
          <w:rFonts w:ascii="Times New Roman" w:hAnsi="Times New Roman" w:cs="Times New Roman"/>
        </w:rPr>
        <w:t>a</w:t>
      </w:r>
      <w:r w:rsidRPr="007C3DDF">
        <w:rPr>
          <w:rFonts w:ascii="Times New Roman" w:hAnsi="Times New Roman" w:cs="Times New Roman"/>
          <w:spacing w:val="-14"/>
        </w:rPr>
        <w:t xml:space="preserve"> </w:t>
      </w:r>
      <w:r w:rsidRPr="007C3DDF">
        <w:rPr>
          <w:rFonts w:ascii="Times New Roman" w:hAnsi="Times New Roman" w:cs="Times New Roman"/>
        </w:rPr>
        <w:t>64-bit</w:t>
      </w:r>
      <w:r w:rsidRPr="007C3DDF">
        <w:rPr>
          <w:rFonts w:ascii="Times New Roman" w:hAnsi="Times New Roman" w:cs="Times New Roman"/>
          <w:spacing w:val="-16"/>
        </w:rPr>
        <w:t xml:space="preserve"> </w:t>
      </w:r>
      <w:r w:rsidRPr="007C3DDF">
        <w:rPr>
          <w:rFonts w:ascii="Times New Roman" w:hAnsi="Times New Roman" w:cs="Times New Roman"/>
        </w:rPr>
        <w:t>Interface</w:t>
      </w:r>
      <w:r w:rsidRPr="007C3DDF">
        <w:rPr>
          <w:rFonts w:ascii="Times New Roman" w:hAnsi="Times New Roman" w:cs="Times New Roman"/>
          <w:spacing w:val="-16"/>
        </w:rPr>
        <w:t xml:space="preserve"> </w:t>
      </w:r>
      <w:r w:rsidRPr="007C3DDF">
        <w:rPr>
          <w:rFonts w:ascii="Times New Roman" w:hAnsi="Times New Roman" w:cs="Times New Roman"/>
        </w:rPr>
        <w:t>ID</w:t>
      </w:r>
      <w:r w:rsidRPr="007C3DDF">
        <w:rPr>
          <w:rFonts w:ascii="Times New Roman" w:hAnsi="Times New Roman" w:cs="Times New Roman"/>
          <w:spacing w:val="-16"/>
        </w:rPr>
        <w:t xml:space="preserve"> </w:t>
      </w:r>
      <w:r w:rsidRPr="007C3DDF">
        <w:rPr>
          <w:rFonts w:ascii="Times New Roman" w:hAnsi="Times New Roman" w:cs="Times New Roman"/>
        </w:rPr>
        <w:t>field that</w:t>
      </w:r>
      <w:r w:rsidRPr="007C3DDF">
        <w:rPr>
          <w:rFonts w:ascii="Times New Roman" w:hAnsi="Times New Roman" w:cs="Times New Roman"/>
          <w:spacing w:val="40"/>
        </w:rPr>
        <w:t xml:space="preserve"> </w:t>
      </w:r>
      <w:r w:rsidRPr="007C3DDF">
        <w:rPr>
          <w:rFonts w:ascii="Times New Roman" w:hAnsi="Times New Roman" w:cs="Times New Roman"/>
        </w:rPr>
        <w:t>identifies</w:t>
      </w:r>
      <w:r w:rsidRPr="007C3DDF">
        <w:rPr>
          <w:rFonts w:ascii="Times New Roman" w:hAnsi="Times New Roman" w:cs="Times New Roman"/>
          <w:spacing w:val="40"/>
        </w:rPr>
        <w:t xml:space="preserve"> </w:t>
      </w:r>
      <w:r w:rsidRPr="007C3DDF">
        <w:rPr>
          <w:rFonts w:ascii="Times New Roman" w:hAnsi="Times New Roman" w:cs="Times New Roman"/>
        </w:rPr>
        <w:t>a</w:t>
      </w:r>
      <w:r w:rsidRPr="007C3DDF">
        <w:rPr>
          <w:rFonts w:ascii="Times New Roman" w:hAnsi="Times New Roman" w:cs="Times New Roman"/>
          <w:spacing w:val="40"/>
        </w:rPr>
        <w:t xml:space="preserve"> </w:t>
      </w:r>
      <w:r w:rsidRPr="007C3DDF">
        <w:rPr>
          <w:rFonts w:ascii="Times New Roman" w:hAnsi="Times New Roman" w:cs="Times New Roman"/>
        </w:rPr>
        <w:t>specific</w:t>
      </w:r>
      <w:r w:rsidRPr="007C3DDF">
        <w:rPr>
          <w:rFonts w:ascii="Times New Roman" w:hAnsi="Times New Roman" w:cs="Times New Roman"/>
          <w:spacing w:val="40"/>
        </w:rPr>
        <w:t xml:space="preserve"> </w:t>
      </w:r>
      <w:r w:rsidRPr="007C3DDF">
        <w:rPr>
          <w:rFonts w:ascii="Times New Roman" w:hAnsi="Times New Roman" w:cs="Times New Roman"/>
        </w:rPr>
        <w:t>interface</w:t>
      </w:r>
      <w:r w:rsidRPr="007C3DDF">
        <w:rPr>
          <w:rFonts w:ascii="Times New Roman" w:hAnsi="Times New Roman" w:cs="Times New Roman"/>
          <w:spacing w:val="40"/>
        </w:rPr>
        <w:t xml:space="preserve"> </w:t>
      </w:r>
      <w:r w:rsidRPr="007C3DDF">
        <w:rPr>
          <w:rFonts w:ascii="Times New Roman" w:hAnsi="Times New Roman" w:cs="Times New Roman"/>
        </w:rPr>
        <w:t>on</w:t>
      </w:r>
      <w:r w:rsidRPr="007C3DDF">
        <w:rPr>
          <w:rFonts w:ascii="Times New Roman" w:hAnsi="Times New Roman" w:cs="Times New Roman"/>
          <w:spacing w:val="40"/>
        </w:rPr>
        <w:t xml:space="preserve"> </w:t>
      </w:r>
      <w:r w:rsidRPr="007C3DDF">
        <w:rPr>
          <w:rFonts w:ascii="Times New Roman" w:hAnsi="Times New Roman" w:cs="Times New Roman"/>
        </w:rPr>
        <w:t>a</w:t>
      </w:r>
      <w:r w:rsidRPr="007C3DDF">
        <w:rPr>
          <w:rFonts w:ascii="Times New Roman" w:hAnsi="Times New Roman" w:cs="Times New Roman"/>
          <w:spacing w:val="40"/>
        </w:rPr>
        <w:t xml:space="preserve"> </w:t>
      </w:r>
      <w:r w:rsidRPr="007C3DDF">
        <w:rPr>
          <w:rFonts w:ascii="Times New Roman" w:hAnsi="Times New Roman" w:cs="Times New Roman"/>
        </w:rPr>
        <w:t>subnet.</w:t>
      </w:r>
      <w:r w:rsidRPr="007C3DDF">
        <w:rPr>
          <w:rFonts w:ascii="Times New Roman" w:hAnsi="Times New Roman" w:cs="Times New Roman"/>
          <w:spacing w:val="40"/>
        </w:rPr>
        <w:t xml:space="preserve"> </w:t>
      </w:r>
      <w:r w:rsidRPr="007C3DDF">
        <w:rPr>
          <w:rFonts w:ascii="Times New Roman" w:hAnsi="Times New Roman" w:cs="Times New Roman"/>
        </w:rPr>
        <w:t>Site-local</w:t>
      </w:r>
      <w:r w:rsidRPr="007C3DDF">
        <w:rPr>
          <w:rFonts w:ascii="Times New Roman" w:hAnsi="Times New Roman" w:cs="Times New Roman"/>
          <w:spacing w:val="40"/>
        </w:rPr>
        <w:t xml:space="preserve"> </w:t>
      </w:r>
      <w:r w:rsidRPr="007C3DDF">
        <w:rPr>
          <w:rFonts w:ascii="Times New Roman" w:hAnsi="Times New Roman" w:cs="Times New Roman"/>
        </w:rPr>
        <w:t>addresses</w:t>
      </w:r>
      <w:r w:rsidRPr="007C3DDF">
        <w:rPr>
          <w:rFonts w:ascii="Times New Roman" w:hAnsi="Times New Roman" w:cs="Times New Roman"/>
          <w:spacing w:val="40"/>
        </w:rPr>
        <w:t xml:space="preserve"> </w:t>
      </w:r>
      <w:r w:rsidRPr="007C3DDF">
        <w:rPr>
          <w:rFonts w:ascii="Times New Roman" w:hAnsi="Times New Roman" w:cs="Times New Roman"/>
        </w:rPr>
        <w:t>have</w:t>
      </w:r>
      <w:r w:rsidRPr="007C3DDF">
        <w:rPr>
          <w:rFonts w:ascii="Times New Roman" w:hAnsi="Times New Roman" w:cs="Times New Roman"/>
          <w:spacing w:val="40"/>
        </w:rPr>
        <w:t xml:space="preserve"> </w:t>
      </w:r>
      <w:r w:rsidRPr="007C3DDF">
        <w:rPr>
          <w:rFonts w:ascii="Times New Roman" w:hAnsi="Times New Roman" w:cs="Times New Roman"/>
        </w:rPr>
        <w:t>been</w:t>
      </w:r>
    </w:p>
    <w:p w:rsidR="00005100" w:rsidRPr="007C3DDF" w:rsidRDefault="00005100">
      <w:pPr>
        <w:spacing w:line="316" w:lineRule="auto"/>
        <w:jc w:val="both"/>
        <w:rPr>
          <w:rFonts w:ascii="Times New Roman" w:hAnsi="Times New Roman" w:cs="Times New Roman"/>
          <w:sz w:val="24"/>
          <w:szCs w:val="24"/>
        </w:rPr>
        <w:sectPr w:rsidR="00005100" w:rsidRPr="007C3DDF">
          <w:pgSz w:w="11910" w:h="16330"/>
          <w:pgMar w:top="1860" w:right="1000" w:bottom="280" w:left="1020" w:header="720" w:footer="720" w:gutter="0"/>
          <w:cols w:space="720"/>
        </w:sectPr>
      </w:pPr>
    </w:p>
    <w:p w:rsidR="00005100" w:rsidRPr="007C3DDF" w:rsidRDefault="00000000">
      <w:pPr>
        <w:pStyle w:val="BodyText"/>
        <w:spacing w:before="115" w:line="316" w:lineRule="auto"/>
        <w:ind w:right="132"/>
        <w:jc w:val="both"/>
        <w:rPr>
          <w:rFonts w:ascii="Times New Roman" w:hAnsi="Times New Roman" w:cs="Times New Roman"/>
        </w:rPr>
      </w:pPr>
      <w:r w:rsidRPr="007C3DDF">
        <w:rPr>
          <w:rFonts w:ascii="Times New Roman" w:hAnsi="Times New Roman" w:cs="Times New Roman"/>
        </w:rPr>
        <w:lastRenderedPageBreak/>
        <w:t>formally</w:t>
      </w:r>
      <w:r w:rsidRPr="007C3DDF">
        <w:rPr>
          <w:rFonts w:ascii="Times New Roman" w:hAnsi="Times New Roman" w:cs="Times New Roman"/>
          <w:spacing w:val="-1"/>
        </w:rPr>
        <w:t xml:space="preserve"> </w:t>
      </w:r>
      <w:r w:rsidRPr="007C3DDF">
        <w:rPr>
          <w:rFonts w:ascii="Times New Roman" w:hAnsi="Times New Roman" w:cs="Times New Roman"/>
        </w:rPr>
        <w:t>deprecated in RFC 3879 for</w:t>
      </w:r>
      <w:r w:rsidRPr="007C3DDF">
        <w:rPr>
          <w:rFonts w:ascii="Times New Roman" w:hAnsi="Times New Roman" w:cs="Times New Roman"/>
          <w:spacing w:val="-1"/>
        </w:rPr>
        <w:t xml:space="preserve"> </w:t>
      </w:r>
      <w:r w:rsidRPr="007C3DDF">
        <w:rPr>
          <w:rFonts w:ascii="Times New Roman" w:hAnsi="Times New Roman" w:cs="Times New Roman"/>
        </w:rPr>
        <w:t>future IPv6 implementations.</w:t>
      </w:r>
      <w:r w:rsidRPr="007C3DDF">
        <w:rPr>
          <w:rFonts w:ascii="Times New Roman" w:hAnsi="Times New Roman" w:cs="Times New Roman"/>
          <w:spacing w:val="-1"/>
        </w:rPr>
        <w:t xml:space="preserve"> </w:t>
      </w:r>
      <w:r w:rsidRPr="007C3DDF">
        <w:rPr>
          <w:rFonts w:ascii="Times New Roman" w:hAnsi="Times New Roman" w:cs="Times New Roman"/>
        </w:rPr>
        <w:t>However,</w:t>
      </w:r>
      <w:r w:rsidRPr="007C3DDF">
        <w:rPr>
          <w:rFonts w:ascii="Times New Roman" w:hAnsi="Times New Roman" w:cs="Times New Roman"/>
          <w:spacing w:val="-1"/>
        </w:rPr>
        <w:t xml:space="preserve"> </w:t>
      </w:r>
      <w:r w:rsidRPr="007C3DDF">
        <w:rPr>
          <w:rFonts w:ascii="Times New Roman" w:hAnsi="Times New Roman" w:cs="Times New Roman"/>
        </w:rPr>
        <w:t>existing implementations of IPv6 can continue to use site-local addresses.</w:t>
      </w:r>
    </w:p>
    <w:p w:rsidR="00005100" w:rsidRPr="007C3DDF" w:rsidRDefault="00005100">
      <w:pPr>
        <w:pStyle w:val="BodyText"/>
        <w:spacing w:before="5"/>
        <w:ind w:left="0"/>
        <w:rPr>
          <w:rFonts w:ascii="Times New Roman" w:hAnsi="Times New Roman" w:cs="Times New Roman"/>
        </w:rPr>
      </w:pPr>
    </w:p>
    <w:p w:rsidR="00005100" w:rsidRPr="007C3DDF" w:rsidRDefault="00000000">
      <w:pPr>
        <w:pStyle w:val="Heading2"/>
        <w:spacing w:before="1"/>
        <w:ind w:left="113"/>
        <w:jc w:val="both"/>
        <w:rPr>
          <w:rFonts w:ascii="Times New Roman" w:hAnsi="Times New Roman" w:cs="Times New Roman"/>
        </w:rPr>
      </w:pPr>
      <w:r w:rsidRPr="007C3DDF">
        <w:rPr>
          <w:rFonts w:ascii="Times New Roman" w:hAnsi="Times New Roman" w:cs="Times New Roman"/>
        </w:rPr>
        <w:t>Zone</w:t>
      </w:r>
      <w:r w:rsidRPr="007C3DDF">
        <w:rPr>
          <w:rFonts w:ascii="Times New Roman" w:hAnsi="Times New Roman" w:cs="Times New Roman"/>
          <w:spacing w:val="-1"/>
        </w:rPr>
        <w:t xml:space="preserve"> </w:t>
      </w:r>
      <w:r w:rsidRPr="007C3DDF">
        <w:rPr>
          <w:rFonts w:ascii="Times New Roman" w:hAnsi="Times New Roman" w:cs="Times New Roman"/>
        </w:rPr>
        <w:t>IDs for</w:t>
      </w:r>
      <w:r w:rsidRPr="007C3DDF">
        <w:rPr>
          <w:rFonts w:ascii="Times New Roman" w:hAnsi="Times New Roman" w:cs="Times New Roman"/>
          <w:spacing w:val="-1"/>
        </w:rPr>
        <w:t xml:space="preserve"> </w:t>
      </w:r>
      <w:r w:rsidRPr="007C3DDF">
        <w:rPr>
          <w:rFonts w:ascii="Times New Roman" w:hAnsi="Times New Roman" w:cs="Times New Roman"/>
        </w:rPr>
        <w:t>Local-Use</w:t>
      </w:r>
      <w:r w:rsidRPr="007C3DDF">
        <w:rPr>
          <w:rFonts w:ascii="Times New Roman" w:hAnsi="Times New Roman" w:cs="Times New Roman"/>
          <w:spacing w:val="-1"/>
        </w:rPr>
        <w:t xml:space="preserve"> </w:t>
      </w:r>
      <w:r w:rsidRPr="007C3DDF">
        <w:rPr>
          <w:rFonts w:ascii="Times New Roman" w:hAnsi="Times New Roman" w:cs="Times New Roman"/>
          <w:spacing w:val="-2"/>
        </w:rPr>
        <w:t>Addresses</w:t>
      </w:r>
    </w:p>
    <w:p w:rsidR="00005100" w:rsidRPr="007C3DDF" w:rsidRDefault="00000000">
      <w:pPr>
        <w:pStyle w:val="BodyText"/>
        <w:spacing w:before="93" w:line="316" w:lineRule="auto"/>
        <w:ind w:left="113" w:right="132"/>
        <w:jc w:val="both"/>
        <w:rPr>
          <w:rFonts w:ascii="Times New Roman" w:hAnsi="Times New Roman" w:cs="Times New Roman"/>
        </w:rPr>
      </w:pPr>
      <w:r w:rsidRPr="007C3DDF">
        <w:rPr>
          <w:rFonts w:ascii="Times New Roman" w:hAnsi="Times New Roman" w:cs="Times New Roman"/>
        </w:rPr>
        <w:t>Unlike</w:t>
      </w:r>
      <w:r w:rsidRPr="007C3DDF">
        <w:rPr>
          <w:rFonts w:ascii="Times New Roman" w:hAnsi="Times New Roman" w:cs="Times New Roman"/>
          <w:spacing w:val="-17"/>
        </w:rPr>
        <w:t xml:space="preserve"> </w:t>
      </w:r>
      <w:r w:rsidRPr="007C3DDF">
        <w:rPr>
          <w:rFonts w:ascii="Times New Roman" w:hAnsi="Times New Roman" w:cs="Times New Roman"/>
        </w:rPr>
        <w:t>global</w:t>
      </w:r>
      <w:r w:rsidRPr="007C3DDF">
        <w:rPr>
          <w:rFonts w:ascii="Times New Roman" w:hAnsi="Times New Roman" w:cs="Times New Roman"/>
          <w:spacing w:val="-17"/>
        </w:rPr>
        <w:t xml:space="preserve"> </w:t>
      </w:r>
      <w:r w:rsidRPr="007C3DDF">
        <w:rPr>
          <w:rFonts w:ascii="Times New Roman" w:hAnsi="Times New Roman" w:cs="Times New Roman"/>
        </w:rPr>
        <w:t>addresses,</w:t>
      </w:r>
      <w:r w:rsidRPr="007C3DDF">
        <w:rPr>
          <w:rFonts w:ascii="Times New Roman" w:hAnsi="Times New Roman" w:cs="Times New Roman"/>
          <w:spacing w:val="-16"/>
        </w:rPr>
        <w:t xml:space="preserve"> </w:t>
      </w:r>
      <w:r w:rsidRPr="007C3DDF">
        <w:rPr>
          <w:rFonts w:ascii="Times New Roman" w:hAnsi="Times New Roman" w:cs="Times New Roman"/>
        </w:rPr>
        <w:t>local-use</w:t>
      </w:r>
      <w:r w:rsidRPr="007C3DDF">
        <w:rPr>
          <w:rFonts w:ascii="Times New Roman" w:hAnsi="Times New Roman" w:cs="Times New Roman"/>
          <w:spacing w:val="-17"/>
        </w:rPr>
        <w:t xml:space="preserve"> </w:t>
      </w:r>
      <w:r w:rsidRPr="007C3DDF">
        <w:rPr>
          <w:rFonts w:ascii="Times New Roman" w:hAnsi="Times New Roman" w:cs="Times New Roman"/>
        </w:rPr>
        <w:t>addresses</w:t>
      </w:r>
      <w:r w:rsidRPr="007C3DDF">
        <w:rPr>
          <w:rFonts w:ascii="Times New Roman" w:hAnsi="Times New Roman" w:cs="Times New Roman"/>
          <w:spacing w:val="-17"/>
        </w:rPr>
        <w:t xml:space="preserve"> </w:t>
      </w:r>
      <w:r w:rsidRPr="007C3DDF">
        <w:rPr>
          <w:rFonts w:ascii="Times New Roman" w:hAnsi="Times New Roman" w:cs="Times New Roman"/>
        </w:rPr>
        <w:t>(link-local</w:t>
      </w:r>
      <w:r w:rsidRPr="007C3DDF">
        <w:rPr>
          <w:rFonts w:ascii="Times New Roman" w:hAnsi="Times New Roman" w:cs="Times New Roman"/>
          <w:spacing w:val="-16"/>
        </w:rPr>
        <w:t xml:space="preserve"> </w:t>
      </w:r>
      <w:r w:rsidRPr="007C3DDF">
        <w:rPr>
          <w:rFonts w:ascii="Times New Roman" w:hAnsi="Times New Roman" w:cs="Times New Roman"/>
        </w:rPr>
        <w:t>and</w:t>
      </w:r>
      <w:r w:rsidRPr="007C3DDF">
        <w:rPr>
          <w:rFonts w:ascii="Times New Roman" w:hAnsi="Times New Roman" w:cs="Times New Roman"/>
          <w:spacing w:val="-17"/>
        </w:rPr>
        <w:t xml:space="preserve"> </w:t>
      </w:r>
      <w:r w:rsidRPr="007C3DDF">
        <w:rPr>
          <w:rFonts w:ascii="Times New Roman" w:hAnsi="Times New Roman" w:cs="Times New Roman"/>
        </w:rPr>
        <w:t>site-local</w:t>
      </w:r>
      <w:r w:rsidRPr="007C3DDF">
        <w:rPr>
          <w:rFonts w:ascii="Times New Roman" w:hAnsi="Times New Roman" w:cs="Times New Roman"/>
          <w:spacing w:val="-16"/>
        </w:rPr>
        <w:t xml:space="preserve"> </w:t>
      </w:r>
      <w:r w:rsidRPr="007C3DDF">
        <w:rPr>
          <w:rFonts w:ascii="Times New Roman" w:hAnsi="Times New Roman" w:cs="Times New Roman"/>
        </w:rPr>
        <w:t>addresses)</w:t>
      </w:r>
      <w:r w:rsidRPr="007C3DDF">
        <w:rPr>
          <w:rFonts w:ascii="Times New Roman" w:hAnsi="Times New Roman" w:cs="Times New Roman"/>
          <w:spacing w:val="-17"/>
        </w:rPr>
        <w:t xml:space="preserve"> </w:t>
      </w:r>
      <w:r w:rsidRPr="007C3DDF">
        <w:rPr>
          <w:rFonts w:ascii="Times New Roman" w:hAnsi="Times New Roman" w:cs="Times New Roman"/>
        </w:rPr>
        <w:t>can be</w:t>
      </w:r>
      <w:r w:rsidRPr="007C3DDF">
        <w:rPr>
          <w:rFonts w:ascii="Times New Roman" w:hAnsi="Times New Roman" w:cs="Times New Roman"/>
          <w:spacing w:val="-6"/>
        </w:rPr>
        <w:t xml:space="preserve"> </w:t>
      </w:r>
      <w:proofErr w:type="spellStart"/>
      <w:proofErr w:type="gramStart"/>
      <w:r w:rsidRPr="007C3DDF">
        <w:rPr>
          <w:rFonts w:ascii="Times New Roman" w:hAnsi="Times New Roman" w:cs="Times New Roman"/>
        </w:rPr>
        <w:t>reused.Link</w:t>
      </w:r>
      <w:proofErr w:type="spellEnd"/>
      <w:proofErr w:type="gramEnd"/>
      <w:r w:rsidRPr="007C3DDF">
        <w:rPr>
          <w:rFonts w:ascii="Times New Roman" w:hAnsi="Times New Roman" w:cs="Times New Roman"/>
        </w:rPr>
        <w:t>-local</w:t>
      </w:r>
      <w:r w:rsidRPr="007C3DDF">
        <w:rPr>
          <w:rFonts w:ascii="Times New Roman" w:hAnsi="Times New Roman" w:cs="Times New Roman"/>
          <w:spacing w:val="-6"/>
        </w:rPr>
        <w:t xml:space="preserve"> </w:t>
      </w:r>
      <w:r w:rsidRPr="007C3DDF">
        <w:rPr>
          <w:rFonts w:ascii="Times New Roman" w:hAnsi="Times New Roman" w:cs="Times New Roman"/>
        </w:rPr>
        <w:t>addresses</w:t>
      </w:r>
      <w:r w:rsidRPr="007C3DDF">
        <w:rPr>
          <w:rFonts w:ascii="Times New Roman" w:hAnsi="Times New Roman" w:cs="Times New Roman"/>
          <w:spacing w:val="-7"/>
        </w:rPr>
        <w:t xml:space="preserve"> </w:t>
      </w:r>
      <w:r w:rsidRPr="007C3DDF">
        <w:rPr>
          <w:rFonts w:ascii="Times New Roman" w:hAnsi="Times New Roman" w:cs="Times New Roman"/>
        </w:rPr>
        <w:t>are</w:t>
      </w:r>
      <w:r w:rsidRPr="007C3DDF">
        <w:rPr>
          <w:rFonts w:ascii="Times New Roman" w:hAnsi="Times New Roman" w:cs="Times New Roman"/>
          <w:spacing w:val="-6"/>
        </w:rPr>
        <w:t xml:space="preserve"> </w:t>
      </w:r>
      <w:r w:rsidRPr="007C3DDF">
        <w:rPr>
          <w:rFonts w:ascii="Times New Roman" w:hAnsi="Times New Roman" w:cs="Times New Roman"/>
        </w:rPr>
        <w:t>reused</w:t>
      </w:r>
      <w:r w:rsidRPr="007C3DDF">
        <w:rPr>
          <w:rFonts w:ascii="Times New Roman" w:hAnsi="Times New Roman" w:cs="Times New Roman"/>
          <w:spacing w:val="-6"/>
        </w:rPr>
        <w:t xml:space="preserve"> </w:t>
      </w:r>
      <w:r w:rsidRPr="007C3DDF">
        <w:rPr>
          <w:rFonts w:ascii="Times New Roman" w:hAnsi="Times New Roman" w:cs="Times New Roman"/>
        </w:rPr>
        <w:t>on</w:t>
      </w:r>
      <w:r w:rsidRPr="007C3DDF">
        <w:rPr>
          <w:rFonts w:ascii="Times New Roman" w:hAnsi="Times New Roman" w:cs="Times New Roman"/>
          <w:spacing w:val="-6"/>
        </w:rPr>
        <w:t xml:space="preserve"> </w:t>
      </w:r>
      <w:r w:rsidRPr="007C3DDF">
        <w:rPr>
          <w:rFonts w:ascii="Times New Roman" w:hAnsi="Times New Roman" w:cs="Times New Roman"/>
        </w:rPr>
        <w:t>each</w:t>
      </w:r>
      <w:r w:rsidRPr="007C3DDF">
        <w:rPr>
          <w:rFonts w:ascii="Times New Roman" w:hAnsi="Times New Roman" w:cs="Times New Roman"/>
          <w:spacing w:val="-6"/>
        </w:rPr>
        <w:t xml:space="preserve"> </w:t>
      </w:r>
      <w:r w:rsidRPr="007C3DDF">
        <w:rPr>
          <w:rFonts w:ascii="Times New Roman" w:hAnsi="Times New Roman" w:cs="Times New Roman"/>
        </w:rPr>
        <w:t>link.</w:t>
      </w:r>
      <w:r w:rsidRPr="007C3DDF">
        <w:rPr>
          <w:rFonts w:ascii="Times New Roman" w:hAnsi="Times New Roman" w:cs="Times New Roman"/>
          <w:spacing w:val="-7"/>
        </w:rPr>
        <w:t xml:space="preserve"> </w:t>
      </w:r>
      <w:r w:rsidRPr="007C3DDF">
        <w:rPr>
          <w:rFonts w:ascii="Times New Roman" w:hAnsi="Times New Roman" w:cs="Times New Roman"/>
        </w:rPr>
        <w:t>Site-local</w:t>
      </w:r>
      <w:r w:rsidRPr="007C3DDF">
        <w:rPr>
          <w:rFonts w:ascii="Times New Roman" w:hAnsi="Times New Roman" w:cs="Times New Roman"/>
          <w:spacing w:val="-6"/>
        </w:rPr>
        <w:t xml:space="preserve"> </w:t>
      </w:r>
      <w:r w:rsidRPr="007C3DDF">
        <w:rPr>
          <w:rFonts w:ascii="Times New Roman" w:hAnsi="Times New Roman" w:cs="Times New Roman"/>
        </w:rPr>
        <w:t>addresses</w:t>
      </w:r>
      <w:r w:rsidRPr="007C3DDF">
        <w:rPr>
          <w:rFonts w:ascii="Times New Roman" w:hAnsi="Times New Roman" w:cs="Times New Roman"/>
          <w:spacing w:val="-6"/>
        </w:rPr>
        <w:t xml:space="preserve"> </w:t>
      </w:r>
      <w:r w:rsidRPr="007C3DDF">
        <w:rPr>
          <w:rFonts w:ascii="Times New Roman" w:hAnsi="Times New Roman" w:cs="Times New Roman"/>
        </w:rPr>
        <w:t>can</w:t>
      </w:r>
      <w:r w:rsidRPr="007C3DDF">
        <w:rPr>
          <w:rFonts w:ascii="Times New Roman" w:hAnsi="Times New Roman" w:cs="Times New Roman"/>
          <w:spacing w:val="-7"/>
        </w:rPr>
        <w:t xml:space="preserve"> </w:t>
      </w:r>
      <w:r w:rsidRPr="007C3DDF">
        <w:rPr>
          <w:rFonts w:ascii="Times New Roman" w:hAnsi="Times New Roman" w:cs="Times New Roman"/>
        </w:rPr>
        <w:t>be reused</w:t>
      </w:r>
      <w:r w:rsidRPr="007C3DDF">
        <w:rPr>
          <w:rFonts w:ascii="Times New Roman" w:hAnsi="Times New Roman" w:cs="Times New Roman"/>
          <w:spacing w:val="-7"/>
        </w:rPr>
        <w:t xml:space="preserve"> </w:t>
      </w:r>
      <w:r w:rsidRPr="007C3DDF">
        <w:rPr>
          <w:rFonts w:ascii="Times New Roman" w:hAnsi="Times New Roman" w:cs="Times New Roman"/>
        </w:rPr>
        <w:t>within</w:t>
      </w:r>
      <w:r w:rsidRPr="007C3DDF">
        <w:rPr>
          <w:rFonts w:ascii="Times New Roman" w:hAnsi="Times New Roman" w:cs="Times New Roman"/>
          <w:spacing w:val="-7"/>
        </w:rPr>
        <w:t xml:space="preserve"> </w:t>
      </w:r>
      <w:r w:rsidRPr="007C3DDF">
        <w:rPr>
          <w:rFonts w:ascii="Times New Roman" w:hAnsi="Times New Roman" w:cs="Times New Roman"/>
        </w:rPr>
        <w:t>each</w:t>
      </w:r>
      <w:r w:rsidRPr="007C3DDF">
        <w:rPr>
          <w:rFonts w:ascii="Times New Roman" w:hAnsi="Times New Roman" w:cs="Times New Roman"/>
          <w:spacing w:val="-7"/>
        </w:rPr>
        <w:t xml:space="preserve"> </w:t>
      </w:r>
      <w:r w:rsidRPr="007C3DDF">
        <w:rPr>
          <w:rFonts w:ascii="Times New Roman" w:hAnsi="Times New Roman" w:cs="Times New Roman"/>
        </w:rPr>
        <w:t>site</w:t>
      </w:r>
      <w:r w:rsidRPr="007C3DDF">
        <w:rPr>
          <w:rFonts w:ascii="Times New Roman" w:hAnsi="Times New Roman" w:cs="Times New Roman"/>
          <w:spacing w:val="-7"/>
        </w:rPr>
        <w:t xml:space="preserve"> </w:t>
      </w:r>
      <w:r w:rsidRPr="007C3DDF">
        <w:rPr>
          <w:rFonts w:ascii="Times New Roman" w:hAnsi="Times New Roman" w:cs="Times New Roman"/>
        </w:rPr>
        <w:t>of</w:t>
      </w:r>
      <w:r w:rsidRPr="007C3DDF">
        <w:rPr>
          <w:rFonts w:ascii="Times New Roman" w:hAnsi="Times New Roman" w:cs="Times New Roman"/>
          <w:spacing w:val="-7"/>
        </w:rPr>
        <w:t xml:space="preserve"> </w:t>
      </w:r>
      <w:r w:rsidRPr="007C3DDF">
        <w:rPr>
          <w:rFonts w:ascii="Times New Roman" w:hAnsi="Times New Roman" w:cs="Times New Roman"/>
        </w:rPr>
        <w:t>an</w:t>
      </w:r>
      <w:r w:rsidRPr="007C3DDF">
        <w:rPr>
          <w:rFonts w:ascii="Times New Roman" w:hAnsi="Times New Roman" w:cs="Times New Roman"/>
          <w:spacing w:val="-7"/>
        </w:rPr>
        <w:t xml:space="preserve"> </w:t>
      </w:r>
      <w:r w:rsidRPr="007C3DDF">
        <w:rPr>
          <w:rFonts w:ascii="Times New Roman" w:hAnsi="Times New Roman" w:cs="Times New Roman"/>
        </w:rPr>
        <w:t>organization.</w:t>
      </w:r>
      <w:r w:rsidRPr="007C3DDF">
        <w:rPr>
          <w:rFonts w:ascii="Times New Roman" w:hAnsi="Times New Roman" w:cs="Times New Roman"/>
          <w:spacing w:val="-8"/>
        </w:rPr>
        <w:t xml:space="preserve"> </w:t>
      </w:r>
      <w:r w:rsidRPr="007C3DDF">
        <w:rPr>
          <w:rFonts w:ascii="Times New Roman" w:hAnsi="Times New Roman" w:cs="Times New Roman"/>
        </w:rPr>
        <w:t>Because</w:t>
      </w:r>
      <w:r w:rsidRPr="007C3DDF">
        <w:rPr>
          <w:rFonts w:ascii="Times New Roman" w:hAnsi="Times New Roman" w:cs="Times New Roman"/>
          <w:spacing w:val="-7"/>
        </w:rPr>
        <w:t xml:space="preserve"> </w:t>
      </w:r>
      <w:r w:rsidRPr="007C3DDF">
        <w:rPr>
          <w:rFonts w:ascii="Times New Roman" w:hAnsi="Times New Roman" w:cs="Times New Roman"/>
        </w:rPr>
        <w:t>of</w:t>
      </w:r>
      <w:r w:rsidRPr="007C3DDF">
        <w:rPr>
          <w:rFonts w:ascii="Times New Roman" w:hAnsi="Times New Roman" w:cs="Times New Roman"/>
          <w:spacing w:val="-7"/>
        </w:rPr>
        <w:t xml:space="preserve"> </w:t>
      </w:r>
      <w:r w:rsidRPr="007C3DDF">
        <w:rPr>
          <w:rFonts w:ascii="Times New Roman" w:hAnsi="Times New Roman" w:cs="Times New Roman"/>
        </w:rPr>
        <w:t>this</w:t>
      </w:r>
      <w:r w:rsidRPr="007C3DDF">
        <w:rPr>
          <w:rFonts w:ascii="Times New Roman" w:hAnsi="Times New Roman" w:cs="Times New Roman"/>
          <w:spacing w:val="-7"/>
        </w:rPr>
        <w:t xml:space="preserve"> </w:t>
      </w:r>
      <w:r w:rsidRPr="007C3DDF">
        <w:rPr>
          <w:rFonts w:ascii="Times New Roman" w:hAnsi="Times New Roman" w:cs="Times New Roman"/>
        </w:rPr>
        <w:t>address</w:t>
      </w:r>
      <w:r w:rsidRPr="007C3DDF">
        <w:rPr>
          <w:rFonts w:ascii="Times New Roman" w:hAnsi="Times New Roman" w:cs="Times New Roman"/>
          <w:spacing w:val="-7"/>
        </w:rPr>
        <w:t xml:space="preserve"> </w:t>
      </w:r>
      <w:r w:rsidRPr="007C3DDF">
        <w:rPr>
          <w:rFonts w:ascii="Times New Roman" w:hAnsi="Times New Roman" w:cs="Times New Roman"/>
        </w:rPr>
        <w:t>reuse</w:t>
      </w:r>
      <w:r w:rsidRPr="007C3DDF">
        <w:rPr>
          <w:rFonts w:ascii="Times New Roman" w:hAnsi="Times New Roman" w:cs="Times New Roman"/>
          <w:spacing w:val="-7"/>
        </w:rPr>
        <w:t xml:space="preserve"> </w:t>
      </w:r>
      <w:r w:rsidRPr="007C3DDF">
        <w:rPr>
          <w:rFonts w:ascii="Times New Roman" w:hAnsi="Times New Roman" w:cs="Times New Roman"/>
        </w:rPr>
        <w:t xml:space="preserve">capability, link-local and site-local addresses are ambiguous. To specify the link on which the destination is located or the site within which the destination is located, an additional identifier is needed. This additional identifier is a zone </w:t>
      </w:r>
      <w:proofErr w:type="gramStart"/>
      <w:r w:rsidRPr="007C3DDF">
        <w:rPr>
          <w:rFonts w:ascii="Times New Roman" w:hAnsi="Times New Roman" w:cs="Times New Roman"/>
        </w:rPr>
        <w:t>identifier(</w:t>
      </w:r>
      <w:proofErr w:type="gramEnd"/>
      <w:r w:rsidRPr="007C3DDF">
        <w:rPr>
          <w:rFonts w:ascii="Times New Roman" w:hAnsi="Times New Roman" w:cs="Times New Roman"/>
        </w:rPr>
        <w:t>ID), also known as a scope ID,</w:t>
      </w:r>
      <w:r w:rsidRPr="007C3DDF">
        <w:rPr>
          <w:rFonts w:ascii="Times New Roman" w:hAnsi="Times New Roman" w:cs="Times New Roman"/>
          <w:spacing w:val="-1"/>
        </w:rPr>
        <w:t xml:space="preserve"> </w:t>
      </w:r>
      <w:r w:rsidRPr="007C3DDF">
        <w:rPr>
          <w:rFonts w:ascii="Times New Roman" w:hAnsi="Times New Roman" w:cs="Times New Roman"/>
        </w:rPr>
        <w:t>which identifies a</w:t>
      </w:r>
      <w:r w:rsidRPr="007C3DDF">
        <w:rPr>
          <w:rFonts w:ascii="Times New Roman" w:hAnsi="Times New Roman" w:cs="Times New Roman"/>
          <w:spacing w:val="-1"/>
        </w:rPr>
        <w:t xml:space="preserve"> </w:t>
      </w:r>
      <w:r w:rsidRPr="007C3DDF">
        <w:rPr>
          <w:rFonts w:ascii="Times New Roman" w:hAnsi="Times New Roman" w:cs="Times New Roman"/>
        </w:rPr>
        <w:t>connected</w:t>
      </w:r>
      <w:r w:rsidRPr="007C3DDF">
        <w:rPr>
          <w:rFonts w:ascii="Times New Roman" w:hAnsi="Times New Roman" w:cs="Times New Roman"/>
          <w:spacing w:val="-1"/>
        </w:rPr>
        <w:t xml:space="preserve"> </w:t>
      </w:r>
      <w:r w:rsidRPr="007C3DDF">
        <w:rPr>
          <w:rFonts w:ascii="Times New Roman" w:hAnsi="Times New Roman" w:cs="Times New Roman"/>
        </w:rPr>
        <w:t>portion of a network</w:t>
      </w:r>
      <w:r w:rsidRPr="007C3DDF">
        <w:rPr>
          <w:rFonts w:ascii="Times New Roman" w:hAnsi="Times New Roman" w:cs="Times New Roman"/>
          <w:spacing w:val="-1"/>
        </w:rPr>
        <w:t xml:space="preserve"> </w:t>
      </w:r>
      <w:r w:rsidRPr="007C3DDF">
        <w:rPr>
          <w:rFonts w:ascii="Times New Roman" w:hAnsi="Times New Roman" w:cs="Times New Roman"/>
        </w:rPr>
        <w:t>that has a specified</w:t>
      </w:r>
      <w:r w:rsidRPr="007C3DDF">
        <w:rPr>
          <w:rFonts w:ascii="Times New Roman" w:hAnsi="Times New Roman" w:cs="Times New Roman"/>
          <w:spacing w:val="-13"/>
        </w:rPr>
        <w:t xml:space="preserve"> </w:t>
      </w:r>
      <w:r w:rsidRPr="007C3DDF">
        <w:rPr>
          <w:rFonts w:ascii="Times New Roman" w:hAnsi="Times New Roman" w:cs="Times New Roman"/>
        </w:rPr>
        <w:t>scope.</w:t>
      </w:r>
      <w:r w:rsidRPr="007C3DDF">
        <w:rPr>
          <w:rFonts w:ascii="Times New Roman" w:hAnsi="Times New Roman" w:cs="Times New Roman"/>
          <w:spacing w:val="-14"/>
        </w:rPr>
        <w:t xml:space="preserve"> </w:t>
      </w:r>
      <w:r w:rsidRPr="007C3DDF">
        <w:rPr>
          <w:rFonts w:ascii="Times New Roman" w:hAnsi="Times New Roman" w:cs="Times New Roman"/>
        </w:rPr>
        <w:t>The</w:t>
      </w:r>
      <w:r w:rsidRPr="007C3DDF">
        <w:rPr>
          <w:rFonts w:ascii="Times New Roman" w:hAnsi="Times New Roman" w:cs="Times New Roman"/>
          <w:spacing w:val="-11"/>
        </w:rPr>
        <w:t xml:space="preserve"> </w:t>
      </w:r>
      <w:r w:rsidRPr="007C3DDF">
        <w:rPr>
          <w:rFonts w:ascii="Times New Roman" w:hAnsi="Times New Roman" w:cs="Times New Roman"/>
        </w:rPr>
        <w:t>syntax</w:t>
      </w:r>
      <w:r w:rsidRPr="007C3DDF">
        <w:rPr>
          <w:rFonts w:ascii="Times New Roman" w:hAnsi="Times New Roman" w:cs="Times New Roman"/>
          <w:spacing w:val="-14"/>
        </w:rPr>
        <w:t xml:space="preserve"> </w:t>
      </w:r>
      <w:r w:rsidRPr="007C3DDF">
        <w:rPr>
          <w:rFonts w:ascii="Times New Roman" w:hAnsi="Times New Roman" w:cs="Times New Roman"/>
        </w:rPr>
        <w:t>specified</w:t>
      </w:r>
      <w:r w:rsidRPr="007C3DDF">
        <w:rPr>
          <w:rFonts w:ascii="Times New Roman" w:hAnsi="Times New Roman" w:cs="Times New Roman"/>
          <w:spacing w:val="-14"/>
        </w:rPr>
        <w:t xml:space="preserve"> </w:t>
      </w:r>
      <w:r w:rsidRPr="007C3DDF">
        <w:rPr>
          <w:rFonts w:ascii="Times New Roman" w:hAnsi="Times New Roman" w:cs="Times New Roman"/>
        </w:rPr>
        <w:t>in</w:t>
      </w:r>
      <w:r w:rsidRPr="007C3DDF">
        <w:rPr>
          <w:rFonts w:ascii="Times New Roman" w:hAnsi="Times New Roman" w:cs="Times New Roman"/>
          <w:spacing w:val="-14"/>
        </w:rPr>
        <w:t xml:space="preserve"> </w:t>
      </w:r>
      <w:r w:rsidRPr="007C3DDF">
        <w:rPr>
          <w:rFonts w:ascii="Times New Roman" w:hAnsi="Times New Roman" w:cs="Times New Roman"/>
        </w:rPr>
        <w:t>RFC</w:t>
      </w:r>
      <w:r w:rsidRPr="007C3DDF">
        <w:rPr>
          <w:rFonts w:ascii="Times New Roman" w:hAnsi="Times New Roman" w:cs="Times New Roman"/>
          <w:spacing w:val="-13"/>
        </w:rPr>
        <w:t xml:space="preserve"> </w:t>
      </w:r>
      <w:r w:rsidRPr="007C3DDF">
        <w:rPr>
          <w:rFonts w:ascii="Times New Roman" w:hAnsi="Times New Roman" w:cs="Times New Roman"/>
        </w:rPr>
        <w:t>4007</w:t>
      </w:r>
      <w:r w:rsidRPr="007C3DDF">
        <w:rPr>
          <w:rFonts w:ascii="Times New Roman" w:hAnsi="Times New Roman" w:cs="Times New Roman"/>
          <w:spacing w:val="-13"/>
        </w:rPr>
        <w:t xml:space="preserve"> </w:t>
      </w:r>
      <w:r w:rsidRPr="007C3DDF">
        <w:rPr>
          <w:rFonts w:ascii="Times New Roman" w:hAnsi="Times New Roman" w:cs="Times New Roman"/>
        </w:rPr>
        <w:t>for</w:t>
      </w:r>
      <w:r w:rsidRPr="007C3DDF">
        <w:rPr>
          <w:rFonts w:ascii="Times New Roman" w:hAnsi="Times New Roman" w:cs="Times New Roman"/>
          <w:spacing w:val="-14"/>
        </w:rPr>
        <w:t xml:space="preserve"> </w:t>
      </w:r>
      <w:r w:rsidRPr="007C3DDF">
        <w:rPr>
          <w:rFonts w:ascii="Times New Roman" w:hAnsi="Times New Roman" w:cs="Times New Roman"/>
        </w:rPr>
        <w:t>identifying</w:t>
      </w:r>
      <w:r w:rsidRPr="007C3DDF">
        <w:rPr>
          <w:rFonts w:ascii="Times New Roman" w:hAnsi="Times New Roman" w:cs="Times New Roman"/>
          <w:spacing w:val="-14"/>
        </w:rPr>
        <w:t xml:space="preserve"> </w:t>
      </w:r>
      <w:r w:rsidRPr="007C3DDF">
        <w:rPr>
          <w:rFonts w:ascii="Times New Roman" w:hAnsi="Times New Roman" w:cs="Times New Roman"/>
        </w:rPr>
        <w:t>the</w:t>
      </w:r>
      <w:r w:rsidRPr="007C3DDF">
        <w:rPr>
          <w:rFonts w:ascii="Times New Roman" w:hAnsi="Times New Roman" w:cs="Times New Roman"/>
          <w:spacing w:val="-13"/>
        </w:rPr>
        <w:t xml:space="preserve"> </w:t>
      </w:r>
      <w:r w:rsidRPr="007C3DDF">
        <w:rPr>
          <w:rFonts w:ascii="Times New Roman" w:hAnsi="Times New Roman" w:cs="Times New Roman"/>
        </w:rPr>
        <w:t>zone</w:t>
      </w:r>
      <w:r w:rsidRPr="007C3DDF">
        <w:rPr>
          <w:rFonts w:ascii="Times New Roman" w:hAnsi="Times New Roman" w:cs="Times New Roman"/>
          <w:spacing w:val="-13"/>
        </w:rPr>
        <w:t xml:space="preserve"> </w:t>
      </w:r>
      <w:r w:rsidRPr="007C3DDF">
        <w:rPr>
          <w:rFonts w:ascii="Times New Roman" w:hAnsi="Times New Roman" w:cs="Times New Roman"/>
        </w:rPr>
        <w:t xml:space="preserve">associated with a local-use </w:t>
      </w:r>
      <w:proofErr w:type="spellStart"/>
      <w:r w:rsidRPr="007C3DDF">
        <w:rPr>
          <w:rFonts w:ascii="Times New Roman" w:hAnsi="Times New Roman" w:cs="Times New Roman"/>
        </w:rPr>
        <w:t>addressis</w:t>
      </w:r>
      <w:proofErr w:type="spellEnd"/>
      <w:r w:rsidRPr="007C3DDF">
        <w:rPr>
          <w:rFonts w:ascii="Times New Roman" w:hAnsi="Times New Roman" w:cs="Times New Roman"/>
        </w:rPr>
        <w:t xml:space="preserve"> </w:t>
      </w:r>
      <w:proofErr w:type="spellStart"/>
      <w:r w:rsidRPr="007C3DDF">
        <w:rPr>
          <w:rFonts w:ascii="Times New Roman" w:hAnsi="Times New Roman" w:cs="Times New Roman"/>
        </w:rPr>
        <w:t>Address%zone</w:t>
      </w:r>
      <w:proofErr w:type="spellEnd"/>
      <w:r w:rsidRPr="007C3DDF">
        <w:rPr>
          <w:rFonts w:ascii="Times New Roman" w:hAnsi="Times New Roman" w:cs="Times New Roman"/>
        </w:rPr>
        <w:t xml:space="preserve"> ID, in which Address is a local-use unicast IPv6</w:t>
      </w:r>
      <w:r w:rsidRPr="007C3DDF">
        <w:rPr>
          <w:rFonts w:ascii="Times New Roman" w:hAnsi="Times New Roman" w:cs="Times New Roman"/>
          <w:spacing w:val="-12"/>
        </w:rPr>
        <w:t xml:space="preserve"> </w:t>
      </w:r>
      <w:r w:rsidRPr="007C3DDF">
        <w:rPr>
          <w:rFonts w:ascii="Times New Roman" w:hAnsi="Times New Roman" w:cs="Times New Roman"/>
        </w:rPr>
        <w:t>address</w:t>
      </w:r>
      <w:r w:rsidRPr="007C3DDF">
        <w:rPr>
          <w:rFonts w:ascii="Times New Roman" w:hAnsi="Times New Roman" w:cs="Times New Roman"/>
          <w:spacing w:val="-12"/>
        </w:rPr>
        <w:t xml:space="preserve"> </w:t>
      </w:r>
      <w:r w:rsidRPr="007C3DDF">
        <w:rPr>
          <w:rFonts w:ascii="Times New Roman" w:hAnsi="Times New Roman" w:cs="Times New Roman"/>
        </w:rPr>
        <w:t>and</w:t>
      </w:r>
      <w:r w:rsidRPr="007C3DDF">
        <w:rPr>
          <w:rFonts w:ascii="Times New Roman" w:hAnsi="Times New Roman" w:cs="Times New Roman"/>
          <w:spacing w:val="-12"/>
        </w:rPr>
        <w:t xml:space="preserve"> </w:t>
      </w:r>
      <w:r w:rsidRPr="007C3DDF">
        <w:rPr>
          <w:rFonts w:ascii="Times New Roman" w:hAnsi="Times New Roman" w:cs="Times New Roman"/>
        </w:rPr>
        <w:t>zone</w:t>
      </w:r>
      <w:r w:rsidRPr="007C3DDF">
        <w:rPr>
          <w:rFonts w:ascii="Times New Roman" w:hAnsi="Times New Roman" w:cs="Times New Roman"/>
          <w:spacing w:val="-12"/>
        </w:rPr>
        <w:t xml:space="preserve"> </w:t>
      </w:r>
      <w:r w:rsidRPr="007C3DDF">
        <w:rPr>
          <w:rFonts w:ascii="Times New Roman" w:hAnsi="Times New Roman" w:cs="Times New Roman"/>
        </w:rPr>
        <w:t>ID</w:t>
      </w:r>
      <w:r w:rsidRPr="007C3DDF">
        <w:rPr>
          <w:rFonts w:ascii="Times New Roman" w:hAnsi="Times New Roman" w:cs="Times New Roman"/>
          <w:spacing w:val="-12"/>
        </w:rPr>
        <w:t xml:space="preserve"> </w:t>
      </w:r>
      <w:r w:rsidRPr="007C3DDF">
        <w:rPr>
          <w:rFonts w:ascii="Times New Roman" w:hAnsi="Times New Roman" w:cs="Times New Roman"/>
        </w:rPr>
        <w:t>is</w:t>
      </w:r>
      <w:r w:rsidRPr="007C3DDF">
        <w:rPr>
          <w:rFonts w:ascii="Times New Roman" w:hAnsi="Times New Roman" w:cs="Times New Roman"/>
          <w:spacing w:val="-12"/>
        </w:rPr>
        <w:t xml:space="preserve"> </w:t>
      </w:r>
      <w:r w:rsidRPr="007C3DDF">
        <w:rPr>
          <w:rFonts w:ascii="Times New Roman" w:hAnsi="Times New Roman" w:cs="Times New Roman"/>
        </w:rPr>
        <w:t>an</w:t>
      </w:r>
      <w:r w:rsidRPr="007C3DDF">
        <w:rPr>
          <w:rFonts w:ascii="Times New Roman" w:hAnsi="Times New Roman" w:cs="Times New Roman"/>
          <w:spacing w:val="-11"/>
        </w:rPr>
        <w:t xml:space="preserve"> </w:t>
      </w:r>
      <w:r w:rsidRPr="007C3DDF">
        <w:rPr>
          <w:rFonts w:ascii="Times New Roman" w:hAnsi="Times New Roman" w:cs="Times New Roman"/>
        </w:rPr>
        <w:t>integer</w:t>
      </w:r>
      <w:r w:rsidRPr="007C3DDF">
        <w:rPr>
          <w:rFonts w:ascii="Times New Roman" w:hAnsi="Times New Roman" w:cs="Times New Roman"/>
          <w:spacing w:val="-13"/>
        </w:rPr>
        <w:t xml:space="preserve"> </w:t>
      </w:r>
      <w:r w:rsidRPr="007C3DDF">
        <w:rPr>
          <w:rFonts w:ascii="Times New Roman" w:hAnsi="Times New Roman" w:cs="Times New Roman"/>
        </w:rPr>
        <w:t>value</w:t>
      </w:r>
      <w:r w:rsidRPr="007C3DDF">
        <w:rPr>
          <w:rFonts w:ascii="Times New Roman" w:hAnsi="Times New Roman" w:cs="Times New Roman"/>
          <w:spacing w:val="-12"/>
        </w:rPr>
        <w:t xml:space="preserve"> </w:t>
      </w:r>
      <w:r w:rsidRPr="007C3DDF">
        <w:rPr>
          <w:rFonts w:ascii="Times New Roman" w:hAnsi="Times New Roman" w:cs="Times New Roman"/>
        </w:rPr>
        <w:t>representing</w:t>
      </w:r>
      <w:r w:rsidRPr="007C3DDF">
        <w:rPr>
          <w:rFonts w:ascii="Times New Roman" w:hAnsi="Times New Roman" w:cs="Times New Roman"/>
          <w:spacing w:val="-12"/>
        </w:rPr>
        <w:t xml:space="preserve"> </w:t>
      </w:r>
      <w:r w:rsidRPr="007C3DDF">
        <w:rPr>
          <w:rFonts w:ascii="Times New Roman" w:hAnsi="Times New Roman" w:cs="Times New Roman"/>
        </w:rPr>
        <w:t>the</w:t>
      </w:r>
      <w:r w:rsidRPr="007C3DDF">
        <w:rPr>
          <w:rFonts w:ascii="Times New Roman" w:hAnsi="Times New Roman" w:cs="Times New Roman"/>
          <w:spacing w:val="-12"/>
        </w:rPr>
        <w:t xml:space="preserve"> </w:t>
      </w:r>
      <w:r w:rsidRPr="007C3DDF">
        <w:rPr>
          <w:rFonts w:ascii="Times New Roman" w:hAnsi="Times New Roman" w:cs="Times New Roman"/>
        </w:rPr>
        <w:t>zone.</w:t>
      </w:r>
      <w:r w:rsidRPr="007C3DDF">
        <w:rPr>
          <w:rFonts w:ascii="Times New Roman" w:hAnsi="Times New Roman" w:cs="Times New Roman"/>
          <w:spacing w:val="-13"/>
        </w:rPr>
        <w:t xml:space="preserve"> </w:t>
      </w:r>
      <w:r w:rsidRPr="007C3DDF">
        <w:rPr>
          <w:rFonts w:ascii="Times New Roman" w:hAnsi="Times New Roman" w:cs="Times New Roman"/>
        </w:rPr>
        <w:t>The</w:t>
      </w:r>
      <w:r w:rsidRPr="007C3DDF">
        <w:rPr>
          <w:rFonts w:ascii="Times New Roman" w:hAnsi="Times New Roman" w:cs="Times New Roman"/>
          <w:spacing w:val="-12"/>
        </w:rPr>
        <w:t xml:space="preserve"> </w:t>
      </w:r>
      <w:r w:rsidRPr="007C3DDF">
        <w:rPr>
          <w:rFonts w:ascii="Times New Roman" w:hAnsi="Times New Roman" w:cs="Times New Roman"/>
        </w:rPr>
        <w:t>values</w:t>
      </w:r>
      <w:r w:rsidRPr="007C3DDF">
        <w:rPr>
          <w:rFonts w:ascii="Times New Roman" w:hAnsi="Times New Roman" w:cs="Times New Roman"/>
          <w:spacing w:val="-12"/>
        </w:rPr>
        <w:t xml:space="preserve"> </w:t>
      </w:r>
      <w:r w:rsidRPr="007C3DDF">
        <w:rPr>
          <w:rFonts w:ascii="Times New Roman" w:hAnsi="Times New Roman" w:cs="Times New Roman"/>
        </w:rPr>
        <w:t>of</w:t>
      </w:r>
      <w:r w:rsidRPr="007C3DDF">
        <w:rPr>
          <w:rFonts w:ascii="Times New Roman" w:hAnsi="Times New Roman" w:cs="Times New Roman"/>
          <w:spacing w:val="-12"/>
        </w:rPr>
        <w:t xml:space="preserve"> </w:t>
      </w:r>
      <w:r w:rsidRPr="007C3DDF">
        <w:rPr>
          <w:rFonts w:ascii="Times New Roman" w:hAnsi="Times New Roman" w:cs="Times New Roman"/>
        </w:rPr>
        <w:t>the zone ID are defined relative to the sending host.</w:t>
      </w:r>
    </w:p>
    <w:p w:rsidR="00005100" w:rsidRPr="007C3DDF" w:rsidRDefault="00005100">
      <w:pPr>
        <w:pStyle w:val="BodyText"/>
        <w:spacing w:before="8"/>
        <w:ind w:left="0"/>
        <w:rPr>
          <w:rFonts w:ascii="Times New Roman" w:hAnsi="Times New Roman" w:cs="Times New Roman"/>
        </w:rPr>
      </w:pPr>
    </w:p>
    <w:p w:rsidR="00005100" w:rsidRPr="007C3DDF" w:rsidRDefault="00000000">
      <w:pPr>
        <w:pStyle w:val="BodyText"/>
        <w:spacing w:line="316" w:lineRule="auto"/>
        <w:ind w:right="132"/>
        <w:jc w:val="both"/>
        <w:rPr>
          <w:rFonts w:ascii="Times New Roman" w:hAnsi="Times New Roman" w:cs="Times New Roman"/>
        </w:rPr>
      </w:pPr>
      <w:r w:rsidRPr="007C3DDF">
        <w:rPr>
          <w:rFonts w:ascii="Times New Roman" w:hAnsi="Times New Roman" w:cs="Times New Roman"/>
        </w:rPr>
        <w:t>Therefore, different hosts might determine different zone ID values for the same physical zone. For Example, Host A might choose 3 to represent the zone of an attached link and Host B might choose 4to represent the same link.</w:t>
      </w:r>
    </w:p>
    <w:p w:rsidR="00005100" w:rsidRPr="007C3DDF" w:rsidRDefault="00005100">
      <w:pPr>
        <w:pStyle w:val="BodyText"/>
        <w:spacing w:before="5"/>
        <w:ind w:left="0"/>
        <w:rPr>
          <w:rFonts w:ascii="Times New Roman" w:hAnsi="Times New Roman" w:cs="Times New Roman"/>
        </w:rPr>
      </w:pPr>
    </w:p>
    <w:p w:rsidR="00005100" w:rsidRPr="007C3DDF" w:rsidRDefault="00000000">
      <w:pPr>
        <w:pStyle w:val="Heading2"/>
        <w:jc w:val="both"/>
        <w:rPr>
          <w:rFonts w:ascii="Times New Roman" w:hAnsi="Times New Roman" w:cs="Times New Roman"/>
        </w:rPr>
      </w:pPr>
      <w:r w:rsidRPr="007C3DDF">
        <w:rPr>
          <w:rFonts w:ascii="Times New Roman" w:hAnsi="Times New Roman" w:cs="Times New Roman"/>
        </w:rPr>
        <w:t>Unique</w:t>
      </w:r>
      <w:r w:rsidRPr="007C3DDF">
        <w:rPr>
          <w:rFonts w:ascii="Times New Roman" w:hAnsi="Times New Roman" w:cs="Times New Roman"/>
          <w:spacing w:val="-4"/>
        </w:rPr>
        <w:t xml:space="preserve"> </w:t>
      </w:r>
      <w:r w:rsidRPr="007C3DDF">
        <w:rPr>
          <w:rFonts w:ascii="Times New Roman" w:hAnsi="Times New Roman" w:cs="Times New Roman"/>
        </w:rPr>
        <w:t>Local</w:t>
      </w:r>
      <w:r w:rsidRPr="007C3DDF">
        <w:rPr>
          <w:rFonts w:ascii="Times New Roman" w:hAnsi="Times New Roman" w:cs="Times New Roman"/>
          <w:spacing w:val="-2"/>
        </w:rPr>
        <w:t xml:space="preserve"> Addresses</w:t>
      </w:r>
    </w:p>
    <w:p w:rsidR="00005100" w:rsidRPr="007C3DDF" w:rsidRDefault="00000000">
      <w:pPr>
        <w:pStyle w:val="BodyText"/>
        <w:spacing w:before="92" w:line="316" w:lineRule="auto"/>
        <w:ind w:right="132"/>
        <w:jc w:val="both"/>
        <w:rPr>
          <w:rFonts w:ascii="Times New Roman" w:hAnsi="Times New Roman" w:cs="Times New Roman"/>
        </w:rPr>
      </w:pPr>
      <w:r w:rsidRPr="007C3DDF">
        <w:rPr>
          <w:rFonts w:ascii="Times New Roman" w:hAnsi="Times New Roman" w:cs="Times New Roman"/>
        </w:rPr>
        <w:t>Site-local</w:t>
      </w:r>
      <w:r w:rsidRPr="007C3DDF">
        <w:rPr>
          <w:rFonts w:ascii="Times New Roman" w:hAnsi="Times New Roman" w:cs="Times New Roman"/>
          <w:spacing w:val="-11"/>
        </w:rPr>
        <w:t xml:space="preserve"> </w:t>
      </w:r>
      <w:r w:rsidRPr="007C3DDF">
        <w:rPr>
          <w:rFonts w:ascii="Times New Roman" w:hAnsi="Times New Roman" w:cs="Times New Roman"/>
        </w:rPr>
        <w:t>addresses</w:t>
      </w:r>
      <w:r w:rsidRPr="007C3DDF">
        <w:rPr>
          <w:rFonts w:ascii="Times New Roman" w:hAnsi="Times New Roman" w:cs="Times New Roman"/>
          <w:spacing w:val="-12"/>
        </w:rPr>
        <w:t xml:space="preserve"> </w:t>
      </w:r>
      <w:r w:rsidRPr="007C3DDF">
        <w:rPr>
          <w:rFonts w:ascii="Times New Roman" w:hAnsi="Times New Roman" w:cs="Times New Roman"/>
        </w:rPr>
        <w:t>provide</w:t>
      </w:r>
      <w:r w:rsidRPr="007C3DDF">
        <w:rPr>
          <w:rFonts w:ascii="Times New Roman" w:hAnsi="Times New Roman" w:cs="Times New Roman"/>
          <w:spacing w:val="-11"/>
        </w:rPr>
        <w:t xml:space="preserve"> </w:t>
      </w:r>
      <w:r w:rsidRPr="007C3DDF">
        <w:rPr>
          <w:rFonts w:ascii="Times New Roman" w:hAnsi="Times New Roman" w:cs="Times New Roman"/>
        </w:rPr>
        <w:t>a</w:t>
      </w:r>
      <w:r w:rsidRPr="007C3DDF">
        <w:rPr>
          <w:rFonts w:ascii="Times New Roman" w:hAnsi="Times New Roman" w:cs="Times New Roman"/>
          <w:spacing w:val="-9"/>
        </w:rPr>
        <w:t xml:space="preserve"> </w:t>
      </w:r>
      <w:r w:rsidRPr="007C3DDF">
        <w:rPr>
          <w:rFonts w:ascii="Times New Roman" w:hAnsi="Times New Roman" w:cs="Times New Roman"/>
        </w:rPr>
        <w:t>private</w:t>
      </w:r>
      <w:r w:rsidRPr="007C3DDF">
        <w:rPr>
          <w:rFonts w:ascii="Times New Roman" w:hAnsi="Times New Roman" w:cs="Times New Roman"/>
          <w:spacing w:val="-11"/>
        </w:rPr>
        <w:t xml:space="preserve"> </w:t>
      </w:r>
      <w:r w:rsidRPr="007C3DDF">
        <w:rPr>
          <w:rFonts w:ascii="Times New Roman" w:hAnsi="Times New Roman" w:cs="Times New Roman"/>
        </w:rPr>
        <w:t>addressing</w:t>
      </w:r>
      <w:r w:rsidRPr="007C3DDF">
        <w:rPr>
          <w:rFonts w:ascii="Times New Roman" w:hAnsi="Times New Roman" w:cs="Times New Roman"/>
          <w:spacing w:val="-11"/>
        </w:rPr>
        <w:t xml:space="preserve"> </w:t>
      </w:r>
      <w:r w:rsidRPr="007C3DDF">
        <w:rPr>
          <w:rFonts w:ascii="Times New Roman" w:hAnsi="Times New Roman" w:cs="Times New Roman"/>
        </w:rPr>
        <w:t>alternative</w:t>
      </w:r>
      <w:r w:rsidRPr="007C3DDF">
        <w:rPr>
          <w:rFonts w:ascii="Times New Roman" w:hAnsi="Times New Roman" w:cs="Times New Roman"/>
          <w:spacing w:val="-11"/>
        </w:rPr>
        <w:t xml:space="preserve"> </w:t>
      </w:r>
      <w:r w:rsidRPr="007C3DDF">
        <w:rPr>
          <w:rFonts w:ascii="Times New Roman" w:hAnsi="Times New Roman" w:cs="Times New Roman"/>
        </w:rPr>
        <w:t>to</w:t>
      </w:r>
      <w:r w:rsidRPr="007C3DDF">
        <w:rPr>
          <w:rFonts w:ascii="Times New Roman" w:hAnsi="Times New Roman" w:cs="Times New Roman"/>
          <w:spacing w:val="-11"/>
        </w:rPr>
        <w:t xml:space="preserve"> </w:t>
      </w:r>
      <w:r w:rsidRPr="007C3DDF">
        <w:rPr>
          <w:rFonts w:ascii="Times New Roman" w:hAnsi="Times New Roman" w:cs="Times New Roman"/>
        </w:rPr>
        <w:t>global</w:t>
      </w:r>
      <w:r w:rsidRPr="007C3DDF">
        <w:rPr>
          <w:rFonts w:ascii="Times New Roman" w:hAnsi="Times New Roman" w:cs="Times New Roman"/>
          <w:spacing w:val="-11"/>
        </w:rPr>
        <w:t xml:space="preserve"> </w:t>
      </w:r>
      <w:r w:rsidRPr="007C3DDF">
        <w:rPr>
          <w:rFonts w:ascii="Times New Roman" w:hAnsi="Times New Roman" w:cs="Times New Roman"/>
        </w:rPr>
        <w:t>addresses</w:t>
      </w:r>
      <w:r w:rsidRPr="007C3DDF">
        <w:rPr>
          <w:rFonts w:ascii="Times New Roman" w:hAnsi="Times New Roman" w:cs="Times New Roman"/>
          <w:spacing w:val="-11"/>
        </w:rPr>
        <w:t xml:space="preserve"> </w:t>
      </w:r>
      <w:r w:rsidRPr="007C3DDF">
        <w:rPr>
          <w:rFonts w:ascii="Times New Roman" w:hAnsi="Times New Roman" w:cs="Times New Roman"/>
        </w:rPr>
        <w:t>for internet traffic. However, because the site-local address prefix can be reused to address multiple sites within an organization, a site-local address prefix can be duplicated.</w:t>
      </w:r>
      <w:r w:rsidRPr="007C3DDF">
        <w:rPr>
          <w:rFonts w:ascii="Times New Roman" w:hAnsi="Times New Roman" w:cs="Times New Roman"/>
          <w:spacing w:val="-17"/>
        </w:rPr>
        <w:t xml:space="preserve"> </w:t>
      </w:r>
      <w:r w:rsidRPr="007C3DDF">
        <w:rPr>
          <w:rFonts w:ascii="Times New Roman" w:hAnsi="Times New Roman" w:cs="Times New Roman"/>
        </w:rPr>
        <w:t>The</w:t>
      </w:r>
      <w:r w:rsidRPr="007C3DDF">
        <w:rPr>
          <w:rFonts w:ascii="Times New Roman" w:hAnsi="Times New Roman" w:cs="Times New Roman"/>
          <w:spacing w:val="-17"/>
        </w:rPr>
        <w:t xml:space="preserve"> </w:t>
      </w:r>
      <w:r w:rsidRPr="007C3DDF">
        <w:rPr>
          <w:rFonts w:ascii="Times New Roman" w:hAnsi="Times New Roman" w:cs="Times New Roman"/>
        </w:rPr>
        <w:t>ambiguity</w:t>
      </w:r>
      <w:r w:rsidRPr="007C3DDF">
        <w:rPr>
          <w:rFonts w:ascii="Times New Roman" w:hAnsi="Times New Roman" w:cs="Times New Roman"/>
          <w:spacing w:val="-16"/>
        </w:rPr>
        <w:t xml:space="preserve"> </w:t>
      </w:r>
      <w:r w:rsidRPr="007C3DDF">
        <w:rPr>
          <w:rFonts w:ascii="Times New Roman" w:hAnsi="Times New Roman" w:cs="Times New Roman"/>
        </w:rPr>
        <w:t>of</w:t>
      </w:r>
      <w:r w:rsidRPr="007C3DDF">
        <w:rPr>
          <w:rFonts w:ascii="Times New Roman" w:hAnsi="Times New Roman" w:cs="Times New Roman"/>
          <w:spacing w:val="-17"/>
        </w:rPr>
        <w:t xml:space="preserve"> </w:t>
      </w:r>
      <w:r w:rsidRPr="007C3DDF">
        <w:rPr>
          <w:rFonts w:ascii="Times New Roman" w:hAnsi="Times New Roman" w:cs="Times New Roman"/>
        </w:rPr>
        <w:t>site</w:t>
      </w:r>
      <w:r w:rsidRPr="007C3DDF">
        <w:rPr>
          <w:rFonts w:ascii="Times New Roman" w:hAnsi="Times New Roman" w:cs="Times New Roman"/>
          <w:spacing w:val="-17"/>
        </w:rPr>
        <w:t xml:space="preserve"> </w:t>
      </w:r>
      <w:r w:rsidRPr="007C3DDF">
        <w:rPr>
          <w:rFonts w:ascii="Times New Roman" w:hAnsi="Times New Roman" w:cs="Times New Roman"/>
        </w:rPr>
        <w:t>local</w:t>
      </w:r>
      <w:r w:rsidRPr="007C3DDF">
        <w:rPr>
          <w:rFonts w:ascii="Times New Roman" w:hAnsi="Times New Roman" w:cs="Times New Roman"/>
          <w:spacing w:val="-16"/>
        </w:rPr>
        <w:t xml:space="preserve"> </w:t>
      </w:r>
      <w:r w:rsidRPr="007C3DDF">
        <w:rPr>
          <w:rFonts w:ascii="Times New Roman" w:hAnsi="Times New Roman" w:cs="Times New Roman"/>
        </w:rPr>
        <w:t>addresses</w:t>
      </w:r>
      <w:r w:rsidRPr="007C3DDF">
        <w:rPr>
          <w:rFonts w:ascii="Times New Roman" w:hAnsi="Times New Roman" w:cs="Times New Roman"/>
          <w:spacing w:val="-17"/>
        </w:rPr>
        <w:t xml:space="preserve"> </w:t>
      </w:r>
      <w:r w:rsidRPr="007C3DDF">
        <w:rPr>
          <w:rFonts w:ascii="Times New Roman" w:hAnsi="Times New Roman" w:cs="Times New Roman"/>
        </w:rPr>
        <w:t>in</w:t>
      </w:r>
      <w:r w:rsidRPr="007C3DDF">
        <w:rPr>
          <w:rFonts w:ascii="Times New Roman" w:hAnsi="Times New Roman" w:cs="Times New Roman"/>
          <w:spacing w:val="-16"/>
        </w:rPr>
        <w:t xml:space="preserve"> </w:t>
      </w:r>
      <w:r w:rsidRPr="007C3DDF">
        <w:rPr>
          <w:rFonts w:ascii="Times New Roman" w:hAnsi="Times New Roman" w:cs="Times New Roman"/>
        </w:rPr>
        <w:t>an</w:t>
      </w:r>
      <w:r w:rsidRPr="007C3DDF">
        <w:rPr>
          <w:rFonts w:ascii="Times New Roman" w:hAnsi="Times New Roman" w:cs="Times New Roman"/>
          <w:spacing w:val="-17"/>
        </w:rPr>
        <w:t xml:space="preserve"> </w:t>
      </w:r>
      <w:r w:rsidRPr="007C3DDF">
        <w:rPr>
          <w:rFonts w:ascii="Times New Roman" w:hAnsi="Times New Roman" w:cs="Times New Roman"/>
        </w:rPr>
        <w:t>organization</w:t>
      </w:r>
      <w:r w:rsidRPr="007C3DDF">
        <w:rPr>
          <w:rFonts w:ascii="Times New Roman" w:hAnsi="Times New Roman" w:cs="Times New Roman"/>
          <w:spacing w:val="-17"/>
        </w:rPr>
        <w:t xml:space="preserve"> </w:t>
      </w:r>
      <w:r w:rsidRPr="007C3DDF">
        <w:rPr>
          <w:rFonts w:ascii="Times New Roman" w:hAnsi="Times New Roman" w:cs="Times New Roman"/>
        </w:rPr>
        <w:t>adds</w:t>
      </w:r>
      <w:r w:rsidRPr="007C3DDF">
        <w:rPr>
          <w:rFonts w:ascii="Times New Roman" w:hAnsi="Times New Roman" w:cs="Times New Roman"/>
          <w:spacing w:val="-16"/>
        </w:rPr>
        <w:t xml:space="preserve"> </w:t>
      </w:r>
      <w:r w:rsidRPr="007C3DDF">
        <w:rPr>
          <w:rFonts w:ascii="Times New Roman" w:hAnsi="Times New Roman" w:cs="Times New Roman"/>
        </w:rPr>
        <w:t>complexity and difficulty for applications, routers, and network managers</w:t>
      </w:r>
    </w:p>
    <w:p w:rsidR="00005100" w:rsidRPr="007C3DDF" w:rsidRDefault="00005100">
      <w:pPr>
        <w:pStyle w:val="BodyText"/>
        <w:spacing w:before="4"/>
        <w:ind w:left="0"/>
        <w:rPr>
          <w:rFonts w:ascii="Times New Roman" w:hAnsi="Times New Roman" w:cs="Times New Roman"/>
        </w:rPr>
      </w:pPr>
    </w:p>
    <w:p w:rsidR="00005100" w:rsidRPr="007C3DDF" w:rsidRDefault="00000000">
      <w:pPr>
        <w:pStyle w:val="BodyText"/>
        <w:spacing w:line="316" w:lineRule="auto"/>
        <w:ind w:right="132"/>
        <w:jc w:val="both"/>
        <w:rPr>
          <w:rFonts w:ascii="Times New Roman" w:hAnsi="Times New Roman" w:cs="Times New Roman"/>
        </w:rPr>
      </w:pPr>
      <w:r w:rsidRPr="007C3DDF">
        <w:rPr>
          <w:rFonts w:ascii="Times New Roman" w:hAnsi="Times New Roman" w:cs="Times New Roman"/>
        </w:rPr>
        <w:t>To replace site-local addresses with a new type of address that is private to an organization yet unique across all the sites of the organization, RFC 4193 defines unique local IPv6 unicast addresses.</w:t>
      </w:r>
    </w:p>
    <w:p w:rsidR="00005100" w:rsidRPr="007C3DDF" w:rsidRDefault="00000000">
      <w:pPr>
        <w:pStyle w:val="BodyText"/>
        <w:spacing w:line="316" w:lineRule="auto"/>
        <w:ind w:right="132"/>
        <w:jc w:val="both"/>
        <w:rPr>
          <w:rFonts w:ascii="Times New Roman" w:hAnsi="Times New Roman" w:cs="Times New Roman"/>
        </w:rPr>
      </w:pPr>
      <w:r w:rsidRPr="007C3DDF">
        <w:rPr>
          <w:rFonts w:ascii="Times New Roman" w:hAnsi="Times New Roman" w:cs="Times New Roman"/>
        </w:rPr>
        <w:t>The first 7 bits have the fixed binary value of 1111110. All local addresses have the address prefixFC</w:t>
      </w:r>
      <w:proofErr w:type="gramStart"/>
      <w:r w:rsidRPr="007C3DDF">
        <w:rPr>
          <w:rFonts w:ascii="Times New Roman" w:hAnsi="Times New Roman" w:cs="Times New Roman"/>
        </w:rPr>
        <w:t>00::/</w:t>
      </w:r>
      <w:proofErr w:type="gramEnd"/>
      <w:r w:rsidRPr="007C3DDF">
        <w:rPr>
          <w:rFonts w:ascii="Times New Roman" w:hAnsi="Times New Roman" w:cs="Times New Roman"/>
        </w:rPr>
        <w:t>7. The Local (L) flag is set 1 to indicate that the prefix is locally assigned.</w:t>
      </w:r>
      <w:r w:rsidRPr="007C3DDF">
        <w:rPr>
          <w:rFonts w:ascii="Times New Roman" w:hAnsi="Times New Roman" w:cs="Times New Roman"/>
          <w:spacing w:val="-7"/>
        </w:rPr>
        <w:t xml:space="preserve"> </w:t>
      </w:r>
      <w:r w:rsidRPr="007C3DDF">
        <w:rPr>
          <w:rFonts w:ascii="Times New Roman" w:hAnsi="Times New Roman" w:cs="Times New Roman"/>
        </w:rPr>
        <w:t>The</w:t>
      </w:r>
      <w:r w:rsidRPr="007C3DDF">
        <w:rPr>
          <w:rFonts w:ascii="Times New Roman" w:hAnsi="Times New Roman" w:cs="Times New Roman"/>
          <w:spacing w:val="-6"/>
        </w:rPr>
        <w:t xml:space="preserve"> </w:t>
      </w:r>
      <w:r w:rsidRPr="007C3DDF">
        <w:rPr>
          <w:rFonts w:ascii="Times New Roman" w:hAnsi="Times New Roman" w:cs="Times New Roman"/>
        </w:rPr>
        <w:t>L</w:t>
      </w:r>
      <w:r w:rsidRPr="007C3DDF">
        <w:rPr>
          <w:rFonts w:ascii="Times New Roman" w:hAnsi="Times New Roman" w:cs="Times New Roman"/>
          <w:spacing w:val="-7"/>
        </w:rPr>
        <w:t xml:space="preserve"> </w:t>
      </w:r>
      <w:r w:rsidRPr="007C3DDF">
        <w:rPr>
          <w:rFonts w:ascii="Times New Roman" w:hAnsi="Times New Roman" w:cs="Times New Roman"/>
        </w:rPr>
        <w:t>flag</w:t>
      </w:r>
      <w:r w:rsidRPr="007C3DDF">
        <w:rPr>
          <w:rFonts w:ascii="Times New Roman" w:hAnsi="Times New Roman" w:cs="Times New Roman"/>
          <w:spacing w:val="-5"/>
        </w:rPr>
        <w:t xml:space="preserve"> </w:t>
      </w:r>
      <w:r w:rsidRPr="007C3DDF">
        <w:rPr>
          <w:rFonts w:ascii="Times New Roman" w:hAnsi="Times New Roman" w:cs="Times New Roman"/>
        </w:rPr>
        <w:t>value</w:t>
      </w:r>
      <w:r w:rsidRPr="007C3DDF">
        <w:rPr>
          <w:rFonts w:ascii="Times New Roman" w:hAnsi="Times New Roman" w:cs="Times New Roman"/>
          <w:spacing w:val="-6"/>
        </w:rPr>
        <w:t xml:space="preserve"> </w:t>
      </w:r>
      <w:r w:rsidRPr="007C3DDF">
        <w:rPr>
          <w:rFonts w:ascii="Times New Roman" w:hAnsi="Times New Roman" w:cs="Times New Roman"/>
        </w:rPr>
        <w:t>set</w:t>
      </w:r>
      <w:r w:rsidRPr="007C3DDF">
        <w:rPr>
          <w:rFonts w:ascii="Times New Roman" w:hAnsi="Times New Roman" w:cs="Times New Roman"/>
          <w:spacing w:val="-6"/>
        </w:rPr>
        <w:t xml:space="preserve"> </w:t>
      </w:r>
      <w:r w:rsidRPr="007C3DDF">
        <w:rPr>
          <w:rFonts w:ascii="Times New Roman" w:hAnsi="Times New Roman" w:cs="Times New Roman"/>
        </w:rPr>
        <w:t>to</w:t>
      </w:r>
      <w:r w:rsidRPr="007C3DDF">
        <w:rPr>
          <w:rFonts w:ascii="Times New Roman" w:hAnsi="Times New Roman" w:cs="Times New Roman"/>
          <w:spacing w:val="-6"/>
        </w:rPr>
        <w:t xml:space="preserve"> </w:t>
      </w:r>
      <w:r w:rsidRPr="007C3DDF">
        <w:rPr>
          <w:rFonts w:ascii="Times New Roman" w:hAnsi="Times New Roman" w:cs="Times New Roman"/>
        </w:rPr>
        <w:t>0</w:t>
      </w:r>
      <w:r w:rsidRPr="007C3DDF">
        <w:rPr>
          <w:rFonts w:ascii="Times New Roman" w:hAnsi="Times New Roman" w:cs="Times New Roman"/>
          <w:spacing w:val="-6"/>
        </w:rPr>
        <w:t xml:space="preserve"> </w:t>
      </w:r>
      <w:r w:rsidRPr="007C3DDF">
        <w:rPr>
          <w:rFonts w:ascii="Times New Roman" w:hAnsi="Times New Roman" w:cs="Times New Roman"/>
        </w:rPr>
        <w:t>is</w:t>
      </w:r>
      <w:r w:rsidRPr="007C3DDF">
        <w:rPr>
          <w:rFonts w:ascii="Times New Roman" w:hAnsi="Times New Roman" w:cs="Times New Roman"/>
          <w:spacing w:val="-6"/>
        </w:rPr>
        <w:t xml:space="preserve"> </w:t>
      </w:r>
      <w:r w:rsidRPr="007C3DDF">
        <w:rPr>
          <w:rFonts w:ascii="Times New Roman" w:hAnsi="Times New Roman" w:cs="Times New Roman"/>
        </w:rPr>
        <w:t>not</w:t>
      </w:r>
      <w:r w:rsidRPr="007C3DDF">
        <w:rPr>
          <w:rFonts w:ascii="Times New Roman" w:hAnsi="Times New Roman" w:cs="Times New Roman"/>
          <w:spacing w:val="-5"/>
        </w:rPr>
        <w:t xml:space="preserve"> </w:t>
      </w:r>
      <w:r w:rsidRPr="007C3DDF">
        <w:rPr>
          <w:rFonts w:ascii="Times New Roman" w:hAnsi="Times New Roman" w:cs="Times New Roman"/>
        </w:rPr>
        <w:t>defined</w:t>
      </w:r>
      <w:r w:rsidRPr="007C3DDF">
        <w:rPr>
          <w:rFonts w:ascii="Times New Roman" w:hAnsi="Times New Roman" w:cs="Times New Roman"/>
          <w:spacing w:val="-7"/>
        </w:rPr>
        <w:t xml:space="preserve"> </w:t>
      </w:r>
      <w:r w:rsidRPr="007C3DDF">
        <w:rPr>
          <w:rFonts w:ascii="Times New Roman" w:hAnsi="Times New Roman" w:cs="Times New Roman"/>
        </w:rPr>
        <w:t>in</w:t>
      </w:r>
      <w:r w:rsidRPr="007C3DDF">
        <w:rPr>
          <w:rFonts w:ascii="Times New Roman" w:hAnsi="Times New Roman" w:cs="Times New Roman"/>
          <w:spacing w:val="-7"/>
        </w:rPr>
        <w:t xml:space="preserve"> </w:t>
      </w:r>
      <w:r w:rsidRPr="007C3DDF">
        <w:rPr>
          <w:rFonts w:ascii="Times New Roman" w:hAnsi="Times New Roman" w:cs="Times New Roman"/>
        </w:rPr>
        <w:t>RFC</w:t>
      </w:r>
      <w:r w:rsidRPr="007C3DDF">
        <w:rPr>
          <w:rFonts w:ascii="Times New Roman" w:hAnsi="Times New Roman" w:cs="Times New Roman"/>
          <w:spacing w:val="-6"/>
        </w:rPr>
        <w:t xml:space="preserve"> </w:t>
      </w:r>
      <w:r w:rsidRPr="007C3DDF">
        <w:rPr>
          <w:rFonts w:ascii="Times New Roman" w:hAnsi="Times New Roman" w:cs="Times New Roman"/>
        </w:rPr>
        <w:t>3879.</w:t>
      </w:r>
      <w:r w:rsidRPr="007C3DDF">
        <w:rPr>
          <w:rFonts w:ascii="Times New Roman" w:hAnsi="Times New Roman" w:cs="Times New Roman"/>
          <w:spacing w:val="-6"/>
        </w:rPr>
        <w:t xml:space="preserve"> </w:t>
      </w:r>
      <w:r w:rsidRPr="007C3DDF">
        <w:rPr>
          <w:rFonts w:ascii="Times New Roman" w:hAnsi="Times New Roman" w:cs="Times New Roman"/>
        </w:rPr>
        <w:t>Therefore,</w:t>
      </w:r>
      <w:r w:rsidRPr="007C3DDF">
        <w:rPr>
          <w:rFonts w:ascii="Times New Roman" w:hAnsi="Times New Roman" w:cs="Times New Roman"/>
          <w:spacing w:val="-6"/>
        </w:rPr>
        <w:t xml:space="preserve"> </w:t>
      </w:r>
      <w:r w:rsidRPr="007C3DDF">
        <w:rPr>
          <w:rFonts w:ascii="Times New Roman" w:hAnsi="Times New Roman" w:cs="Times New Roman"/>
        </w:rPr>
        <w:t>unique</w:t>
      </w:r>
      <w:r w:rsidRPr="007C3DDF">
        <w:rPr>
          <w:rFonts w:ascii="Times New Roman" w:hAnsi="Times New Roman" w:cs="Times New Roman"/>
          <w:spacing w:val="-6"/>
        </w:rPr>
        <w:t xml:space="preserve"> </w:t>
      </w:r>
      <w:r w:rsidRPr="007C3DDF">
        <w:rPr>
          <w:rFonts w:ascii="Times New Roman" w:hAnsi="Times New Roman" w:cs="Times New Roman"/>
        </w:rPr>
        <w:t>local addresses</w:t>
      </w:r>
      <w:r w:rsidRPr="007C3DDF">
        <w:rPr>
          <w:rFonts w:ascii="Times New Roman" w:hAnsi="Times New Roman" w:cs="Times New Roman"/>
          <w:spacing w:val="12"/>
        </w:rPr>
        <w:t xml:space="preserve"> </w:t>
      </w:r>
      <w:r w:rsidRPr="007C3DDF">
        <w:rPr>
          <w:rFonts w:ascii="Times New Roman" w:hAnsi="Times New Roman" w:cs="Times New Roman"/>
        </w:rPr>
        <w:t>within</w:t>
      </w:r>
      <w:r w:rsidRPr="007C3DDF">
        <w:rPr>
          <w:rFonts w:ascii="Times New Roman" w:hAnsi="Times New Roman" w:cs="Times New Roman"/>
          <w:spacing w:val="16"/>
        </w:rPr>
        <w:t xml:space="preserve"> </w:t>
      </w:r>
      <w:r w:rsidRPr="007C3DDF">
        <w:rPr>
          <w:rFonts w:ascii="Times New Roman" w:hAnsi="Times New Roman" w:cs="Times New Roman"/>
        </w:rPr>
        <w:t>an</w:t>
      </w:r>
      <w:r w:rsidRPr="007C3DDF">
        <w:rPr>
          <w:rFonts w:ascii="Times New Roman" w:hAnsi="Times New Roman" w:cs="Times New Roman"/>
          <w:spacing w:val="15"/>
        </w:rPr>
        <w:t xml:space="preserve"> </w:t>
      </w:r>
      <w:r w:rsidRPr="007C3DDF">
        <w:rPr>
          <w:rFonts w:ascii="Times New Roman" w:hAnsi="Times New Roman" w:cs="Times New Roman"/>
        </w:rPr>
        <w:t>organization</w:t>
      </w:r>
      <w:r w:rsidRPr="007C3DDF">
        <w:rPr>
          <w:rFonts w:ascii="Times New Roman" w:hAnsi="Times New Roman" w:cs="Times New Roman"/>
          <w:spacing w:val="16"/>
        </w:rPr>
        <w:t xml:space="preserve"> </w:t>
      </w:r>
      <w:r w:rsidRPr="007C3DDF">
        <w:rPr>
          <w:rFonts w:ascii="Times New Roman" w:hAnsi="Times New Roman" w:cs="Times New Roman"/>
        </w:rPr>
        <w:t>with</w:t>
      </w:r>
      <w:r w:rsidRPr="007C3DDF">
        <w:rPr>
          <w:rFonts w:ascii="Times New Roman" w:hAnsi="Times New Roman" w:cs="Times New Roman"/>
          <w:spacing w:val="16"/>
        </w:rPr>
        <w:t xml:space="preserve"> </w:t>
      </w:r>
      <w:r w:rsidRPr="007C3DDF">
        <w:rPr>
          <w:rFonts w:ascii="Times New Roman" w:hAnsi="Times New Roman" w:cs="Times New Roman"/>
        </w:rPr>
        <w:t>the</w:t>
      </w:r>
      <w:r w:rsidRPr="007C3DDF">
        <w:rPr>
          <w:rFonts w:ascii="Times New Roman" w:hAnsi="Times New Roman" w:cs="Times New Roman"/>
          <w:spacing w:val="15"/>
        </w:rPr>
        <w:t xml:space="preserve"> </w:t>
      </w:r>
      <w:proofErr w:type="spellStart"/>
      <w:r w:rsidRPr="007C3DDF">
        <w:rPr>
          <w:rFonts w:ascii="Times New Roman" w:hAnsi="Times New Roman" w:cs="Times New Roman"/>
        </w:rPr>
        <w:t>Lflag</w:t>
      </w:r>
      <w:proofErr w:type="spellEnd"/>
      <w:r w:rsidRPr="007C3DDF">
        <w:rPr>
          <w:rFonts w:ascii="Times New Roman" w:hAnsi="Times New Roman" w:cs="Times New Roman"/>
          <w:spacing w:val="17"/>
        </w:rPr>
        <w:t xml:space="preserve"> </w:t>
      </w:r>
      <w:r w:rsidRPr="007C3DDF">
        <w:rPr>
          <w:rFonts w:ascii="Times New Roman" w:hAnsi="Times New Roman" w:cs="Times New Roman"/>
        </w:rPr>
        <w:t>set</w:t>
      </w:r>
      <w:r w:rsidRPr="007C3DDF">
        <w:rPr>
          <w:rFonts w:ascii="Times New Roman" w:hAnsi="Times New Roman" w:cs="Times New Roman"/>
          <w:spacing w:val="15"/>
        </w:rPr>
        <w:t xml:space="preserve"> </w:t>
      </w:r>
      <w:r w:rsidRPr="007C3DDF">
        <w:rPr>
          <w:rFonts w:ascii="Times New Roman" w:hAnsi="Times New Roman" w:cs="Times New Roman"/>
        </w:rPr>
        <w:t>to</w:t>
      </w:r>
      <w:r w:rsidRPr="007C3DDF">
        <w:rPr>
          <w:rFonts w:ascii="Times New Roman" w:hAnsi="Times New Roman" w:cs="Times New Roman"/>
          <w:spacing w:val="15"/>
        </w:rPr>
        <w:t xml:space="preserve"> </w:t>
      </w:r>
      <w:r w:rsidRPr="007C3DDF">
        <w:rPr>
          <w:rFonts w:ascii="Times New Roman" w:hAnsi="Times New Roman" w:cs="Times New Roman"/>
        </w:rPr>
        <w:t>1</w:t>
      </w:r>
      <w:r w:rsidRPr="007C3DDF">
        <w:rPr>
          <w:rFonts w:ascii="Times New Roman" w:hAnsi="Times New Roman" w:cs="Times New Roman"/>
          <w:spacing w:val="16"/>
        </w:rPr>
        <w:t xml:space="preserve"> </w:t>
      </w:r>
      <w:r w:rsidRPr="007C3DDF">
        <w:rPr>
          <w:rFonts w:ascii="Times New Roman" w:hAnsi="Times New Roman" w:cs="Times New Roman"/>
        </w:rPr>
        <w:t>have</w:t>
      </w:r>
      <w:r w:rsidRPr="007C3DDF">
        <w:rPr>
          <w:rFonts w:ascii="Times New Roman" w:hAnsi="Times New Roman" w:cs="Times New Roman"/>
          <w:spacing w:val="16"/>
        </w:rPr>
        <w:t xml:space="preserve"> </w:t>
      </w:r>
      <w:r w:rsidRPr="007C3DDF">
        <w:rPr>
          <w:rFonts w:ascii="Times New Roman" w:hAnsi="Times New Roman" w:cs="Times New Roman"/>
        </w:rPr>
        <w:t>the</w:t>
      </w:r>
      <w:r w:rsidRPr="007C3DDF">
        <w:rPr>
          <w:rFonts w:ascii="Times New Roman" w:hAnsi="Times New Roman" w:cs="Times New Roman"/>
          <w:spacing w:val="15"/>
        </w:rPr>
        <w:t xml:space="preserve"> </w:t>
      </w:r>
      <w:r w:rsidRPr="007C3DDF">
        <w:rPr>
          <w:rFonts w:ascii="Times New Roman" w:hAnsi="Times New Roman" w:cs="Times New Roman"/>
        </w:rPr>
        <w:t>address</w:t>
      </w:r>
      <w:r w:rsidRPr="007C3DDF">
        <w:rPr>
          <w:rFonts w:ascii="Times New Roman" w:hAnsi="Times New Roman" w:cs="Times New Roman"/>
          <w:spacing w:val="17"/>
        </w:rPr>
        <w:t xml:space="preserve"> </w:t>
      </w:r>
      <w:r w:rsidRPr="007C3DDF">
        <w:rPr>
          <w:rFonts w:ascii="Times New Roman" w:hAnsi="Times New Roman" w:cs="Times New Roman"/>
        </w:rPr>
        <w:t>prefix</w:t>
      </w:r>
      <w:r w:rsidRPr="007C3DDF">
        <w:rPr>
          <w:rFonts w:ascii="Times New Roman" w:hAnsi="Times New Roman" w:cs="Times New Roman"/>
          <w:spacing w:val="16"/>
        </w:rPr>
        <w:t xml:space="preserve"> </w:t>
      </w:r>
      <w:r w:rsidRPr="007C3DDF">
        <w:rPr>
          <w:rFonts w:ascii="Times New Roman" w:hAnsi="Times New Roman" w:cs="Times New Roman"/>
          <w:spacing w:val="-5"/>
        </w:rPr>
        <w:t>of</w:t>
      </w:r>
    </w:p>
    <w:p w:rsidR="00005100" w:rsidRPr="007C3DDF" w:rsidRDefault="00005100">
      <w:pPr>
        <w:spacing w:line="316" w:lineRule="auto"/>
        <w:jc w:val="both"/>
        <w:rPr>
          <w:rFonts w:ascii="Times New Roman" w:hAnsi="Times New Roman" w:cs="Times New Roman"/>
          <w:sz w:val="24"/>
          <w:szCs w:val="24"/>
        </w:rPr>
        <w:sectPr w:rsidR="00005100" w:rsidRPr="007C3DDF">
          <w:pgSz w:w="11910" w:h="16330"/>
          <w:pgMar w:top="1860" w:right="1000" w:bottom="280" w:left="1020" w:header="720" w:footer="720" w:gutter="0"/>
          <w:cols w:space="720"/>
        </w:sectPr>
      </w:pPr>
    </w:p>
    <w:p w:rsidR="00005100" w:rsidRPr="007C3DDF" w:rsidRDefault="00000000">
      <w:pPr>
        <w:pStyle w:val="BodyText"/>
        <w:spacing w:before="115" w:line="316" w:lineRule="auto"/>
        <w:ind w:left="113" w:right="131"/>
        <w:jc w:val="both"/>
        <w:rPr>
          <w:rFonts w:ascii="Times New Roman" w:hAnsi="Times New Roman" w:cs="Times New Roman"/>
        </w:rPr>
      </w:pPr>
      <w:r w:rsidRPr="007C3DDF">
        <w:rPr>
          <w:rFonts w:ascii="Times New Roman" w:hAnsi="Times New Roman" w:cs="Times New Roman"/>
        </w:rPr>
        <w:lastRenderedPageBreak/>
        <w:t>FD</w:t>
      </w:r>
      <w:proofErr w:type="gramStart"/>
      <w:r w:rsidRPr="007C3DDF">
        <w:rPr>
          <w:rFonts w:ascii="Times New Roman" w:hAnsi="Times New Roman" w:cs="Times New Roman"/>
        </w:rPr>
        <w:t>00::/</w:t>
      </w:r>
      <w:proofErr w:type="gramEnd"/>
      <w:r w:rsidRPr="007C3DDF">
        <w:rPr>
          <w:rFonts w:ascii="Times New Roman" w:hAnsi="Times New Roman" w:cs="Times New Roman"/>
        </w:rPr>
        <w:t>8.</w:t>
      </w:r>
      <w:r w:rsidRPr="007C3DDF">
        <w:rPr>
          <w:rFonts w:ascii="Times New Roman" w:hAnsi="Times New Roman" w:cs="Times New Roman"/>
          <w:spacing w:val="-3"/>
        </w:rPr>
        <w:t xml:space="preserve"> </w:t>
      </w:r>
      <w:r w:rsidRPr="007C3DDF">
        <w:rPr>
          <w:rFonts w:ascii="Times New Roman" w:hAnsi="Times New Roman" w:cs="Times New Roman"/>
        </w:rPr>
        <w:t>The</w:t>
      </w:r>
      <w:r w:rsidRPr="007C3DDF">
        <w:rPr>
          <w:rFonts w:ascii="Times New Roman" w:hAnsi="Times New Roman" w:cs="Times New Roman"/>
          <w:spacing w:val="-4"/>
        </w:rPr>
        <w:t xml:space="preserve"> </w:t>
      </w:r>
      <w:r w:rsidRPr="007C3DDF">
        <w:rPr>
          <w:rFonts w:ascii="Times New Roman" w:hAnsi="Times New Roman" w:cs="Times New Roman"/>
        </w:rPr>
        <w:t>Global</w:t>
      </w:r>
      <w:r w:rsidRPr="007C3DDF">
        <w:rPr>
          <w:rFonts w:ascii="Times New Roman" w:hAnsi="Times New Roman" w:cs="Times New Roman"/>
          <w:spacing w:val="-2"/>
        </w:rPr>
        <w:t xml:space="preserve"> </w:t>
      </w:r>
      <w:r w:rsidRPr="007C3DDF">
        <w:rPr>
          <w:rFonts w:ascii="Times New Roman" w:hAnsi="Times New Roman" w:cs="Times New Roman"/>
        </w:rPr>
        <w:t>ID</w:t>
      </w:r>
      <w:r w:rsidRPr="007C3DDF">
        <w:rPr>
          <w:rFonts w:ascii="Times New Roman" w:hAnsi="Times New Roman" w:cs="Times New Roman"/>
          <w:spacing w:val="-4"/>
        </w:rPr>
        <w:t xml:space="preserve"> </w:t>
      </w:r>
      <w:r w:rsidRPr="007C3DDF">
        <w:rPr>
          <w:rFonts w:ascii="Times New Roman" w:hAnsi="Times New Roman" w:cs="Times New Roman"/>
        </w:rPr>
        <w:t>identifies</w:t>
      </w:r>
      <w:r w:rsidRPr="007C3DDF">
        <w:rPr>
          <w:rFonts w:ascii="Times New Roman" w:hAnsi="Times New Roman" w:cs="Times New Roman"/>
          <w:spacing w:val="-4"/>
        </w:rPr>
        <w:t xml:space="preserve"> </w:t>
      </w:r>
      <w:r w:rsidRPr="007C3DDF">
        <w:rPr>
          <w:rFonts w:ascii="Times New Roman" w:hAnsi="Times New Roman" w:cs="Times New Roman"/>
        </w:rPr>
        <w:t>a</w:t>
      </w:r>
      <w:r w:rsidRPr="007C3DDF">
        <w:rPr>
          <w:rFonts w:ascii="Times New Roman" w:hAnsi="Times New Roman" w:cs="Times New Roman"/>
          <w:spacing w:val="-4"/>
        </w:rPr>
        <w:t xml:space="preserve"> </w:t>
      </w:r>
      <w:r w:rsidRPr="007C3DDF">
        <w:rPr>
          <w:rFonts w:ascii="Times New Roman" w:hAnsi="Times New Roman" w:cs="Times New Roman"/>
        </w:rPr>
        <w:t>specific</w:t>
      </w:r>
      <w:r w:rsidRPr="007C3DDF">
        <w:rPr>
          <w:rFonts w:ascii="Times New Roman" w:hAnsi="Times New Roman" w:cs="Times New Roman"/>
          <w:spacing w:val="-5"/>
        </w:rPr>
        <w:t xml:space="preserve"> </w:t>
      </w:r>
      <w:r w:rsidRPr="007C3DDF">
        <w:rPr>
          <w:rFonts w:ascii="Times New Roman" w:hAnsi="Times New Roman" w:cs="Times New Roman"/>
        </w:rPr>
        <w:t>site</w:t>
      </w:r>
      <w:r w:rsidRPr="007C3DDF">
        <w:rPr>
          <w:rFonts w:ascii="Times New Roman" w:hAnsi="Times New Roman" w:cs="Times New Roman"/>
          <w:spacing w:val="-4"/>
        </w:rPr>
        <w:t xml:space="preserve"> </w:t>
      </w:r>
      <w:r w:rsidRPr="007C3DDF">
        <w:rPr>
          <w:rFonts w:ascii="Times New Roman" w:hAnsi="Times New Roman" w:cs="Times New Roman"/>
        </w:rPr>
        <w:t>within</w:t>
      </w:r>
      <w:r w:rsidRPr="007C3DDF">
        <w:rPr>
          <w:rFonts w:ascii="Times New Roman" w:hAnsi="Times New Roman" w:cs="Times New Roman"/>
          <w:spacing w:val="-4"/>
        </w:rPr>
        <w:t xml:space="preserve"> </w:t>
      </w:r>
      <w:r w:rsidRPr="007C3DDF">
        <w:rPr>
          <w:rFonts w:ascii="Times New Roman" w:hAnsi="Times New Roman" w:cs="Times New Roman"/>
        </w:rPr>
        <w:t>an</w:t>
      </w:r>
      <w:r w:rsidRPr="007C3DDF">
        <w:rPr>
          <w:rFonts w:ascii="Times New Roman" w:hAnsi="Times New Roman" w:cs="Times New Roman"/>
          <w:spacing w:val="-4"/>
        </w:rPr>
        <w:t xml:space="preserve"> </w:t>
      </w:r>
      <w:r w:rsidRPr="007C3DDF">
        <w:rPr>
          <w:rFonts w:ascii="Times New Roman" w:hAnsi="Times New Roman" w:cs="Times New Roman"/>
        </w:rPr>
        <w:t>organization</w:t>
      </w:r>
      <w:r w:rsidRPr="007C3DDF">
        <w:rPr>
          <w:rFonts w:ascii="Times New Roman" w:hAnsi="Times New Roman" w:cs="Times New Roman"/>
          <w:spacing w:val="-4"/>
        </w:rPr>
        <w:t xml:space="preserve"> </w:t>
      </w:r>
      <w:r w:rsidRPr="007C3DDF">
        <w:rPr>
          <w:rFonts w:ascii="Times New Roman" w:hAnsi="Times New Roman" w:cs="Times New Roman"/>
        </w:rPr>
        <w:t>and</w:t>
      </w:r>
      <w:r w:rsidRPr="007C3DDF">
        <w:rPr>
          <w:rFonts w:ascii="Times New Roman" w:hAnsi="Times New Roman" w:cs="Times New Roman"/>
          <w:spacing w:val="-4"/>
        </w:rPr>
        <w:t xml:space="preserve"> </w:t>
      </w:r>
      <w:r w:rsidRPr="007C3DDF">
        <w:rPr>
          <w:rFonts w:ascii="Times New Roman" w:hAnsi="Times New Roman" w:cs="Times New Roman"/>
        </w:rPr>
        <w:t>is</w:t>
      </w:r>
      <w:r w:rsidRPr="007C3DDF">
        <w:rPr>
          <w:rFonts w:ascii="Times New Roman" w:hAnsi="Times New Roman" w:cs="Times New Roman"/>
          <w:spacing w:val="-4"/>
        </w:rPr>
        <w:t xml:space="preserve"> </w:t>
      </w:r>
      <w:r w:rsidRPr="007C3DDF">
        <w:rPr>
          <w:rFonts w:ascii="Times New Roman" w:hAnsi="Times New Roman" w:cs="Times New Roman"/>
        </w:rPr>
        <w:t>set</w:t>
      </w:r>
      <w:r w:rsidRPr="007C3DDF">
        <w:rPr>
          <w:rFonts w:ascii="Times New Roman" w:hAnsi="Times New Roman" w:cs="Times New Roman"/>
          <w:spacing w:val="-4"/>
        </w:rPr>
        <w:t xml:space="preserve"> </w:t>
      </w:r>
      <w:r w:rsidRPr="007C3DDF">
        <w:rPr>
          <w:rFonts w:ascii="Times New Roman" w:hAnsi="Times New Roman" w:cs="Times New Roman"/>
        </w:rPr>
        <w:t>to</w:t>
      </w:r>
      <w:r w:rsidRPr="007C3DDF">
        <w:rPr>
          <w:rFonts w:ascii="Times New Roman" w:hAnsi="Times New Roman" w:cs="Times New Roman"/>
          <w:spacing w:val="-4"/>
        </w:rPr>
        <w:t xml:space="preserve"> </w:t>
      </w:r>
      <w:r w:rsidRPr="007C3DDF">
        <w:rPr>
          <w:rFonts w:ascii="Times New Roman" w:hAnsi="Times New Roman" w:cs="Times New Roman"/>
        </w:rPr>
        <w:t xml:space="preserve">a randomly derived 40-bit value. By deriving a random value for the </w:t>
      </w:r>
      <w:proofErr w:type="spellStart"/>
      <w:r w:rsidRPr="007C3DDF">
        <w:rPr>
          <w:rFonts w:ascii="Times New Roman" w:hAnsi="Times New Roman" w:cs="Times New Roman"/>
        </w:rPr>
        <w:t>GlobalID</w:t>
      </w:r>
      <w:proofErr w:type="spellEnd"/>
      <w:r w:rsidRPr="007C3DDF">
        <w:rPr>
          <w:rFonts w:ascii="Times New Roman" w:hAnsi="Times New Roman" w:cs="Times New Roman"/>
        </w:rPr>
        <w:t xml:space="preserve">, an organization can have statistically unique 48-bit prefixes assigned to their sites. </w:t>
      </w:r>
      <w:proofErr w:type="spellStart"/>
      <w:proofErr w:type="gramStart"/>
      <w:r w:rsidRPr="007C3DDF">
        <w:rPr>
          <w:rFonts w:ascii="Times New Roman" w:hAnsi="Times New Roman" w:cs="Times New Roman"/>
        </w:rPr>
        <w:t>Additionally,two</w:t>
      </w:r>
      <w:proofErr w:type="spellEnd"/>
      <w:proofErr w:type="gramEnd"/>
      <w:r w:rsidRPr="007C3DDF">
        <w:rPr>
          <w:rFonts w:ascii="Times New Roman" w:hAnsi="Times New Roman" w:cs="Times New Roman"/>
        </w:rPr>
        <w:t xml:space="preserve"> organizations that use unique local addresses that merge have a low probability of duplicating a48-bit unique local address prefix, minimizing site renumbering. Unlike the Global Routing Prefix in global addresses, the Global IDs in unique local address prefixes are not designed to be summarized.</w:t>
      </w:r>
    </w:p>
    <w:p w:rsidR="00005100" w:rsidRPr="007C3DDF" w:rsidRDefault="00005100">
      <w:pPr>
        <w:pStyle w:val="BodyText"/>
        <w:ind w:left="0"/>
        <w:rPr>
          <w:rFonts w:ascii="Times New Roman" w:hAnsi="Times New Roman" w:cs="Times New Roman"/>
        </w:rPr>
      </w:pPr>
    </w:p>
    <w:p w:rsidR="00005100" w:rsidRPr="007C3DDF" w:rsidRDefault="00000000">
      <w:pPr>
        <w:pStyle w:val="Heading2"/>
        <w:ind w:left="113"/>
        <w:jc w:val="both"/>
        <w:rPr>
          <w:rFonts w:ascii="Times New Roman" w:hAnsi="Times New Roman" w:cs="Times New Roman"/>
        </w:rPr>
      </w:pPr>
      <w:r w:rsidRPr="007C3DDF">
        <w:rPr>
          <w:rFonts w:ascii="Times New Roman" w:hAnsi="Times New Roman" w:cs="Times New Roman"/>
        </w:rPr>
        <w:t>The</w:t>
      </w:r>
      <w:r w:rsidRPr="007C3DDF">
        <w:rPr>
          <w:rFonts w:ascii="Times New Roman" w:hAnsi="Times New Roman" w:cs="Times New Roman"/>
          <w:spacing w:val="-1"/>
        </w:rPr>
        <w:t xml:space="preserve"> </w:t>
      </w:r>
      <w:r w:rsidRPr="007C3DDF">
        <w:rPr>
          <w:rFonts w:ascii="Times New Roman" w:hAnsi="Times New Roman" w:cs="Times New Roman"/>
        </w:rPr>
        <w:t>following are</w:t>
      </w:r>
      <w:r w:rsidRPr="007C3DDF">
        <w:rPr>
          <w:rFonts w:ascii="Times New Roman" w:hAnsi="Times New Roman" w:cs="Times New Roman"/>
          <w:spacing w:val="-1"/>
        </w:rPr>
        <w:t xml:space="preserve"> </w:t>
      </w:r>
      <w:r w:rsidRPr="007C3DDF">
        <w:rPr>
          <w:rFonts w:ascii="Times New Roman" w:hAnsi="Times New Roman" w:cs="Times New Roman"/>
        </w:rPr>
        <w:t>the</w:t>
      </w:r>
      <w:r w:rsidRPr="007C3DDF">
        <w:rPr>
          <w:rFonts w:ascii="Times New Roman" w:hAnsi="Times New Roman" w:cs="Times New Roman"/>
          <w:spacing w:val="-1"/>
        </w:rPr>
        <w:t xml:space="preserve"> </w:t>
      </w:r>
      <w:r w:rsidRPr="007C3DDF">
        <w:rPr>
          <w:rFonts w:ascii="Times New Roman" w:hAnsi="Times New Roman" w:cs="Times New Roman"/>
        </w:rPr>
        <w:t xml:space="preserve">special IPv6 </w:t>
      </w:r>
      <w:r w:rsidRPr="007C3DDF">
        <w:rPr>
          <w:rFonts w:ascii="Times New Roman" w:hAnsi="Times New Roman" w:cs="Times New Roman"/>
          <w:spacing w:val="-2"/>
        </w:rPr>
        <w:t>addresses:</w:t>
      </w:r>
    </w:p>
    <w:p w:rsidR="00005100" w:rsidRPr="007C3DDF" w:rsidRDefault="00005100">
      <w:pPr>
        <w:pStyle w:val="BodyText"/>
        <w:spacing w:before="3"/>
        <w:ind w:left="0"/>
        <w:rPr>
          <w:rFonts w:ascii="Times New Roman" w:hAnsi="Times New Roman" w:cs="Times New Roman"/>
          <w:b/>
        </w:rPr>
      </w:pPr>
    </w:p>
    <w:p w:rsidR="00005100" w:rsidRPr="007C3DDF" w:rsidRDefault="00000000">
      <w:pPr>
        <w:ind w:left="113"/>
        <w:jc w:val="both"/>
        <w:rPr>
          <w:rFonts w:ascii="Times New Roman" w:hAnsi="Times New Roman" w:cs="Times New Roman"/>
          <w:b/>
          <w:sz w:val="24"/>
          <w:szCs w:val="24"/>
        </w:rPr>
      </w:pPr>
      <w:r w:rsidRPr="007C3DDF">
        <w:rPr>
          <w:rFonts w:ascii="Times New Roman" w:hAnsi="Times New Roman" w:cs="Times New Roman"/>
          <w:b/>
          <w:sz w:val="24"/>
          <w:szCs w:val="24"/>
        </w:rPr>
        <w:t>Unspecified</w:t>
      </w:r>
      <w:r w:rsidRPr="007C3DDF">
        <w:rPr>
          <w:rFonts w:ascii="Times New Roman" w:hAnsi="Times New Roman" w:cs="Times New Roman"/>
          <w:b/>
          <w:spacing w:val="-11"/>
          <w:sz w:val="24"/>
          <w:szCs w:val="24"/>
        </w:rPr>
        <w:t xml:space="preserve"> </w:t>
      </w:r>
      <w:r w:rsidRPr="007C3DDF">
        <w:rPr>
          <w:rFonts w:ascii="Times New Roman" w:hAnsi="Times New Roman" w:cs="Times New Roman"/>
          <w:b/>
          <w:spacing w:val="-2"/>
          <w:sz w:val="24"/>
          <w:szCs w:val="24"/>
        </w:rPr>
        <w:t>address</w:t>
      </w:r>
    </w:p>
    <w:p w:rsidR="00005100" w:rsidRPr="007C3DDF" w:rsidRDefault="00000000">
      <w:pPr>
        <w:pStyle w:val="BodyText"/>
        <w:spacing w:before="93" w:line="316" w:lineRule="auto"/>
        <w:ind w:left="113" w:right="131"/>
        <w:jc w:val="both"/>
        <w:rPr>
          <w:rFonts w:ascii="Times New Roman" w:hAnsi="Times New Roman" w:cs="Times New Roman"/>
        </w:rPr>
      </w:pPr>
      <w:r w:rsidRPr="007C3DDF">
        <w:rPr>
          <w:rFonts w:ascii="Times New Roman" w:hAnsi="Times New Roman" w:cs="Times New Roman"/>
        </w:rPr>
        <w:t>The</w:t>
      </w:r>
      <w:r w:rsidRPr="007C3DDF">
        <w:rPr>
          <w:rFonts w:ascii="Times New Roman" w:hAnsi="Times New Roman" w:cs="Times New Roman"/>
          <w:spacing w:val="-2"/>
        </w:rPr>
        <w:t xml:space="preserve"> </w:t>
      </w:r>
      <w:r w:rsidRPr="007C3DDF">
        <w:rPr>
          <w:rFonts w:ascii="Times New Roman" w:hAnsi="Times New Roman" w:cs="Times New Roman"/>
        </w:rPr>
        <w:t>unspecified</w:t>
      </w:r>
      <w:r w:rsidRPr="007C3DDF">
        <w:rPr>
          <w:rFonts w:ascii="Times New Roman" w:hAnsi="Times New Roman" w:cs="Times New Roman"/>
          <w:spacing w:val="-2"/>
        </w:rPr>
        <w:t xml:space="preserve"> </w:t>
      </w:r>
      <w:r w:rsidRPr="007C3DDF">
        <w:rPr>
          <w:rFonts w:ascii="Times New Roman" w:hAnsi="Times New Roman" w:cs="Times New Roman"/>
        </w:rPr>
        <w:t>address</w:t>
      </w:r>
      <w:r w:rsidRPr="007C3DDF">
        <w:rPr>
          <w:rFonts w:ascii="Times New Roman" w:hAnsi="Times New Roman" w:cs="Times New Roman"/>
          <w:spacing w:val="-1"/>
        </w:rPr>
        <w:t xml:space="preserve"> </w:t>
      </w:r>
      <w:r w:rsidRPr="007C3DDF">
        <w:rPr>
          <w:rFonts w:ascii="Times New Roman" w:hAnsi="Times New Roman" w:cs="Times New Roman"/>
        </w:rPr>
        <w:t>(</w:t>
      </w:r>
      <w:proofErr w:type="gramStart"/>
      <w:r w:rsidRPr="007C3DDF">
        <w:rPr>
          <w:rFonts w:ascii="Times New Roman" w:hAnsi="Times New Roman" w:cs="Times New Roman"/>
        </w:rPr>
        <w:t>0:0:0:0:0:0</w:t>
      </w:r>
      <w:proofErr w:type="gramEnd"/>
      <w:r w:rsidRPr="007C3DDF">
        <w:rPr>
          <w:rFonts w:ascii="Times New Roman" w:hAnsi="Times New Roman" w:cs="Times New Roman"/>
        </w:rPr>
        <w:t>:0:0</w:t>
      </w:r>
      <w:r w:rsidRPr="007C3DDF">
        <w:rPr>
          <w:rFonts w:ascii="Times New Roman" w:hAnsi="Times New Roman" w:cs="Times New Roman"/>
          <w:spacing w:val="-2"/>
        </w:rPr>
        <w:t xml:space="preserve"> </w:t>
      </w:r>
      <w:r w:rsidRPr="007C3DDF">
        <w:rPr>
          <w:rFonts w:ascii="Times New Roman" w:hAnsi="Times New Roman" w:cs="Times New Roman"/>
        </w:rPr>
        <w:t>or</w:t>
      </w:r>
      <w:r w:rsidRPr="007C3DDF">
        <w:rPr>
          <w:rFonts w:ascii="Times New Roman" w:hAnsi="Times New Roman" w:cs="Times New Roman"/>
          <w:spacing w:val="-1"/>
        </w:rPr>
        <w:t xml:space="preserve"> </w:t>
      </w:r>
      <w:r w:rsidRPr="007C3DDF">
        <w:rPr>
          <w:rFonts w:ascii="Times New Roman" w:hAnsi="Times New Roman" w:cs="Times New Roman"/>
        </w:rPr>
        <w:t>::)</w:t>
      </w:r>
      <w:r w:rsidRPr="007C3DDF">
        <w:rPr>
          <w:rFonts w:ascii="Times New Roman" w:hAnsi="Times New Roman" w:cs="Times New Roman"/>
          <w:spacing w:val="-2"/>
        </w:rPr>
        <w:t xml:space="preserve"> </w:t>
      </w:r>
      <w:r w:rsidRPr="007C3DDF">
        <w:rPr>
          <w:rFonts w:ascii="Times New Roman" w:hAnsi="Times New Roman" w:cs="Times New Roman"/>
        </w:rPr>
        <w:t>is</w:t>
      </w:r>
      <w:r w:rsidRPr="007C3DDF">
        <w:rPr>
          <w:rFonts w:ascii="Times New Roman" w:hAnsi="Times New Roman" w:cs="Times New Roman"/>
          <w:spacing w:val="-1"/>
        </w:rPr>
        <w:t xml:space="preserve"> </w:t>
      </w:r>
      <w:r w:rsidRPr="007C3DDF">
        <w:rPr>
          <w:rFonts w:ascii="Times New Roman" w:hAnsi="Times New Roman" w:cs="Times New Roman"/>
        </w:rPr>
        <w:t>used</w:t>
      </w:r>
      <w:r w:rsidRPr="007C3DDF">
        <w:rPr>
          <w:rFonts w:ascii="Times New Roman" w:hAnsi="Times New Roman" w:cs="Times New Roman"/>
          <w:spacing w:val="-3"/>
        </w:rPr>
        <w:t xml:space="preserve"> </w:t>
      </w:r>
      <w:r w:rsidRPr="007C3DDF">
        <w:rPr>
          <w:rFonts w:ascii="Times New Roman" w:hAnsi="Times New Roman" w:cs="Times New Roman"/>
        </w:rPr>
        <w:t>only</w:t>
      </w:r>
      <w:r w:rsidRPr="007C3DDF">
        <w:rPr>
          <w:rFonts w:ascii="Times New Roman" w:hAnsi="Times New Roman" w:cs="Times New Roman"/>
          <w:spacing w:val="-2"/>
        </w:rPr>
        <w:t xml:space="preserve"> </w:t>
      </w:r>
      <w:r w:rsidRPr="007C3DDF">
        <w:rPr>
          <w:rFonts w:ascii="Times New Roman" w:hAnsi="Times New Roman" w:cs="Times New Roman"/>
        </w:rPr>
        <w:t>to</w:t>
      </w:r>
      <w:r w:rsidRPr="007C3DDF">
        <w:rPr>
          <w:rFonts w:ascii="Times New Roman" w:hAnsi="Times New Roman" w:cs="Times New Roman"/>
          <w:spacing w:val="-2"/>
        </w:rPr>
        <w:t xml:space="preserve"> </w:t>
      </w:r>
      <w:r w:rsidRPr="007C3DDF">
        <w:rPr>
          <w:rFonts w:ascii="Times New Roman" w:hAnsi="Times New Roman" w:cs="Times New Roman"/>
        </w:rPr>
        <w:t>indicate</w:t>
      </w:r>
      <w:r w:rsidRPr="007C3DDF">
        <w:rPr>
          <w:rFonts w:ascii="Times New Roman" w:hAnsi="Times New Roman" w:cs="Times New Roman"/>
          <w:spacing w:val="-2"/>
        </w:rPr>
        <w:t xml:space="preserve"> </w:t>
      </w:r>
      <w:r w:rsidRPr="007C3DDF">
        <w:rPr>
          <w:rFonts w:ascii="Times New Roman" w:hAnsi="Times New Roman" w:cs="Times New Roman"/>
        </w:rPr>
        <w:t>the</w:t>
      </w:r>
      <w:r w:rsidRPr="007C3DDF">
        <w:rPr>
          <w:rFonts w:ascii="Times New Roman" w:hAnsi="Times New Roman" w:cs="Times New Roman"/>
          <w:spacing w:val="-3"/>
        </w:rPr>
        <w:t xml:space="preserve"> </w:t>
      </w:r>
      <w:r w:rsidRPr="007C3DDF">
        <w:rPr>
          <w:rFonts w:ascii="Times New Roman" w:hAnsi="Times New Roman" w:cs="Times New Roman"/>
        </w:rPr>
        <w:t>absence</w:t>
      </w:r>
      <w:r w:rsidRPr="007C3DDF">
        <w:rPr>
          <w:rFonts w:ascii="Times New Roman" w:hAnsi="Times New Roman" w:cs="Times New Roman"/>
          <w:spacing w:val="-2"/>
        </w:rPr>
        <w:t xml:space="preserve"> </w:t>
      </w:r>
      <w:r w:rsidRPr="007C3DDF">
        <w:rPr>
          <w:rFonts w:ascii="Times New Roman" w:hAnsi="Times New Roman" w:cs="Times New Roman"/>
        </w:rPr>
        <w:t>of an</w:t>
      </w:r>
      <w:r w:rsidRPr="007C3DDF">
        <w:rPr>
          <w:rFonts w:ascii="Times New Roman" w:hAnsi="Times New Roman" w:cs="Times New Roman"/>
          <w:spacing w:val="-15"/>
        </w:rPr>
        <w:t xml:space="preserve"> </w:t>
      </w:r>
      <w:r w:rsidRPr="007C3DDF">
        <w:rPr>
          <w:rFonts w:ascii="Times New Roman" w:hAnsi="Times New Roman" w:cs="Times New Roman"/>
        </w:rPr>
        <w:t>address.</w:t>
      </w:r>
      <w:r w:rsidRPr="007C3DDF">
        <w:rPr>
          <w:rFonts w:ascii="Times New Roman" w:hAnsi="Times New Roman" w:cs="Times New Roman"/>
          <w:spacing w:val="-15"/>
        </w:rPr>
        <w:t xml:space="preserve"> </w:t>
      </w:r>
      <w:r w:rsidRPr="007C3DDF">
        <w:rPr>
          <w:rFonts w:ascii="Times New Roman" w:hAnsi="Times New Roman" w:cs="Times New Roman"/>
        </w:rPr>
        <w:t>It</w:t>
      </w:r>
      <w:r w:rsidRPr="007C3DDF">
        <w:rPr>
          <w:rFonts w:ascii="Times New Roman" w:hAnsi="Times New Roman" w:cs="Times New Roman"/>
          <w:spacing w:val="-15"/>
        </w:rPr>
        <w:t xml:space="preserve"> </w:t>
      </w:r>
      <w:r w:rsidRPr="007C3DDF">
        <w:rPr>
          <w:rFonts w:ascii="Times New Roman" w:hAnsi="Times New Roman" w:cs="Times New Roman"/>
        </w:rPr>
        <w:t>is</w:t>
      </w:r>
      <w:r w:rsidRPr="007C3DDF">
        <w:rPr>
          <w:rFonts w:ascii="Times New Roman" w:hAnsi="Times New Roman" w:cs="Times New Roman"/>
          <w:spacing w:val="-15"/>
        </w:rPr>
        <w:t xml:space="preserve"> </w:t>
      </w:r>
      <w:r w:rsidRPr="007C3DDF">
        <w:rPr>
          <w:rFonts w:ascii="Times New Roman" w:hAnsi="Times New Roman" w:cs="Times New Roman"/>
        </w:rPr>
        <w:t>equivalent</w:t>
      </w:r>
      <w:r w:rsidRPr="007C3DDF">
        <w:rPr>
          <w:rFonts w:ascii="Times New Roman" w:hAnsi="Times New Roman" w:cs="Times New Roman"/>
          <w:spacing w:val="-15"/>
        </w:rPr>
        <w:t xml:space="preserve"> </w:t>
      </w:r>
      <w:r w:rsidRPr="007C3DDF">
        <w:rPr>
          <w:rFonts w:ascii="Times New Roman" w:hAnsi="Times New Roman" w:cs="Times New Roman"/>
        </w:rPr>
        <w:t>to</w:t>
      </w:r>
      <w:r w:rsidRPr="007C3DDF">
        <w:rPr>
          <w:rFonts w:ascii="Times New Roman" w:hAnsi="Times New Roman" w:cs="Times New Roman"/>
          <w:spacing w:val="-15"/>
        </w:rPr>
        <w:t xml:space="preserve"> </w:t>
      </w:r>
      <w:r w:rsidRPr="007C3DDF">
        <w:rPr>
          <w:rFonts w:ascii="Times New Roman" w:hAnsi="Times New Roman" w:cs="Times New Roman"/>
        </w:rPr>
        <w:t>the</w:t>
      </w:r>
      <w:r w:rsidRPr="007C3DDF">
        <w:rPr>
          <w:rFonts w:ascii="Times New Roman" w:hAnsi="Times New Roman" w:cs="Times New Roman"/>
          <w:spacing w:val="-15"/>
        </w:rPr>
        <w:t xml:space="preserve"> </w:t>
      </w:r>
      <w:r w:rsidRPr="007C3DDF">
        <w:rPr>
          <w:rFonts w:ascii="Times New Roman" w:hAnsi="Times New Roman" w:cs="Times New Roman"/>
        </w:rPr>
        <w:t>IPv4</w:t>
      </w:r>
      <w:r w:rsidRPr="007C3DDF">
        <w:rPr>
          <w:rFonts w:ascii="Times New Roman" w:hAnsi="Times New Roman" w:cs="Times New Roman"/>
          <w:spacing w:val="-15"/>
        </w:rPr>
        <w:t xml:space="preserve"> </w:t>
      </w:r>
      <w:r w:rsidRPr="007C3DDF">
        <w:rPr>
          <w:rFonts w:ascii="Times New Roman" w:hAnsi="Times New Roman" w:cs="Times New Roman"/>
        </w:rPr>
        <w:t>unspecified</w:t>
      </w:r>
      <w:r w:rsidRPr="007C3DDF">
        <w:rPr>
          <w:rFonts w:ascii="Times New Roman" w:hAnsi="Times New Roman" w:cs="Times New Roman"/>
          <w:spacing w:val="-15"/>
        </w:rPr>
        <w:t xml:space="preserve"> </w:t>
      </w:r>
      <w:r w:rsidRPr="007C3DDF">
        <w:rPr>
          <w:rFonts w:ascii="Times New Roman" w:hAnsi="Times New Roman" w:cs="Times New Roman"/>
        </w:rPr>
        <w:t>address</w:t>
      </w:r>
      <w:r w:rsidRPr="007C3DDF">
        <w:rPr>
          <w:rFonts w:ascii="Times New Roman" w:hAnsi="Times New Roman" w:cs="Times New Roman"/>
          <w:spacing w:val="-14"/>
        </w:rPr>
        <w:t xml:space="preserve"> </w:t>
      </w:r>
      <w:r w:rsidRPr="007C3DDF">
        <w:rPr>
          <w:rFonts w:ascii="Times New Roman" w:hAnsi="Times New Roman" w:cs="Times New Roman"/>
        </w:rPr>
        <w:t>of</w:t>
      </w:r>
      <w:r w:rsidRPr="007C3DDF">
        <w:rPr>
          <w:rFonts w:ascii="Times New Roman" w:hAnsi="Times New Roman" w:cs="Times New Roman"/>
          <w:spacing w:val="-16"/>
        </w:rPr>
        <w:t xml:space="preserve"> </w:t>
      </w:r>
      <w:r w:rsidRPr="007C3DDF">
        <w:rPr>
          <w:rFonts w:ascii="Times New Roman" w:hAnsi="Times New Roman" w:cs="Times New Roman"/>
        </w:rPr>
        <w:t>0.0.0.0.</w:t>
      </w:r>
      <w:r w:rsidRPr="007C3DDF">
        <w:rPr>
          <w:rFonts w:ascii="Times New Roman" w:hAnsi="Times New Roman" w:cs="Times New Roman"/>
          <w:spacing w:val="-15"/>
        </w:rPr>
        <w:t xml:space="preserve"> </w:t>
      </w:r>
      <w:r w:rsidRPr="007C3DDF">
        <w:rPr>
          <w:rFonts w:ascii="Times New Roman" w:hAnsi="Times New Roman" w:cs="Times New Roman"/>
        </w:rPr>
        <w:t>The</w:t>
      </w:r>
      <w:r w:rsidRPr="007C3DDF">
        <w:rPr>
          <w:rFonts w:ascii="Times New Roman" w:hAnsi="Times New Roman" w:cs="Times New Roman"/>
          <w:spacing w:val="-15"/>
        </w:rPr>
        <w:t xml:space="preserve"> </w:t>
      </w:r>
      <w:r w:rsidRPr="007C3DDF">
        <w:rPr>
          <w:rFonts w:ascii="Times New Roman" w:hAnsi="Times New Roman" w:cs="Times New Roman"/>
        </w:rPr>
        <w:t>unspecified address is typically used as a source address when a unique address has not yet been</w:t>
      </w:r>
      <w:r w:rsidRPr="007C3DDF">
        <w:rPr>
          <w:rFonts w:ascii="Times New Roman" w:hAnsi="Times New Roman" w:cs="Times New Roman"/>
          <w:spacing w:val="-6"/>
        </w:rPr>
        <w:t xml:space="preserve"> </w:t>
      </w:r>
      <w:r w:rsidRPr="007C3DDF">
        <w:rPr>
          <w:rFonts w:ascii="Times New Roman" w:hAnsi="Times New Roman" w:cs="Times New Roman"/>
        </w:rPr>
        <w:t>determined.</w:t>
      </w:r>
      <w:r w:rsidRPr="007C3DDF">
        <w:rPr>
          <w:rFonts w:ascii="Times New Roman" w:hAnsi="Times New Roman" w:cs="Times New Roman"/>
          <w:spacing w:val="-7"/>
        </w:rPr>
        <w:t xml:space="preserve"> </w:t>
      </w:r>
      <w:r w:rsidRPr="007C3DDF">
        <w:rPr>
          <w:rFonts w:ascii="Times New Roman" w:hAnsi="Times New Roman" w:cs="Times New Roman"/>
        </w:rPr>
        <w:t>The</w:t>
      </w:r>
      <w:r w:rsidRPr="007C3DDF">
        <w:rPr>
          <w:rFonts w:ascii="Times New Roman" w:hAnsi="Times New Roman" w:cs="Times New Roman"/>
          <w:spacing w:val="-6"/>
        </w:rPr>
        <w:t xml:space="preserve"> </w:t>
      </w:r>
      <w:r w:rsidRPr="007C3DDF">
        <w:rPr>
          <w:rFonts w:ascii="Times New Roman" w:hAnsi="Times New Roman" w:cs="Times New Roman"/>
        </w:rPr>
        <w:t>unspecified</w:t>
      </w:r>
      <w:r w:rsidRPr="007C3DDF">
        <w:rPr>
          <w:rFonts w:ascii="Times New Roman" w:hAnsi="Times New Roman" w:cs="Times New Roman"/>
          <w:spacing w:val="-7"/>
        </w:rPr>
        <w:t xml:space="preserve"> </w:t>
      </w:r>
      <w:r w:rsidRPr="007C3DDF">
        <w:rPr>
          <w:rFonts w:ascii="Times New Roman" w:hAnsi="Times New Roman" w:cs="Times New Roman"/>
        </w:rPr>
        <w:t>address</w:t>
      </w:r>
      <w:r w:rsidRPr="007C3DDF">
        <w:rPr>
          <w:rFonts w:ascii="Times New Roman" w:hAnsi="Times New Roman" w:cs="Times New Roman"/>
          <w:spacing w:val="-6"/>
        </w:rPr>
        <w:t xml:space="preserve"> </w:t>
      </w:r>
      <w:r w:rsidRPr="007C3DDF">
        <w:rPr>
          <w:rFonts w:ascii="Times New Roman" w:hAnsi="Times New Roman" w:cs="Times New Roman"/>
        </w:rPr>
        <w:t>is</w:t>
      </w:r>
      <w:r w:rsidRPr="007C3DDF">
        <w:rPr>
          <w:rFonts w:ascii="Times New Roman" w:hAnsi="Times New Roman" w:cs="Times New Roman"/>
          <w:spacing w:val="-6"/>
        </w:rPr>
        <w:t xml:space="preserve"> </w:t>
      </w:r>
      <w:proofErr w:type="spellStart"/>
      <w:r w:rsidRPr="007C3DDF">
        <w:rPr>
          <w:rFonts w:ascii="Times New Roman" w:hAnsi="Times New Roman" w:cs="Times New Roman"/>
        </w:rPr>
        <w:t>neverassigned</w:t>
      </w:r>
      <w:proofErr w:type="spellEnd"/>
      <w:r w:rsidRPr="007C3DDF">
        <w:rPr>
          <w:rFonts w:ascii="Times New Roman" w:hAnsi="Times New Roman" w:cs="Times New Roman"/>
          <w:spacing w:val="-8"/>
        </w:rPr>
        <w:t xml:space="preserve"> </w:t>
      </w:r>
      <w:r w:rsidRPr="007C3DDF">
        <w:rPr>
          <w:rFonts w:ascii="Times New Roman" w:hAnsi="Times New Roman" w:cs="Times New Roman"/>
        </w:rPr>
        <w:t>to</w:t>
      </w:r>
      <w:r w:rsidRPr="007C3DDF">
        <w:rPr>
          <w:rFonts w:ascii="Times New Roman" w:hAnsi="Times New Roman" w:cs="Times New Roman"/>
          <w:spacing w:val="-6"/>
        </w:rPr>
        <w:t xml:space="preserve"> </w:t>
      </w:r>
      <w:r w:rsidRPr="007C3DDF">
        <w:rPr>
          <w:rFonts w:ascii="Times New Roman" w:hAnsi="Times New Roman" w:cs="Times New Roman"/>
        </w:rPr>
        <w:t>an</w:t>
      </w:r>
      <w:r w:rsidRPr="007C3DDF">
        <w:rPr>
          <w:rFonts w:ascii="Times New Roman" w:hAnsi="Times New Roman" w:cs="Times New Roman"/>
          <w:spacing w:val="-6"/>
        </w:rPr>
        <w:t xml:space="preserve"> </w:t>
      </w:r>
      <w:r w:rsidRPr="007C3DDF">
        <w:rPr>
          <w:rFonts w:ascii="Times New Roman" w:hAnsi="Times New Roman" w:cs="Times New Roman"/>
        </w:rPr>
        <w:t>interface</w:t>
      </w:r>
      <w:r w:rsidRPr="007C3DDF">
        <w:rPr>
          <w:rFonts w:ascii="Times New Roman" w:hAnsi="Times New Roman" w:cs="Times New Roman"/>
          <w:spacing w:val="-6"/>
        </w:rPr>
        <w:t xml:space="preserve"> </w:t>
      </w:r>
      <w:r w:rsidRPr="007C3DDF">
        <w:rPr>
          <w:rFonts w:ascii="Times New Roman" w:hAnsi="Times New Roman" w:cs="Times New Roman"/>
        </w:rPr>
        <w:t>or</w:t>
      </w:r>
      <w:r w:rsidRPr="007C3DDF">
        <w:rPr>
          <w:rFonts w:ascii="Times New Roman" w:hAnsi="Times New Roman" w:cs="Times New Roman"/>
          <w:spacing w:val="-7"/>
        </w:rPr>
        <w:t xml:space="preserve"> </w:t>
      </w:r>
      <w:r w:rsidRPr="007C3DDF">
        <w:rPr>
          <w:rFonts w:ascii="Times New Roman" w:hAnsi="Times New Roman" w:cs="Times New Roman"/>
        </w:rPr>
        <w:t>used as a destination address.</w:t>
      </w:r>
    </w:p>
    <w:p w:rsidR="00005100" w:rsidRPr="007C3DDF" w:rsidRDefault="00005100">
      <w:pPr>
        <w:pStyle w:val="BodyText"/>
        <w:spacing w:before="2"/>
        <w:ind w:left="0"/>
        <w:rPr>
          <w:rFonts w:ascii="Times New Roman" w:hAnsi="Times New Roman" w:cs="Times New Roman"/>
        </w:rPr>
      </w:pPr>
    </w:p>
    <w:p w:rsidR="00005100" w:rsidRPr="007C3DDF" w:rsidRDefault="00000000">
      <w:pPr>
        <w:pStyle w:val="Heading2"/>
        <w:spacing w:before="1"/>
        <w:ind w:left="113"/>
        <w:jc w:val="both"/>
        <w:rPr>
          <w:rFonts w:ascii="Times New Roman" w:hAnsi="Times New Roman" w:cs="Times New Roman"/>
        </w:rPr>
      </w:pPr>
      <w:r w:rsidRPr="007C3DDF">
        <w:rPr>
          <w:rFonts w:ascii="Times New Roman" w:hAnsi="Times New Roman" w:cs="Times New Roman"/>
        </w:rPr>
        <w:t xml:space="preserve">Loopback </w:t>
      </w:r>
      <w:r w:rsidRPr="007C3DDF">
        <w:rPr>
          <w:rFonts w:ascii="Times New Roman" w:hAnsi="Times New Roman" w:cs="Times New Roman"/>
          <w:spacing w:val="-2"/>
        </w:rPr>
        <w:t>address</w:t>
      </w:r>
    </w:p>
    <w:p w:rsidR="00005100" w:rsidRPr="007C3DDF" w:rsidRDefault="00000000">
      <w:pPr>
        <w:pStyle w:val="BodyText"/>
        <w:spacing w:before="93" w:line="316" w:lineRule="auto"/>
        <w:ind w:left="113" w:right="132"/>
        <w:jc w:val="both"/>
        <w:rPr>
          <w:rFonts w:ascii="Times New Roman" w:hAnsi="Times New Roman" w:cs="Times New Roman"/>
        </w:rPr>
      </w:pPr>
      <w:r w:rsidRPr="007C3DDF">
        <w:rPr>
          <w:rFonts w:ascii="Times New Roman" w:hAnsi="Times New Roman" w:cs="Times New Roman"/>
        </w:rPr>
        <w:t>The loopback address (</w:t>
      </w:r>
      <w:proofErr w:type="gramStart"/>
      <w:r w:rsidRPr="007C3DDF">
        <w:rPr>
          <w:rFonts w:ascii="Times New Roman" w:hAnsi="Times New Roman" w:cs="Times New Roman"/>
        </w:rPr>
        <w:t>0:0:0:0:0:0</w:t>
      </w:r>
      <w:proofErr w:type="gramEnd"/>
      <w:r w:rsidRPr="007C3DDF">
        <w:rPr>
          <w:rFonts w:ascii="Times New Roman" w:hAnsi="Times New Roman" w:cs="Times New Roman"/>
        </w:rPr>
        <w:t>:0:1 or ::1) is assigned to a loopback interface, enabling a node to send packets to itself. It is equivalent to the IPv4 loopback address</w:t>
      </w:r>
      <w:r w:rsidRPr="007C3DDF">
        <w:rPr>
          <w:rFonts w:ascii="Times New Roman" w:hAnsi="Times New Roman" w:cs="Times New Roman"/>
          <w:spacing w:val="-17"/>
        </w:rPr>
        <w:t xml:space="preserve"> </w:t>
      </w:r>
      <w:r w:rsidRPr="007C3DDF">
        <w:rPr>
          <w:rFonts w:ascii="Times New Roman" w:hAnsi="Times New Roman" w:cs="Times New Roman"/>
        </w:rPr>
        <w:t>of</w:t>
      </w:r>
      <w:r w:rsidRPr="007C3DDF">
        <w:rPr>
          <w:rFonts w:ascii="Times New Roman" w:hAnsi="Times New Roman" w:cs="Times New Roman"/>
          <w:spacing w:val="-17"/>
        </w:rPr>
        <w:t xml:space="preserve"> </w:t>
      </w:r>
      <w:r w:rsidRPr="007C3DDF">
        <w:rPr>
          <w:rFonts w:ascii="Times New Roman" w:hAnsi="Times New Roman" w:cs="Times New Roman"/>
        </w:rPr>
        <w:t>127.0.0.1.</w:t>
      </w:r>
      <w:r w:rsidRPr="007C3DDF">
        <w:rPr>
          <w:rFonts w:ascii="Times New Roman" w:hAnsi="Times New Roman" w:cs="Times New Roman"/>
          <w:spacing w:val="-16"/>
        </w:rPr>
        <w:t xml:space="preserve"> </w:t>
      </w:r>
      <w:r w:rsidRPr="007C3DDF">
        <w:rPr>
          <w:rFonts w:ascii="Times New Roman" w:hAnsi="Times New Roman" w:cs="Times New Roman"/>
        </w:rPr>
        <w:t>Packets</w:t>
      </w:r>
      <w:r w:rsidRPr="007C3DDF">
        <w:rPr>
          <w:rFonts w:ascii="Times New Roman" w:hAnsi="Times New Roman" w:cs="Times New Roman"/>
          <w:spacing w:val="-17"/>
        </w:rPr>
        <w:t xml:space="preserve"> </w:t>
      </w:r>
      <w:r w:rsidRPr="007C3DDF">
        <w:rPr>
          <w:rFonts w:ascii="Times New Roman" w:hAnsi="Times New Roman" w:cs="Times New Roman"/>
        </w:rPr>
        <w:t>addressed</w:t>
      </w:r>
      <w:r w:rsidRPr="007C3DDF">
        <w:rPr>
          <w:rFonts w:ascii="Times New Roman" w:hAnsi="Times New Roman" w:cs="Times New Roman"/>
          <w:spacing w:val="-17"/>
        </w:rPr>
        <w:t xml:space="preserve"> </w:t>
      </w:r>
      <w:r w:rsidRPr="007C3DDF">
        <w:rPr>
          <w:rFonts w:ascii="Times New Roman" w:hAnsi="Times New Roman" w:cs="Times New Roman"/>
        </w:rPr>
        <w:t>to</w:t>
      </w:r>
      <w:r w:rsidRPr="007C3DDF">
        <w:rPr>
          <w:rFonts w:ascii="Times New Roman" w:hAnsi="Times New Roman" w:cs="Times New Roman"/>
          <w:spacing w:val="-16"/>
        </w:rPr>
        <w:t xml:space="preserve"> </w:t>
      </w:r>
      <w:r w:rsidRPr="007C3DDF">
        <w:rPr>
          <w:rFonts w:ascii="Times New Roman" w:hAnsi="Times New Roman" w:cs="Times New Roman"/>
        </w:rPr>
        <w:t>the</w:t>
      </w:r>
      <w:r w:rsidRPr="007C3DDF">
        <w:rPr>
          <w:rFonts w:ascii="Times New Roman" w:hAnsi="Times New Roman" w:cs="Times New Roman"/>
          <w:spacing w:val="-17"/>
        </w:rPr>
        <w:t xml:space="preserve"> </w:t>
      </w:r>
      <w:r w:rsidRPr="007C3DDF">
        <w:rPr>
          <w:rFonts w:ascii="Times New Roman" w:hAnsi="Times New Roman" w:cs="Times New Roman"/>
        </w:rPr>
        <w:t>loopback</w:t>
      </w:r>
      <w:r w:rsidRPr="007C3DDF">
        <w:rPr>
          <w:rFonts w:ascii="Times New Roman" w:hAnsi="Times New Roman" w:cs="Times New Roman"/>
          <w:spacing w:val="-16"/>
        </w:rPr>
        <w:t xml:space="preserve"> </w:t>
      </w:r>
      <w:r w:rsidRPr="007C3DDF">
        <w:rPr>
          <w:rFonts w:ascii="Times New Roman" w:hAnsi="Times New Roman" w:cs="Times New Roman"/>
        </w:rPr>
        <w:t>address</w:t>
      </w:r>
      <w:r w:rsidRPr="007C3DDF">
        <w:rPr>
          <w:rFonts w:ascii="Times New Roman" w:hAnsi="Times New Roman" w:cs="Times New Roman"/>
          <w:spacing w:val="-17"/>
        </w:rPr>
        <w:t xml:space="preserve"> </w:t>
      </w:r>
      <w:r w:rsidRPr="007C3DDF">
        <w:rPr>
          <w:rFonts w:ascii="Times New Roman" w:hAnsi="Times New Roman" w:cs="Times New Roman"/>
        </w:rPr>
        <w:t>must</w:t>
      </w:r>
      <w:r w:rsidRPr="007C3DDF">
        <w:rPr>
          <w:rFonts w:ascii="Times New Roman" w:hAnsi="Times New Roman" w:cs="Times New Roman"/>
          <w:spacing w:val="-17"/>
        </w:rPr>
        <w:t xml:space="preserve"> </w:t>
      </w:r>
      <w:r w:rsidRPr="007C3DDF">
        <w:rPr>
          <w:rFonts w:ascii="Times New Roman" w:hAnsi="Times New Roman" w:cs="Times New Roman"/>
        </w:rPr>
        <w:t>never</w:t>
      </w:r>
      <w:r w:rsidRPr="007C3DDF">
        <w:rPr>
          <w:rFonts w:ascii="Times New Roman" w:hAnsi="Times New Roman" w:cs="Times New Roman"/>
          <w:spacing w:val="-16"/>
        </w:rPr>
        <w:t xml:space="preserve"> </w:t>
      </w:r>
      <w:r w:rsidRPr="007C3DDF">
        <w:rPr>
          <w:rFonts w:ascii="Times New Roman" w:hAnsi="Times New Roman" w:cs="Times New Roman"/>
        </w:rPr>
        <w:t>be</w:t>
      </w:r>
      <w:r w:rsidRPr="007C3DDF">
        <w:rPr>
          <w:rFonts w:ascii="Times New Roman" w:hAnsi="Times New Roman" w:cs="Times New Roman"/>
          <w:spacing w:val="-17"/>
        </w:rPr>
        <w:t xml:space="preserve"> </w:t>
      </w:r>
      <w:r w:rsidRPr="007C3DDF">
        <w:rPr>
          <w:rFonts w:ascii="Times New Roman" w:hAnsi="Times New Roman" w:cs="Times New Roman"/>
        </w:rPr>
        <w:t>sent on a link or forwarded by an IPv6 router.</w:t>
      </w:r>
    </w:p>
    <w:p w:rsidR="00005100" w:rsidRPr="007C3DDF" w:rsidRDefault="00005100">
      <w:pPr>
        <w:pStyle w:val="BodyText"/>
        <w:spacing w:before="3"/>
        <w:ind w:left="0"/>
        <w:rPr>
          <w:rFonts w:ascii="Times New Roman" w:hAnsi="Times New Roman" w:cs="Times New Roman"/>
        </w:rPr>
      </w:pPr>
    </w:p>
    <w:p w:rsidR="00005100" w:rsidRPr="007C3DDF" w:rsidRDefault="00000000">
      <w:pPr>
        <w:pStyle w:val="Heading2"/>
        <w:ind w:left="113"/>
        <w:jc w:val="both"/>
        <w:rPr>
          <w:rFonts w:ascii="Times New Roman" w:hAnsi="Times New Roman" w:cs="Times New Roman"/>
        </w:rPr>
      </w:pPr>
      <w:r w:rsidRPr="007C3DDF">
        <w:rPr>
          <w:rFonts w:ascii="Times New Roman" w:hAnsi="Times New Roman" w:cs="Times New Roman"/>
        </w:rPr>
        <w:t xml:space="preserve">Transition </w:t>
      </w:r>
      <w:r w:rsidRPr="007C3DDF">
        <w:rPr>
          <w:rFonts w:ascii="Times New Roman" w:hAnsi="Times New Roman" w:cs="Times New Roman"/>
          <w:spacing w:val="-2"/>
        </w:rPr>
        <w:t>Addresses</w:t>
      </w:r>
    </w:p>
    <w:p w:rsidR="00005100" w:rsidRPr="007C3DDF" w:rsidRDefault="00000000">
      <w:pPr>
        <w:pStyle w:val="BodyText"/>
        <w:spacing w:before="93" w:line="316" w:lineRule="auto"/>
        <w:ind w:left="113" w:right="130"/>
        <w:jc w:val="both"/>
        <w:rPr>
          <w:rFonts w:ascii="Times New Roman" w:hAnsi="Times New Roman" w:cs="Times New Roman"/>
        </w:rPr>
      </w:pPr>
      <w:r w:rsidRPr="007C3DDF">
        <w:rPr>
          <w:rFonts w:ascii="Times New Roman" w:hAnsi="Times New Roman" w:cs="Times New Roman"/>
        </w:rPr>
        <w:t>To aid in the transition from IPv4 to IPv6 and the coexistence of both types of hosts, the following addresses are defined:</w:t>
      </w:r>
    </w:p>
    <w:p w:rsidR="00005100" w:rsidRPr="007C3DDF" w:rsidRDefault="00005100">
      <w:pPr>
        <w:pStyle w:val="BodyText"/>
        <w:spacing w:before="6"/>
        <w:ind w:left="0"/>
        <w:rPr>
          <w:rFonts w:ascii="Times New Roman" w:hAnsi="Times New Roman" w:cs="Times New Roman"/>
        </w:rPr>
      </w:pPr>
    </w:p>
    <w:p w:rsidR="00005100" w:rsidRPr="007C3DDF" w:rsidRDefault="00000000">
      <w:pPr>
        <w:pStyle w:val="Heading2"/>
        <w:ind w:left="113"/>
        <w:jc w:val="both"/>
        <w:rPr>
          <w:rFonts w:ascii="Times New Roman" w:hAnsi="Times New Roman" w:cs="Times New Roman"/>
        </w:rPr>
      </w:pPr>
      <w:r w:rsidRPr="007C3DDF">
        <w:rPr>
          <w:rFonts w:ascii="Times New Roman" w:hAnsi="Times New Roman" w:cs="Times New Roman"/>
        </w:rPr>
        <w:t>IPv4-compatible</w:t>
      </w:r>
      <w:r w:rsidRPr="007C3DDF">
        <w:rPr>
          <w:rFonts w:ascii="Times New Roman" w:hAnsi="Times New Roman" w:cs="Times New Roman"/>
          <w:spacing w:val="-10"/>
        </w:rPr>
        <w:t xml:space="preserve"> </w:t>
      </w:r>
      <w:r w:rsidRPr="007C3DDF">
        <w:rPr>
          <w:rFonts w:ascii="Times New Roman" w:hAnsi="Times New Roman" w:cs="Times New Roman"/>
          <w:spacing w:val="-2"/>
        </w:rPr>
        <w:t>address</w:t>
      </w:r>
    </w:p>
    <w:p w:rsidR="00005100" w:rsidRPr="007C3DDF" w:rsidRDefault="00000000">
      <w:pPr>
        <w:pStyle w:val="BodyText"/>
        <w:spacing w:before="92" w:line="316" w:lineRule="auto"/>
        <w:ind w:left="113" w:right="132"/>
        <w:jc w:val="both"/>
        <w:rPr>
          <w:rFonts w:ascii="Times New Roman" w:hAnsi="Times New Roman" w:cs="Times New Roman"/>
        </w:rPr>
      </w:pPr>
      <w:r w:rsidRPr="007C3DDF">
        <w:rPr>
          <w:rFonts w:ascii="Times New Roman" w:hAnsi="Times New Roman" w:cs="Times New Roman"/>
        </w:rPr>
        <w:t>The IPv4-compatible address, 0:0:0:0:0:</w:t>
      </w:r>
      <w:proofErr w:type="gramStart"/>
      <w:r w:rsidRPr="007C3DDF">
        <w:rPr>
          <w:rFonts w:ascii="Times New Roman" w:hAnsi="Times New Roman" w:cs="Times New Roman"/>
        </w:rPr>
        <w:t>0:w</w:t>
      </w:r>
      <w:proofErr w:type="gramEnd"/>
      <w:r w:rsidRPr="007C3DDF">
        <w:rPr>
          <w:rFonts w:ascii="Times New Roman" w:hAnsi="Times New Roman" w:cs="Times New Roman"/>
        </w:rPr>
        <w:t>.x.y.z or ::</w:t>
      </w:r>
      <w:proofErr w:type="spellStart"/>
      <w:r w:rsidRPr="007C3DDF">
        <w:rPr>
          <w:rFonts w:ascii="Times New Roman" w:hAnsi="Times New Roman" w:cs="Times New Roman"/>
        </w:rPr>
        <w:t>w.x.y.z</w:t>
      </w:r>
      <w:proofErr w:type="spellEnd"/>
      <w:r w:rsidRPr="007C3DDF">
        <w:rPr>
          <w:rFonts w:ascii="Times New Roman" w:hAnsi="Times New Roman" w:cs="Times New Roman"/>
        </w:rPr>
        <w:t xml:space="preserve"> (where </w:t>
      </w:r>
      <w:proofErr w:type="spellStart"/>
      <w:r w:rsidRPr="007C3DDF">
        <w:rPr>
          <w:rFonts w:ascii="Times New Roman" w:hAnsi="Times New Roman" w:cs="Times New Roman"/>
        </w:rPr>
        <w:t>w.x.y.z</w:t>
      </w:r>
      <w:proofErr w:type="spellEnd"/>
      <w:r w:rsidRPr="007C3DDF">
        <w:rPr>
          <w:rFonts w:ascii="Times New Roman" w:hAnsi="Times New Roman" w:cs="Times New Roman"/>
        </w:rPr>
        <w:t xml:space="preserve"> is the dotted</w:t>
      </w:r>
      <w:r w:rsidRPr="007C3DDF">
        <w:rPr>
          <w:rFonts w:ascii="Times New Roman" w:hAnsi="Times New Roman" w:cs="Times New Roman"/>
          <w:spacing w:val="-4"/>
        </w:rPr>
        <w:t xml:space="preserve"> </w:t>
      </w:r>
      <w:r w:rsidRPr="007C3DDF">
        <w:rPr>
          <w:rFonts w:ascii="Times New Roman" w:hAnsi="Times New Roman" w:cs="Times New Roman"/>
        </w:rPr>
        <w:t>decimal</w:t>
      </w:r>
      <w:r w:rsidRPr="007C3DDF">
        <w:rPr>
          <w:rFonts w:ascii="Times New Roman" w:hAnsi="Times New Roman" w:cs="Times New Roman"/>
          <w:spacing w:val="-4"/>
        </w:rPr>
        <w:t xml:space="preserve"> </w:t>
      </w:r>
      <w:r w:rsidRPr="007C3DDF">
        <w:rPr>
          <w:rFonts w:ascii="Times New Roman" w:hAnsi="Times New Roman" w:cs="Times New Roman"/>
        </w:rPr>
        <w:t>representation</w:t>
      </w:r>
      <w:r w:rsidRPr="007C3DDF">
        <w:rPr>
          <w:rFonts w:ascii="Times New Roman" w:hAnsi="Times New Roman" w:cs="Times New Roman"/>
          <w:spacing w:val="-4"/>
        </w:rPr>
        <w:t xml:space="preserve"> </w:t>
      </w:r>
      <w:r w:rsidRPr="007C3DDF">
        <w:rPr>
          <w:rFonts w:ascii="Times New Roman" w:hAnsi="Times New Roman" w:cs="Times New Roman"/>
        </w:rPr>
        <w:t>of</w:t>
      </w:r>
      <w:r w:rsidRPr="007C3DDF">
        <w:rPr>
          <w:rFonts w:ascii="Times New Roman" w:hAnsi="Times New Roman" w:cs="Times New Roman"/>
          <w:spacing w:val="-4"/>
        </w:rPr>
        <w:t xml:space="preserve"> </w:t>
      </w:r>
      <w:r w:rsidRPr="007C3DDF">
        <w:rPr>
          <w:rFonts w:ascii="Times New Roman" w:hAnsi="Times New Roman" w:cs="Times New Roman"/>
        </w:rPr>
        <w:t>a</w:t>
      </w:r>
      <w:r w:rsidRPr="007C3DDF">
        <w:rPr>
          <w:rFonts w:ascii="Times New Roman" w:hAnsi="Times New Roman" w:cs="Times New Roman"/>
          <w:spacing w:val="-3"/>
        </w:rPr>
        <w:t xml:space="preserve"> </w:t>
      </w:r>
      <w:r w:rsidRPr="007C3DDF">
        <w:rPr>
          <w:rFonts w:ascii="Times New Roman" w:hAnsi="Times New Roman" w:cs="Times New Roman"/>
        </w:rPr>
        <w:t>public</w:t>
      </w:r>
      <w:r w:rsidRPr="007C3DDF">
        <w:rPr>
          <w:rFonts w:ascii="Times New Roman" w:hAnsi="Times New Roman" w:cs="Times New Roman"/>
          <w:spacing w:val="-4"/>
        </w:rPr>
        <w:t xml:space="preserve"> </w:t>
      </w:r>
      <w:r w:rsidRPr="007C3DDF">
        <w:rPr>
          <w:rFonts w:ascii="Times New Roman" w:hAnsi="Times New Roman" w:cs="Times New Roman"/>
        </w:rPr>
        <w:t>IPv4</w:t>
      </w:r>
      <w:r w:rsidRPr="007C3DDF">
        <w:rPr>
          <w:rFonts w:ascii="Times New Roman" w:hAnsi="Times New Roman" w:cs="Times New Roman"/>
          <w:spacing w:val="-4"/>
        </w:rPr>
        <w:t xml:space="preserve"> </w:t>
      </w:r>
      <w:r w:rsidRPr="007C3DDF">
        <w:rPr>
          <w:rFonts w:ascii="Times New Roman" w:hAnsi="Times New Roman" w:cs="Times New Roman"/>
        </w:rPr>
        <w:t>address),</w:t>
      </w:r>
      <w:r w:rsidRPr="007C3DDF">
        <w:rPr>
          <w:rFonts w:ascii="Times New Roman" w:hAnsi="Times New Roman" w:cs="Times New Roman"/>
          <w:spacing w:val="-4"/>
        </w:rPr>
        <w:t xml:space="preserve"> </w:t>
      </w:r>
      <w:r w:rsidRPr="007C3DDF">
        <w:rPr>
          <w:rFonts w:ascii="Times New Roman" w:hAnsi="Times New Roman" w:cs="Times New Roman"/>
        </w:rPr>
        <w:t>is</w:t>
      </w:r>
      <w:r w:rsidRPr="007C3DDF">
        <w:rPr>
          <w:rFonts w:ascii="Times New Roman" w:hAnsi="Times New Roman" w:cs="Times New Roman"/>
          <w:spacing w:val="-4"/>
        </w:rPr>
        <w:t xml:space="preserve"> </w:t>
      </w:r>
      <w:r w:rsidRPr="007C3DDF">
        <w:rPr>
          <w:rFonts w:ascii="Times New Roman" w:hAnsi="Times New Roman" w:cs="Times New Roman"/>
        </w:rPr>
        <w:t>used</w:t>
      </w:r>
      <w:r w:rsidRPr="007C3DDF">
        <w:rPr>
          <w:rFonts w:ascii="Times New Roman" w:hAnsi="Times New Roman" w:cs="Times New Roman"/>
          <w:spacing w:val="-4"/>
        </w:rPr>
        <w:t xml:space="preserve"> </w:t>
      </w:r>
      <w:r w:rsidRPr="007C3DDF">
        <w:rPr>
          <w:rFonts w:ascii="Times New Roman" w:hAnsi="Times New Roman" w:cs="Times New Roman"/>
        </w:rPr>
        <w:t>by</w:t>
      </w:r>
      <w:r w:rsidRPr="007C3DDF">
        <w:rPr>
          <w:rFonts w:ascii="Times New Roman" w:hAnsi="Times New Roman" w:cs="Times New Roman"/>
          <w:spacing w:val="-4"/>
        </w:rPr>
        <w:t xml:space="preserve"> </w:t>
      </w:r>
      <w:r w:rsidRPr="007C3DDF">
        <w:rPr>
          <w:rFonts w:ascii="Times New Roman" w:hAnsi="Times New Roman" w:cs="Times New Roman"/>
        </w:rPr>
        <w:t>IPv6/IPv4</w:t>
      </w:r>
      <w:r w:rsidRPr="007C3DDF">
        <w:rPr>
          <w:rFonts w:ascii="Times New Roman" w:hAnsi="Times New Roman" w:cs="Times New Roman"/>
          <w:spacing w:val="-4"/>
        </w:rPr>
        <w:t xml:space="preserve"> </w:t>
      </w:r>
      <w:r w:rsidRPr="007C3DDF">
        <w:rPr>
          <w:rFonts w:ascii="Times New Roman" w:hAnsi="Times New Roman" w:cs="Times New Roman"/>
        </w:rPr>
        <w:t xml:space="preserve">nodes that are communicating with IPv6over an IPv4 infrastructure that uses public IPv4 addresses, such as the Internet. IPv4-compatible addresses are deprecated in RFC 4291 and are not supported in IPv6 for Windows Vista and </w:t>
      </w:r>
      <w:proofErr w:type="spellStart"/>
      <w:r w:rsidRPr="007C3DDF">
        <w:rPr>
          <w:rFonts w:ascii="Times New Roman" w:hAnsi="Times New Roman" w:cs="Times New Roman"/>
        </w:rPr>
        <w:t>WindowsServer</w:t>
      </w:r>
      <w:proofErr w:type="spellEnd"/>
      <w:r w:rsidRPr="007C3DDF">
        <w:rPr>
          <w:rFonts w:ascii="Times New Roman" w:hAnsi="Times New Roman" w:cs="Times New Roman"/>
        </w:rPr>
        <w:t xml:space="preserve"> 2008.</w:t>
      </w:r>
    </w:p>
    <w:p w:rsidR="00005100" w:rsidRPr="007C3DDF" w:rsidRDefault="00005100">
      <w:pPr>
        <w:spacing w:line="316" w:lineRule="auto"/>
        <w:jc w:val="both"/>
        <w:rPr>
          <w:rFonts w:ascii="Times New Roman" w:hAnsi="Times New Roman" w:cs="Times New Roman"/>
          <w:sz w:val="24"/>
          <w:szCs w:val="24"/>
        </w:rPr>
        <w:sectPr w:rsidR="00005100" w:rsidRPr="007C3DDF">
          <w:pgSz w:w="11910" w:h="16330"/>
          <w:pgMar w:top="1860" w:right="1000" w:bottom="280" w:left="1020" w:header="720" w:footer="720" w:gutter="0"/>
          <w:cols w:space="720"/>
        </w:sectPr>
      </w:pPr>
    </w:p>
    <w:p w:rsidR="00005100" w:rsidRPr="007C3DDF" w:rsidRDefault="00000000">
      <w:pPr>
        <w:pStyle w:val="Heading2"/>
        <w:spacing w:before="115"/>
        <w:jc w:val="both"/>
        <w:rPr>
          <w:rFonts w:ascii="Times New Roman" w:hAnsi="Times New Roman" w:cs="Times New Roman"/>
        </w:rPr>
      </w:pPr>
      <w:r w:rsidRPr="007C3DDF">
        <w:rPr>
          <w:rFonts w:ascii="Times New Roman" w:hAnsi="Times New Roman" w:cs="Times New Roman"/>
        </w:rPr>
        <w:lastRenderedPageBreak/>
        <w:t xml:space="preserve">IPv4-mapped </w:t>
      </w:r>
      <w:r w:rsidRPr="007C3DDF">
        <w:rPr>
          <w:rFonts w:ascii="Times New Roman" w:hAnsi="Times New Roman" w:cs="Times New Roman"/>
          <w:spacing w:val="-2"/>
        </w:rPr>
        <w:t>address</w:t>
      </w:r>
    </w:p>
    <w:p w:rsidR="00005100" w:rsidRPr="007C3DDF" w:rsidRDefault="00000000">
      <w:pPr>
        <w:pStyle w:val="BodyText"/>
        <w:spacing w:before="147" w:line="360" w:lineRule="auto"/>
        <w:ind w:left="113" w:right="131"/>
        <w:jc w:val="both"/>
        <w:rPr>
          <w:rFonts w:ascii="Times New Roman" w:hAnsi="Times New Roman" w:cs="Times New Roman"/>
        </w:rPr>
      </w:pPr>
      <w:r w:rsidRPr="007C3DDF">
        <w:rPr>
          <w:rFonts w:ascii="Times New Roman" w:hAnsi="Times New Roman" w:cs="Times New Roman"/>
        </w:rPr>
        <w:t>The</w:t>
      </w:r>
      <w:r w:rsidRPr="007C3DDF">
        <w:rPr>
          <w:rFonts w:ascii="Times New Roman" w:hAnsi="Times New Roman" w:cs="Times New Roman"/>
          <w:spacing w:val="-4"/>
        </w:rPr>
        <w:t xml:space="preserve"> </w:t>
      </w:r>
      <w:r w:rsidRPr="007C3DDF">
        <w:rPr>
          <w:rFonts w:ascii="Times New Roman" w:hAnsi="Times New Roman" w:cs="Times New Roman"/>
        </w:rPr>
        <w:t>IPv4-mapped</w:t>
      </w:r>
      <w:r w:rsidRPr="007C3DDF">
        <w:rPr>
          <w:rFonts w:ascii="Times New Roman" w:hAnsi="Times New Roman" w:cs="Times New Roman"/>
          <w:spacing w:val="-3"/>
        </w:rPr>
        <w:t xml:space="preserve"> </w:t>
      </w:r>
      <w:r w:rsidRPr="007C3DDF">
        <w:rPr>
          <w:rFonts w:ascii="Times New Roman" w:hAnsi="Times New Roman" w:cs="Times New Roman"/>
        </w:rPr>
        <w:t>address,</w:t>
      </w:r>
      <w:r w:rsidRPr="007C3DDF">
        <w:rPr>
          <w:rFonts w:ascii="Times New Roman" w:hAnsi="Times New Roman" w:cs="Times New Roman"/>
          <w:spacing w:val="-4"/>
        </w:rPr>
        <w:t xml:space="preserve"> </w:t>
      </w:r>
      <w:r w:rsidRPr="007C3DDF">
        <w:rPr>
          <w:rFonts w:ascii="Times New Roman" w:hAnsi="Times New Roman" w:cs="Times New Roman"/>
        </w:rPr>
        <w:t>0:0:0:0:</w:t>
      </w:r>
      <w:proofErr w:type="gramStart"/>
      <w:r w:rsidRPr="007C3DDF">
        <w:rPr>
          <w:rFonts w:ascii="Times New Roman" w:hAnsi="Times New Roman" w:cs="Times New Roman"/>
        </w:rPr>
        <w:t>0:FFFF</w:t>
      </w:r>
      <w:proofErr w:type="gramEnd"/>
      <w:r w:rsidRPr="007C3DDF">
        <w:rPr>
          <w:rFonts w:ascii="Times New Roman" w:hAnsi="Times New Roman" w:cs="Times New Roman"/>
        </w:rPr>
        <w:t>:w.x.y.z</w:t>
      </w:r>
      <w:r w:rsidRPr="007C3DDF">
        <w:rPr>
          <w:rFonts w:ascii="Times New Roman" w:hAnsi="Times New Roman" w:cs="Times New Roman"/>
          <w:spacing w:val="-4"/>
        </w:rPr>
        <w:t xml:space="preserve"> </w:t>
      </w:r>
      <w:r w:rsidRPr="007C3DDF">
        <w:rPr>
          <w:rFonts w:ascii="Times New Roman" w:hAnsi="Times New Roman" w:cs="Times New Roman"/>
        </w:rPr>
        <w:t>or</w:t>
      </w:r>
      <w:r w:rsidRPr="007C3DDF">
        <w:rPr>
          <w:rFonts w:ascii="Times New Roman" w:hAnsi="Times New Roman" w:cs="Times New Roman"/>
          <w:spacing w:val="-3"/>
        </w:rPr>
        <w:t xml:space="preserve"> </w:t>
      </w:r>
      <w:r w:rsidRPr="007C3DDF">
        <w:rPr>
          <w:rFonts w:ascii="Times New Roman" w:hAnsi="Times New Roman" w:cs="Times New Roman"/>
        </w:rPr>
        <w:t>::FFFF:</w:t>
      </w:r>
      <w:r w:rsidRPr="007C3DDF">
        <w:rPr>
          <w:rFonts w:ascii="Times New Roman" w:hAnsi="Times New Roman" w:cs="Times New Roman"/>
          <w:spacing w:val="-4"/>
        </w:rPr>
        <w:t xml:space="preserve"> </w:t>
      </w:r>
      <w:proofErr w:type="spellStart"/>
      <w:r w:rsidRPr="007C3DDF">
        <w:rPr>
          <w:rFonts w:ascii="Times New Roman" w:hAnsi="Times New Roman" w:cs="Times New Roman"/>
        </w:rPr>
        <w:t>w.x.y.z</w:t>
      </w:r>
      <w:proofErr w:type="spellEnd"/>
      <w:r w:rsidRPr="007C3DDF">
        <w:rPr>
          <w:rFonts w:ascii="Times New Roman" w:hAnsi="Times New Roman" w:cs="Times New Roman"/>
        </w:rPr>
        <w:t>,</w:t>
      </w:r>
      <w:r w:rsidRPr="007C3DDF">
        <w:rPr>
          <w:rFonts w:ascii="Times New Roman" w:hAnsi="Times New Roman" w:cs="Times New Roman"/>
          <w:spacing w:val="-3"/>
        </w:rPr>
        <w:t xml:space="preserve"> </w:t>
      </w:r>
      <w:r w:rsidRPr="007C3DDF">
        <w:rPr>
          <w:rFonts w:ascii="Times New Roman" w:hAnsi="Times New Roman" w:cs="Times New Roman"/>
        </w:rPr>
        <w:t>is</w:t>
      </w:r>
      <w:r w:rsidRPr="007C3DDF">
        <w:rPr>
          <w:rFonts w:ascii="Times New Roman" w:hAnsi="Times New Roman" w:cs="Times New Roman"/>
          <w:spacing w:val="-4"/>
        </w:rPr>
        <w:t xml:space="preserve"> </w:t>
      </w:r>
      <w:r w:rsidRPr="007C3DDF">
        <w:rPr>
          <w:rFonts w:ascii="Times New Roman" w:hAnsi="Times New Roman" w:cs="Times New Roman"/>
        </w:rPr>
        <w:t>used</w:t>
      </w:r>
      <w:r w:rsidRPr="007C3DDF">
        <w:rPr>
          <w:rFonts w:ascii="Times New Roman" w:hAnsi="Times New Roman" w:cs="Times New Roman"/>
          <w:spacing w:val="-4"/>
        </w:rPr>
        <w:t xml:space="preserve"> </w:t>
      </w:r>
      <w:r w:rsidRPr="007C3DDF">
        <w:rPr>
          <w:rFonts w:ascii="Times New Roman" w:hAnsi="Times New Roman" w:cs="Times New Roman"/>
        </w:rPr>
        <w:t>to</w:t>
      </w:r>
      <w:r w:rsidRPr="007C3DDF">
        <w:rPr>
          <w:rFonts w:ascii="Times New Roman" w:hAnsi="Times New Roman" w:cs="Times New Roman"/>
          <w:spacing w:val="-4"/>
        </w:rPr>
        <w:t xml:space="preserve"> </w:t>
      </w:r>
      <w:r w:rsidRPr="007C3DDF">
        <w:rPr>
          <w:rFonts w:ascii="Times New Roman" w:hAnsi="Times New Roman" w:cs="Times New Roman"/>
        </w:rPr>
        <w:t>represent an IPv4address as a 128-bit IPv6 address.</w:t>
      </w:r>
    </w:p>
    <w:p w:rsidR="00005100" w:rsidRPr="007C3DDF" w:rsidRDefault="00005100">
      <w:pPr>
        <w:pStyle w:val="BodyText"/>
        <w:spacing w:before="12"/>
        <w:ind w:left="0"/>
        <w:rPr>
          <w:rFonts w:ascii="Times New Roman" w:hAnsi="Times New Roman" w:cs="Times New Roman"/>
        </w:rPr>
      </w:pPr>
    </w:p>
    <w:p w:rsidR="00005100" w:rsidRPr="007C3DDF" w:rsidRDefault="00000000">
      <w:pPr>
        <w:pStyle w:val="Heading2"/>
        <w:jc w:val="both"/>
        <w:rPr>
          <w:rFonts w:ascii="Times New Roman" w:hAnsi="Times New Roman" w:cs="Times New Roman"/>
        </w:rPr>
      </w:pPr>
      <w:r w:rsidRPr="007C3DDF">
        <w:rPr>
          <w:rFonts w:ascii="Times New Roman" w:hAnsi="Times New Roman" w:cs="Times New Roman"/>
        </w:rPr>
        <w:t xml:space="preserve">ISATAP </w:t>
      </w:r>
      <w:r w:rsidRPr="007C3DDF">
        <w:rPr>
          <w:rFonts w:ascii="Times New Roman" w:hAnsi="Times New Roman" w:cs="Times New Roman"/>
          <w:spacing w:val="-2"/>
        </w:rPr>
        <w:t>address</w:t>
      </w:r>
    </w:p>
    <w:p w:rsidR="00005100" w:rsidRPr="007C3DDF" w:rsidRDefault="00000000">
      <w:pPr>
        <w:pStyle w:val="BodyText"/>
        <w:spacing w:before="147" w:line="360" w:lineRule="auto"/>
        <w:ind w:right="131"/>
        <w:jc w:val="both"/>
        <w:rPr>
          <w:rFonts w:ascii="Times New Roman" w:hAnsi="Times New Roman" w:cs="Times New Roman"/>
        </w:rPr>
      </w:pPr>
      <w:r w:rsidRPr="007C3DDF">
        <w:rPr>
          <w:rFonts w:ascii="Times New Roman" w:hAnsi="Times New Roman" w:cs="Times New Roman"/>
        </w:rPr>
        <w:t xml:space="preserve">An address of the type 64-bit </w:t>
      </w:r>
      <w:proofErr w:type="gramStart"/>
      <w:r w:rsidRPr="007C3DDF">
        <w:rPr>
          <w:rFonts w:ascii="Times New Roman" w:hAnsi="Times New Roman" w:cs="Times New Roman"/>
        </w:rPr>
        <w:t>prefix:0:5</w:t>
      </w:r>
      <w:proofErr w:type="gramEnd"/>
      <w:r w:rsidRPr="007C3DDF">
        <w:rPr>
          <w:rFonts w:ascii="Times New Roman" w:hAnsi="Times New Roman" w:cs="Times New Roman"/>
        </w:rPr>
        <w:t xml:space="preserve">EFE:w.x.y.z, where </w:t>
      </w:r>
      <w:proofErr w:type="spellStart"/>
      <w:r w:rsidRPr="007C3DDF">
        <w:rPr>
          <w:rFonts w:ascii="Times New Roman" w:hAnsi="Times New Roman" w:cs="Times New Roman"/>
        </w:rPr>
        <w:t>w.x.y.z</w:t>
      </w:r>
      <w:proofErr w:type="spellEnd"/>
      <w:r w:rsidRPr="007C3DDF">
        <w:rPr>
          <w:rFonts w:ascii="Times New Roman" w:hAnsi="Times New Roman" w:cs="Times New Roman"/>
        </w:rPr>
        <w:t xml:space="preserve"> is a private IPv4 address,</w:t>
      </w:r>
      <w:r w:rsidRPr="007C3DDF">
        <w:rPr>
          <w:rFonts w:ascii="Times New Roman" w:hAnsi="Times New Roman" w:cs="Times New Roman"/>
          <w:spacing w:val="-17"/>
        </w:rPr>
        <w:t xml:space="preserve"> </w:t>
      </w:r>
      <w:r w:rsidRPr="007C3DDF">
        <w:rPr>
          <w:rFonts w:ascii="Times New Roman" w:hAnsi="Times New Roman" w:cs="Times New Roman"/>
        </w:rPr>
        <w:t>is</w:t>
      </w:r>
      <w:r w:rsidRPr="007C3DDF">
        <w:rPr>
          <w:rFonts w:ascii="Times New Roman" w:hAnsi="Times New Roman" w:cs="Times New Roman"/>
          <w:spacing w:val="-17"/>
        </w:rPr>
        <w:t xml:space="preserve"> </w:t>
      </w:r>
      <w:proofErr w:type="spellStart"/>
      <w:r w:rsidRPr="007C3DDF">
        <w:rPr>
          <w:rFonts w:ascii="Times New Roman" w:hAnsi="Times New Roman" w:cs="Times New Roman"/>
        </w:rPr>
        <w:t>assignedto</w:t>
      </w:r>
      <w:proofErr w:type="spellEnd"/>
      <w:r w:rsidRPr="007C3DDF">
        <w:rPr>
          <w:rFonts w:ascii="Times New Roman" w:hAnsi="Times New Roman" w:cs="Times New Roman"/>
          <w:spacing w:val="-16"/>
        </w:rPr>
        <w:t xml:space="preserve"> </w:t>
      </w:r>
      <w:r w:rsidRPr="007C3DDF">
        <w:rPr>
          <w:rFonts w:ascii="Times New Roman" w:hAnsi="Times New Roman" w:cs="Times New Roman"/>
        </w:rPr>
        <w:t>a</w:t>
      </w:r>
      <w:r w:rsidRPr="007C3DDF">
        <w:rPr>
          <w:rFonts w:ascii="Times New Roman" w:hAnsi="Times New Roman" w:cs="Times New Roman"/>
          <w:spacing w:val="-17"/>
        </w:rPr>
        <w:t xml:space="preserve"> </w:t>
      </w:r>
      <w:r w:rsidRPr="007C3DDF">
        <w:rPr>
          <w:rFonts w:ascii="Times New Roman" w:hAnsi="Times New Roman" w:cs="Times New Roman"/>
        </w:rPr>
        <w:t>node</w:t>
      </w:r>
      <w:r w:rsidRPr="007C3DDF">
        <w:rPr>
          <w:rFonts w:ascii="Times New Roman" w:hAnsi="Times New Roman" w:cs="Times New Roman"/>
          <w:spacing w:val="-17"/>
        </w:rPr>
        <w:t xml:space="preserve"> </w:t>
      </w:r>
      <w:r w:rsidRPr="007C3DDF">
        <w:rPr>
          <w:rFonts w:ascii="Times New Roman" w:hAnsi="Times New Roman" w:cs="Times New Roman"/>
        </w:rPr>
        <w:t>for</w:t>
      </w:r>
      <w:r w:rsidRPr="007C3DDF">
        <w:rPr>
          <w:rFonts w:ascii="Times New Roman" w:hAnsi="Times New Roman" w:cs="Times New Roman"/>
          <w:spacing w:val="-16"/>
        </w:rPr>
        <w:t xml:space="preserve"> </w:t>
      </w:r>
      <w:r w:rsidRPr="007C3DDF">
        <w:rPr>
          <w:rFonts w:ascii="Times New Roman" w:hAnsi="Times New Roman" w:cs="Times New Roman"/>
        </w:rPr>
        <w:t>the</w:t>
      </w:r>
      <w:r w:rsidRPr="007C3DDF">
        <w:rPr>
          <w:rFonts w:ascii="Times New Roman" w:hAnsi="Times New Roman" w:cs="Times New Roman"/>
          <w:spacing w:val="-17"/>
        </w:rPr>
        <w:t xml:space="preserve"> </w:t>
      </w:r>
      <w:r w:rsidRPr="007C3DDF">
        <w:rPr>
          <w:rFonts w:ascii="Times New Roman" w:hAnsi="Times New Roman" w:cs="Times New Roman"/>
        </w:rPr>
        <w:t>Intra-Site</w:t>
      </w:r>
      <w:r w:rsidRPr="007C3DDF">
        <w:rPr>
          <w:rFonts w:ascii="Times New Roman" w:hAnsi="Times New Roman" w:cs="Times New Roman"/>
          <w:spacing w:val="-16"/>
        </w:rPr>
        <w:t xml:space="preserve"> </w:t>
      </w:r>
      <w:r w:rsidRPr="007C3DDF">
        <w:rPr>
          <w:rFonts w:ascii="Times New Roman" w:hAnsi="Times New Roman" w:cs="Times New Roman"/>
        </w:rPr>
        <w:t>Automatic</w:t>
      </w:r>
      <w:r w:rsidRPr="007C3DDF">
        <w:rPr>
          <w:rFonts w:ascii="Times New Roman" w:hAnsi="Times New Roman" w:cs="Times New Roman"/>
          <w:spacing w:val="-17"/>
        </w:rPr>
        <w:t xml:space="preserve"> </w:t>
      </w:r>
      <w:r w:rsidRPr="007C3DDF">
        <w:rPr>
          <w:rFonts w:ascii="Times New Roman" w:hAnsi="Times New Roman" w:cs="Times New Roman"/>
        </w:rPr>
        <w:t>Tunnel</w:t>
      </w:r>
      <w:r w:rsidRPr="007C3DDF">
        <w:rPr>
          <w:rFonts w:ascii="Times New Roman" w:hAnsi="Times New Roman" w:cs="Times New Roman"/>
          <w:spacing w:val="-17"/>
        </w:rPr>
        <w:t xml:space="preserve"> </w:t>
      </w:r>
      <w:r w:rsidRPr="007C3DDF">
        <w:rPr>
          <w:rFonts w:ascii="Times New Roman" w:hAnsi="Times New Roman" w:cs="Times New Roman"/>
        </w:rPr>
        <w:t>Addressing</w:t>
      </w:r>
      <w:r w:rsidRPr="007C3DDF">
        <w:rPr>
          <w:rFonts w:ascii="Times New Roman" w:hAnsi="Times New Roman" w:cs="Times New Roman"/>
          <w:spacing w:val="-16"/>
        </w:rPr>
        <w:t xml:space="preserve"> </w:t>
      </w:r>
      <w:r w:rsidRPr="007C3DDF">
        <w:rPr>
          <w:rFonts w:ascii="Times New Roman" w:hAnsi="Times New Roman" w:cs="Times New Roman"/>
        </w:rPr>
        <w:t>Protocol (ISATAP) IPv6 transition technology.</w:t>
      </w:r>
    </w:p>
    <w:p w:rsidR="00005100" w:rsidRPr="007C3DDF" w:rsidRDefault="00005100">
      <w:pPr>
        <w:pStyle w:val="BodyText"/>
        <w:spacing w:before="1"/>
        <w:ind w:left="0"/>
        <w:rPr>
          <w:rFonts w:ascii="Times New Roman" w:hAnsi="Times New Roman" w:cs="Times New Roman"/>
        </w:rPr>
      </w:pPr>
    </w:p>
    <w:p w:rsidR="00005100" w:rsidRPr="007C3DDF" w:rsidRDefault="00000000">
      <w:pPr>
        <w:pStyle w:val="Heading2"/>
        <w:jc w:val="both"/>
        <w:rPr>
          <w:rFonts w:ascii="Times New Roman" w:hAnsi="Times New Roman" w:cs="Times New Roman"/>
        </w:rPr>
      </w:pPr>
      <w:r w:rsidRPr="007C3DDF">
        <w:rPr>
          <w:rFonts w:ascii="Times New Roman" w:hAnsi="Times New Roman" w:cs="Times New Roman"/>
        </w:rPr>
        <w:t xml:space="preserve">Teredo </w:t>
      </w:r>
      <w:r w:rsidRPr="007C3DDF">
        <w:rPr>
          <w:rFonts w:ascii="Times New Roman" w:hAnsi="Times New Roman" w:cs="Times New Roman"/>
          <w:spacing w:val="-2"/>
        </w:rPr>
        <w:t>address</w:t>
      </w:r>
    </w:p>
    <w:p w:rsidR="00005100" w:rsidRPr="007C3DDF" w:rsidRDefault="00000000">
      <w:pPr>
        <w:pStyle w:val="BodyText"/>
        <w:spacing w:before="146" w:line="360" w:lineRule="auto"/>
        <w:ind w:right="132"/>
        <w:jc w:val="both"/>
        <w:rPr>
          <w:rFonts w:ascii="Times New Roman" w:hAnsi="Times New Roman" w:cs="Times New Roman"/>
        </w:rPr>
      </w:pPr>
      <w:r w:rsidRPr="007C3DDF">
        <w:rPr>
          <w:rFonts w:ascii="Times New Roman" w:hAnsi="Times New Roman" w:cs="Times New Roman"/>
        </w:rPr>
        <w:t xml:space="preserve">A global address that uses the prefix </w:t>
      </w:r>
      <w:proofErr w:type="gramStart"/>
      <w:r w:rsidRPr="007C3DDF">
        <w:rPr>
          <w:rFonts w:ascii="Times New Roman" w:hAnsi="Times New Roman" w:cs="Times New Roman"/>
        </w:rPr>
        <w:t>2001::/</w:t>
      </w:r>
      <w:proofErr w:type="gramEnd"/>
      <w:r w:rsidRPr="007C3DDF">
        <w:rPr>
          <w:rFonts w:ascii="Times New Roman" w:hAnsi="Times New Roman" w:cs="Times New Roman"/>
        </w:rPr>
        <w:t>32 and is assigned to a node for the Teredo</w:t>
      </w:r>
      <w:r w:rsidRPr="007C3DDF">
        <w:rPr>
          <w:rFonts w:ascii="Times New Roman" w:hAnsi="Times New Roman" w:cs="Times New Roman"/>
          <w:spacing w:val="-16"/>
        </w:rPr>
        <w:t xml:space="preserve"> </w:t>
      </w:r>
      <w:r w:rsidRPr="007C3DDF">
        <w:rPr>
          <w:rFonts w:ascii="Times New Roman" w:hAnsi="Times New Roman" w:cs="Times New Roman"/>
        </w:rPr>
        <w:t>IPv6</w:t>
      </w:r>
      <w:r w:rsidRPr="007C3DDF">
        <w:rPr>
          <w:rFonts w:ascii="Times New Roman" w:hAnsi="Times New Roman" w:cs="Times New Roman"/>
          <w:spacing w:val="-16"/>
        </w:rPr>
        <w:t xml:space="preserve"> </w:t>
      </w:r>
      <w:r w:rsidRPr="007C3DDF">
        <w:rPr>
          <w:rFonts w:ascii="Times New Roman" w:hAnsi="Times New Roman" w:cs="Times New Roman"/>
        </w:rPr>
        <w:t>transition</w:t>
      </w:r>
      <w:r w:rsidRPr="007C3DDF">
        <w:rPr>
          <w:rFonts w:ascii="Times New Roman" w:hAnsi="Times New Roman" w:cs="Times New Roman"/>
          <w:spacing w:val="-17"/>
        </w:rPr>
        <w:t xml:space="preserve"> </w:t>
      </w:r>
      <w:r w:rsidRPr="007C3DDF">
        <w:rPr>
          <w:rFonts w:ascii="Times New Roman" w:hAnsi="Times New Roman" w:cs="Times New Roman"/>
        </w:rPr>
        <w:t>technology.</w:t>
      </w:r>
      <w:r w:rsidRPr="007C3DDF">
        <w:rPr>
          <w:rFonts w:ascii="Times New Roman" w:hAnsi="Times New Roman" w:cs="Times New Roman"/>
          <w:spacing w:val="-15"/>
        </w:rPr>
        <w:t xml:space="preserve"> </w:t>
      </w:r>
      <w:r w:rsidRPr="007C3DDF">
        <w:rPr>
          <w:rFonts w:ascii="Times New Roman" w:hAnsi="Times New Roman" w:cs="Times New Roman"/>
        </w:rPr>
        <w:t>Beyond</w:t>
      </w:r>
      <w:r w:rsidRPr="007C3DDF">
        <w:rPr>
          <w:rFonts w:ascii="Times New Roman" w:hAnsi="Times New Roman" w:cs="Times New Roman"/>
          <w:spacing w:val="-16"/>
        </w:rPr>
        <w:t xml:space="preserve"> </w:t>
      </w:r>
      <w:r w:rsidRPr="007C3DDF">
        <w:rPr>
          <w:rFonts w:ascii="Times New Roman" w:hAnsi="Times New Roman" w:cs="Times New Roman"/>
        </w:rPr>
        <w:t>the</w:t>
      </w:r>
      <w:r w:rsidRPr="007C3DDF">
        <w:rPr>
          <w:rFonts w:ascii="Times New Roman" w:hAnsi="Times New Roman" w:cs="Times New Roman"/>
          <w:spacing w:val="-16"/>
        </w:rPr>
        <w:t xml:space="preserve"> </w:t>
      </w:r>
      <w:r w:rsidRPr="007C3DDF">
        <w:rPr>
          <w:rFonts w:ascii="Times New Roman" w:hAnsi="Times New Roman" w:cs="Times New Roman"/>
        </w:rPr>
        <w:t>first</w:t>
      </w:r>
      <w:r w:rsidRPr="007C3DDF">
        <w:rPr>
          <w:rFonts w:ascii="Times New Roman" w:hAnsi="Times New Roman" w:cs="Times New Roman"/>
          <w:spacing w:val="-16"/>
        </w:rPr>
        <w:t xml:space="preserve"> </w:t>
      </w:r>
      <w:r w:rsidRPr="007C3DDF">
        <w:rPr>
          <w:rFonts w:ascii="Times New Roman" w:hAnsi="Times New Roman" w:cs="Times New Roman"/>
        </w:rPr>
        <w:t>32</w:t>
      </w:r>
      <w:r w:rsidRPr="007C3DDF">
        <w:rPr>
          <w:rFonts w:ascii="Times New Roman" w:hAnsi="Times New Roman" w:cs="Times New Roman"/>
          <w:spacing w:val="-16"/>
        </w:rPr>
        <w:t xml:space="preserve"> </w:t>
      </w:r>
      <w:r w:rsidRPr="007C3DDF">
        <w:rPr>
          <w:rFonts w:ascii="Times New Roman" w:hAnsi="Times New Roman" w:cs="Times New Roman"/>
        </w:rPr>
        <w:t>bits,</w:t>
      </w:r>
      <w:r w:rsidRPr="007C3DDF">
        <w:rPr>
          <w:rFonts w:ascii="Times New Roman" w:hAnsi="Times New Roman" w:cs="Times New Roman"/>
          <w:spacing w:val="-16"/>
        </w:rPr>
        <w:t xml:space="preserve"> </w:t>
      </w:r>
      <w:r w:rsidRPr="007C3DDF">
        <w:rPr>
          <w:rFonts w:ascii="Times New Roman" w:hAnsi="Times New Roman" w:cs="Times New Roman"/>
        </w:rPr>
        <w:t>Teredo</w:t>
      </w:r>
      <w:r w:rsidRPr="007C3DDF">
        <w:rPr>
          <w:rFonts w:ascii="Times New Roman" w:hAnsi="Times New Roman" w:cs="Times New Roman"/>
          <w:spacing w:val="-16"/>
        </w:rPr>
        <w:t xml:space="preserve"> </w:t>
      </w:r>
      <w:r w:rsidRPr="007C3DDF">
        <w:rPr>
          <w:rFonts w:ascii="Times New Roman" w:hAnsi="Times New Roman" w:cs="Times New Roman"/>
        </w:rPr>
        <w:t>addresses</w:t>
      </w:r>
      <w:r w:rsidRPr="007C3DDF">
        <w:rPr>
          <w:rFonts w:ascii="Times New Roman" w:hAnsi="Times New Roman" w:cs="Times New Roman"/>
          <w:spacing w:val="-15"/>
        </w:rPr>
        <w:t xml:space="preserve"> </w:t>
      </w:r>
      <w:r w:rsidRPr="007C3DDF">
        <w:rPr>
          <w:rFonts w:ascii="Times New Roman" w:hAnsi="Times New Roman" w:cs="Times New Roman"/>
        </w:rPr>
        <w:t>are</w:t>
      </w:r>
      <w:r w:rsidRPr="007C3DDF">
        <w:rPr>
          <w:rFonts w:ascii="Times New Roman" w:hAnsi="Times New Roman" w:cs="Times New Roman"/>
          <w:spacing w:val="-16"/>
        </w:rPr>
        <w:t xml:space="preserve"> </w:t>
      </w:r>
      <w:r w:rsidRPr="007C3DDF">
        <w:rPr>
          <w:rFonts w:ascii="Times New Roman" w:hAnsi="Times New Roman" w:cs="Times New Roman"/>
        </w:rPr>
        <w:t>used to encode the IPv4 address of</w:t>
      </w:r>
      <w:r w:rsidRPr="007C3DDF">
        <w:rPr>
          <w:rFonts w:ascii="Times New Roman" w:hAnsi="Times New Roman" w:cs="Times New Roman"/>
          <w:spacing w:val="-1"/>
        </w:rPr>
        <w:t xml:space="preserve"> </w:t>
      </w:r>
      <w:r w:rsidRPr="007C3DDF">
        <w:rPr>
          <w:rFonts w:ascii="Times New Roman" w:hAnsi="Times New Roman" w:cs="Times New Roman"/>
        </w:rPr>
        <w:t>a Teredo Server,</w:t>
      </w:r>
      <w:r w:rsidRPr="007C3DDF">
        <w:rPr>
          <w:rFonts w:ascii="Times New Roman" w:hAnsi="Times New Roman" w:cs="Times New Roman"/>
          <w:spacing w:val="-1"/>
        </w:rPr>
        <w:t xml:space="preserve"> </w:t>
      </w:r>
      <w:r w:rsidRPr="007C3DDF">
        <w:rPr>
          <w:rFonts w:ascii="Times New Roman" w:hAnsi="Times New Roman" w:cs="Times New Roman"/>
        </w:rPr>
        <w:t>flags,</w:t>
      </w:r>
      <w:r w:rsidRPr="007C3DDF">
        <w:rPr>
          <w:rFonts w:ascii="Times New Roman" w:hAnsi="Times New Roman" w:cs="Times New Roman"/>
          <w:spacing w:val="-1"/>
        </w:rPr>
        <w:t xml:space="preserve"> </w:t>
      </w:r>
      <w:r w:rsidRPr="007C3DDF">
        <w:rPr>
          <w:rFonts w:ascii="Times New Roman" w:hAnsi="Times New Roman" w:cs="Times New Roman"/>
        </w:rPr>
        <w:t>and an obscured version</w:t>
      </w:r>
      <w:r w:rsidRPr="007C3DDF">
        <w:rPr>
          <w:rFonts w:ascii="Times New Roman" w:hAnsi="Times New Roman" w:cs="Times New Roman"/>
          <w:spacing w:val="-1"/>
        </w:rPr>
        <w:t xml:space="preserve"> </w:t>
      </w:r>
      <w:r w:rsidRPr="007C3DDF">
        <w:rPr>
          <w:rFonts w:ascii="Times New Roman" w:hAnsi="Times New Roman" w:cs="Times New Roman"/>
        </w:rPr>
        <w:t>of a Teredo client’s external address and UDP port number.</w:t>
      </w:r>
    </w:p>
    <w:p w:rsidR="00005100" w:rsidRPr="007C3DDF" w:rsidRDefault="00005100">
      <w:pPr>
        <w:pStyle w:val="BodyText"/>
        <w:spacing w:before="1"/>
        <w:ind w:left="0"/>
        <w:rPr>
          <w:rFonts w:ascii="Times New Roman" w:hAnsi="Times New Roman" w:cs="Times New Roman"/>
        </w:rPr>
      </w:pPr>
    </w:p>
    <w:p w:rsidR="00005100" w:rsidRPr="007C3DDF" w:rsidRDefault="00000000">
      <w:pPr>
        <w:pStyle w:val="Heading2"/>
        <w:jc w:val="both"/>
        <w:rPr>
          <w:rFonts w:ascii="Times New Roman" w:hAnsi="Times New Roman" w:cs="Times New Roman"/>
        </w:rPr>
      </w:pPr>
      <w:r w:rsidRPr="007C3DDF">
        <w:rPr>
          <w:rFonts w:ascii="Times New Roman" w:hAnsi="Times New Roman" w:cs="Times New Roman"/>
        </w:rPr>
        <w:t>Assigning</w:t>
      </w:r>
      <w:r w:rsidRPr="007C3DDF">
        <w:rPr>
          <w:rFonts w:ascii="Times New Roman" w:hAnsi="Times New Roman" w:cs="Times New Roman"/>
          <w:spacing w:val="-2"/>
        </w:rPr>
        <w:t xml:space="preserve"> </w:t>
      </w:r>
      <w:r w:rsidRPr="007C3DDF">
        <w:rPr>
          <w:rFonts w:ascii="Times New Roman" w:hAnsi="Times New Roman" w:cs="Times New Roman"/>
        </w:rPr>
        <w:t>IPv6</w:t>
      </w:r>
      <w:r w:rsidRPr="007C3DDF">
        <w:rPr>
          <w:rFonts w:ascii="Times New Roman" w:hAnsi="Times New Roman" w:cs="Times New Roman"/>
          <w:spacing w:val="-2"/>
        </w:rPr>
        <w:t xml:space="preserve"> </w:t>
      </w:r>
      <w:r w:rsidRPr="007C3DDF">
        <w:rPr>
          <w:rFonts w:ascii="Times New Roman" w:hAnsi="Times New Roman" w:cs="Times New Roman"/>
        </w:rPr>
        <w:t>address</w:t>
      </w:r>
      <w:r w:rsidRPr="007C3DDF">
        <w:rPr>
          <w:rFonts w:ascii="Times New Roman" w:hAnsi="Times New Roman" w:cs="Times New Roman"/>
          <w:spacing w:val="-2"/>
        </w:rPr>
        <w:t xml:space="preserve"> </w:t>
      </w:r>
      <w:r w:rsidRPr="007C3DDF">
        <w:rPr>
          <w:rFonts w:ascii="Times New Roman" w:hAnsi="Times New Roman" w:cs="Times New Roman"/>
        </w:rPr>
        <w:t>to</w:t>
      </w:r>
      <w:r w:rsidRPr="007C3DDF">
        <w:rPr>
          <w:rFonts w:ascii="Times New Roman" w:hAnsi="Times New Roman" w:cs="Times New Roman"/>
          <w:spacing w:val="-1"/>
        </w:rPr>
        <w:t xml:space="preserve"> </w:t>
      </w:r>
      <w:r w:rsidRPr="007C3DDF">
        <w:rPr>
          <w:rFonts w:ascii="Times New Roman" w:hAnsi="Times New Roman" w:cs="Times New Roman"/>
          <w:spacing w:val="-2"/>
        </w:rPr>
        <w:t>Devices</w:t>
      </w:r>
    </w:p>
    <w:p w:rsidR="00005100" w:rsidRPr="007C3DDF" w:rsidRDefault="00005100">
      <w:pPr>
        <w:pStyle w:val="BodyText"/>
        <w:ind w:left="0"/>
        <w:rPr>
          <w:rFonts w:ascii="Times New Roman" w:hAnsi="Times New Roman" w:cs="Times New Roman"/>
          <w:b/>
        </w:rPr>
      </w:pPr>
    </w:p>
    <w:p w:rsidR="00005100" w:rsidRPr="007C3DDF" w:rsidRDefault="00000000">
      <w:pPr>
        <w:spacing w:before="245"/>
        <w:ind w:left="114"/>
        <w:jc w:val="both"/>
        <w:rPr>
          <w:rFonts w:ascii="Times New Roman" w:hAnsi="Times New Roman" w:cs="Times New Roman"/>
          <w:b/>
          <w:sz w:val="24"/>
          <w:szCs w:val="24"/>
        </w:rPr>
      </w:pPr>
      <w:r w:rsidRPr="007C3DDF">
        <w:rPr>
          <w:rFonts w:ascii="Times New Roman" w:hAnsi="Times New Roman" w:cs="Times New Roman"/>
          <w:b/>
          <w:sz w:val="24"/>
          <w:szCs w:val="24"/>
        </w:rPr>
        <w:t>IPv6</w:t>
      </w:r>
      <w:r w:rsidRPr="007C3DDF">
        <w:rPr>
          <w:rFonts w:ascii="Times New Roman" w:hAnsi="Times New Roman" w:cs="Times New Roman"/>
          <w:b/>
          <w:spacing w:val="-2"/>
          <w:sz w:val="24"/>
          <w:szCs w:val="24"/>
        </w:rPr>
        <w:t xml:space="preserve"> </w:t>
      </w:r>
      <w:r w:rsidRPr="007C3DDF">
        <w:rPr>
          <w:rFonts w:ascii="Times New Roman" w:hAnsi="Times New Roman" w:cs="Times New Roman"/>
          <w:b/>
          <w:sz w:val="24"/>
          <w:szCs w:val="24"/>
        </w:rPr>
        <w:t>Addresses for a</w:t>
      </w:r>
      <w:r w:rsidRPr="007C3DDF">
        <w:rPr>
          <w:rFonts w:ascii="Times New Roman" w:hAnsi="Times New Roman" w:cs="Times New Roman"/>
          <w:b/>
          <w:spacing w:val="-1"/>
          <w:sz w:val="24"/>
          <w:szCs w:val="24"/>
        </w:rPr>
        <w:t xml:space="preserve"> </w:t>
      </w:r>
      <w:r w:rsidRPr="007C3DDF">
        <w:rPr>
          <w:rFonts w:ascii="Times New Roman" w:hAnsi="Times New Roman" w:cs="Times New Roman"/>
          <w:b/>
          <w:spacing w:val="-4"/>
          <w:sz w:val="24"/>
          <w:szCs w:val="24"/>
        </w:rPr>
        <w:t>Host</w:t>
      </w:r>
    </w:p>
    <w:p w:rsidR="00005100" w:rsidRPr="007C3DDF" w:rsidRDefault="00000000">
      <w:pPr>
        <w:pStyle w:val="BodyText"/>
        <w:spacing w:before="147" w:line="360" w:lineRule="auto"/>
        <w:ind w:right="131"/>
        <w:jc w:val="both"/>
        <w:rPr>
          <w:rFonts w:ascii="Times New Roman" w:hAnsi="Times New Roman" w:cs="Times New Roman"/>
        </w:rPr>
      </w:pPr>
      <w:r w:rsidRPr="007C3DDF">
        <w:rPr>
          <w:rFonts w:ascii="Times New Roman" w:hAnsi="Times New Roman" w:cs="Times New Roman"/>
        </w:rPr>
        <w:t>An IPv4 host with a single network adapter typically has a single IPv4 address assigned</w:t>
      </w:r>
      <w:r w:rsidRPr="007C3DDF">
        <w:rPr>
          <w:rFonts w:ascii="Times New Roman" w:hAnsi="Times New Roman" w:cs="Times New Roman"/>
          <w:spacing w:val="-3"/>
        </w:rPr>
        <w:t xml:space="preserve"> </w:t>
      </w:r>
      <w:r w:rsidRPr="007C3DDF">
        <w:rPr>
          <w:rFonts w:ascii="Times New Roman" w:hAnsi="Times New Roman" w:cs="Times New Roman"/>
        </w:rPr>
        <w:t>to</w:t>
      </w:r>
      <w:r w:rsidRPr="007C3DDF">
        <w:rPr>
          <w:rFonts w:ascii="Times New Roman" w:hAnsi="Times New Roman" w:cs="Times New Roman"/>
          <w:spacing w:val="-3"/>
        </w:rPr>
        <w:t xml:space="preserve"> </w:t>
      </w:r>
      <w:r w:rsidRPr="007C3DDF">
        <w:rPr>
          <w:rFonts w:ascii="Times New Roman" w:hAnsi="Times New Roman" w:cs="Times New Roman"/>
        </w:rPr>
        <w:t>that</w:t>
      </w:r>
      <w:r w:rsidRPr="007C3DDF">
        <w:rPr>
          <w:rFonts w:ascii="Times New Roman" w:hAnsi="Times New Roman" w:cs="Times New Roman"/>
          <w:spacing w:val="-2"/>
        </w:rPr>
        <w:t xml:space="preserve"> </w:t>
      </w:r>
      <w:proofErr w:type="spellStart"/>
      <w:proofErr w:type="gramStart"/>
      <w:r w:rsidRPr="007C3DDF">
        <w:rPr>
          <w:rFonts w:ascii="Times New Roman" w:hAnsi="Times New Roman" w:cs="Times New Roman"/>
        </w:rPr>
        <w:t>adapter.An</w:t>
      </w:r>
      <w:proofErr w:type="spellEnd"/>
      <w:proofErr w:type="gramEnd"/>
      <w:r w:rsidRPr="007C3DDF">
        <w:rPr>
          <w:rFonts w:ascii="Times New Roman" w:hAnsi="Times New Roman" w:cs="Times New Roman"/>
          <w:spacing w:val="-3"/>
        </w:rPr>
        <w:t xml:space="preserve"> </w:t>
      </w:r>
      <w:r w:rsidRPr="007C3DDF">
        <w:rPr>
          <w:rFonts w:ascii="Times New Roman" w:hAnsi="Times New Roman" w:cs="Times New Roman"/>
        </w:rPr>
        <w:t>IPv6</w:t>
      </w:r>
      <w:r w:rsidRPr="007C3DDF">
        <w:rPr>
          <w:rFonts w:ascii="Times New Roman" w:hAnsi="Times New Roman" w:cs="Times New Roman"/>
          <w:spacing w:val="-3"/>
        </w:rPr>
        <w:t xml:space="preserve"> </w:t>
      </w:r>
      <w:r w:rsidRPr="007C3DDF">
        <w:rPr>
          <w:rFonts w:ascii="Times New Roman" w:hAnsi="Times New Roman" w:cs="Times New Roman"/>
        </w:rPr>
        <w:t>host,</w:t>
      </w:r>
      <w:r w:rsidRPr="007C3DDF">
        <w:rPr>
          <w:rFonts w:ascii="Times New Roman" w:hAnsi="Times New Roman" w:cs="Times New Roman"/>
          <w:spacing w:val="-3"/>
        </w:rPr>
        <w:t xml:space="preserve"> </w:t>
      </w:r>
      <w:r w:rsidRPr="007C3DDF">
        <w:rPr>
          <w:rFonts w:ascii="Times New Roman" w:hAnsi="Times New Roman" w:cs="Times New Roman"/>
        </w:rPr>
        <w:t>however,</w:t>
      </w:r>
      <w:r w:rsidRPr="007C3DDF">
        <w:rPr>
          <w:rFonts w:ascii="Times New Roman" w:hAnsi="Times New Roman" w:cs="Times New Roman"/>
          <w:spacing w:val="-3"/>
        </w:rPr>
        <w:t xml:space="preserve"> </w:t>
      </w:r>
      <w:r w:rsidRPr="007C3DDF">
        <w:rPr>
          <w:rFonts w:ascii="Times New Roman" w:hAnsi="Times New Roman" w:cs="Times New Roman"/>
        </w:rPr>
        <w:t>usually</w:t>
      </w:r>
      <w:r w:rsidRPr="007C3DDF">
        <w:rPr>
          <w:rFonts w:ascii="Times New Roman" w:hAnsi="Times New Roman" w:cs="Times New Roman"/>
          <w:spacing w:val="-3"/>
        </w:rPr>
        <w:t xml:space="preserve"> </w:t>
      </w:r>
      <w:r w:rsidRPr="007C3DDF">
        <w:rPr>
          <w:rFonts w:ascii="Times New Roman" w:hAnsi="Times New Roman" w:cs="Times New Roman"/>
        </w:rPr>
        <w:t>has</w:t>
      </w:r>
      <w:r w:rsidRPr="007C3DDF">
        <w:rPr>
          <w:rFonts w:ascii="Times New Roman" w:hAnsi="Times New Roman" w:cs="Times New Roman"/>
          <w:spacing w:val="-2"/>
        </w:rPr>
        <w:t xml:space="preserve"> </w:t>
      </w:r>
      <w:r w:rsidRPr="007C3DDF">
        <w:rPr>
          <w:rFonts w:ascii="Times New Roman" w:hAnsi="Times New Roman" w:cs="Times New Roman"/>
        </w:rPr>
        <w:t>multiple</w:t>
      </w:r>
      <w:r w:rsidRPr="007C3DDF">
        <w:rPr>
          <w:rFonts w:ascii="Times New Roman" w:hAnsi="Times New Roman" w:cs="Times New Roman"/>
          <w:spacing w:val="-3"/>
        </w:rPr>
        <w:t xml:space="preserve"> </w:t>
      </w:r>
      <w:r w:rsidRPr="007C3DDF">
        <w:rPr>
          <w:rFonts w:ascii="Times New Roman" w:hAnsi="Times New Roman" w:cs="Times New Roman"/>
        </w:rPr>
        <w:t>IPv6</w:t>
      </w:r>
      <w:r w:rsidRPr="007C3DDF">
        <w:rPr>
          <w:rFonts w:ascii="Times New Roman" w:hAnsi="Times New Roman" w:cs="Times New Roman"/>
          <w:spacing w:val="-3"/>
        </w:rPr>
        <w:t xml:space="preserve"> </w:t>
      </w:r>
      <w:r w:rsidRPr="007C3DDF">
        <w:rPr>
          <w:rFonts w:ascii="Times New Roman" w:hAnsi="Times New Roman" w:cs="Times New Roman"/>
        </w:rPr>
        <w:t>addresses assigned to each adapter. The interfaces on a typical IPv6 host are assigned the following unicast addresses:</w:t>
      </w:r>
    </w:p>
    <w:p w:rsidR="00005100" w:rsidRPr="007C3DDF" w:rsidRDefault="00005100">
      <w:pPr>
        <w:pStyle w:val="BodyText"/>
        <w:ind w:left="0"/>
        <w:rPr>
          <w:rFonts w:ascii="Times New Roman" w:hAnsi="Times New Roman" w:cs="Times New Roman"/>
        </w:rPr>
      </w:pPr>
    </w:p>
    <w:p w:rsidR="00005100" w:rsidRPr="007C3DDF" w:rsidRDefault="00000000">
      <w:pPr>
        <w:pStyle w:val="Heading2"/>
        <w:jc w:val="both"/>
        <w:rPr>
          <w:rFonts w:ascii="Times New Roman" w:hAnsi="Times New Roman" w:cs="Times New Roman"/>
        </w:rPr>
      </w:pPr>
      <w:r w:rsidRPr="007C3DDF">
        <w:rPr>
          <w:rFonts w:ascii="Times New Roman" w:hAnsi="Times New Roman" w:cs="Times New Roman"/>
        </w:rPr>
        <w:t>A</w:t>
      </w:r>
      <w:r w:rsidRPr="007C3DDF">
        <w:rPr>
          <w:rFonts w:ascii="Times New Roman" w:hAnsi="Times New Roman" w:cs="Times New Roman"/>
          <w:spacing w:val="-4"/>
        </w:rPr>
        <w:t xml:space="preserve"> </w:t>
      </w:r>
      <w:r w:rsidRPr="007C3DDF">
        <w:rPr>
          <w:rFonts w:ascii="Times New Roman" w:hAnsi="Times New Roman" w:cs="Times New Roman"/>
        </w:rPr>
        <w:t>link-local</w:t>
      </w:r>
      <w:r w:rsidRPr="007C3DDF">
        <w:rPr>
          <w:rFonts w:ascii="Times New Roman" w:hAnsi="Times New Roman" w:cs="Times New Roman"/>
          <w:spacing w:val="-2"/>
        </w:rPr>
        <w:t xml:space="preserve"> </w:t>
      </w:r>
      <w:r w:rsidRPr="007C3DDF">
        <w:rPr>
          <w:rFonts w:ascii="Times New Roman" w:hAnsi="Times New Roman" w:cs="Times New Roman"/>
        </w:rPr>
        <w:t>address</w:t>
      </w:r>
      <w:r w:rsidRPr="007C3DDF">
        <w:rPr>
          <w:rFonts w:ascii="Times New Roman" w:hAnsi="Times New Roman" w:cs="Times New Roman"/>
          <w:spacing w:val="-3"/>
        </w:rPr>
        <w:t xml:space="preserve"> </w:t>
      </w:r>
      <w:r w:rsidRPr="007C3DDF">
        <w:rPr>
          <w:rFonts w:ascii="Times New Roman" w:hAnsi="Times New Roman" w:cs="Times New Roman"/>
        </w:rPr>
        <w:t>for</w:t>
      </w:r>
      <w:r w:rsidRPr="007C3DDF">
        <w:rPr>
          <w:rFonts w:ascii="Times New Roman" w:hAnsi="Times New Roman" w:cs="Times New Roman"/>
          <w:spacing w:val="-2"/>
        </w:rPr>
        <w:t xml:space="preserve"> </w:t>
      </w:r>
      <w:r w:rsidRPr="007C3DDF">
        <w:rPr>
          <w:rFonts w:ascii="Times New Roman" w:hAnsi="Times New Roman" w:cs="Times New Roman"/>
        </w:rPr>
        <w:t>each</w:t>
      </w:r>
      <w:r w:rsidRPr="007C3DDF">
        <w:rPr>
          <w:rFonts w:ascii="Times New Roman" w:hAnsi="Times New Roman" w:cs="Times New Roman"/>
          <w:spacing w:val="-2"/>
        </w:rPr>
        <w:t xml:space="preserve"> interface</w:t>
      </w:r>
    </w:p>
    <w:p w:rsidR="00005100" w:rsidRPr="007C3DDF" w:rsidRDefault="00000000">
      <w:pPr>
        <w:pStyle w:val="BodyText"/>
        <w:spacing w:before="147" w:line="360" w:lineRule="auto"/>
        <w:ind w:right="134"/>
        <w:jc w:val="both"/>
        <w:rPr>
          <w:rFonts w:ascii="Times New Roman" w:hAnsi="Times New Roman" w:cs="Times New Roman"/>
        </w:rPr>
      </w:pPr>
      <w:r w:rsidRPr="007C3DDF">
        <w:rPr>
          <w:rFonts w:ascii="Times New Roman" w:hAnsi="Times New Roman" w:cs="Times New Roman"/>
        </w:rPr>
        <w:t>Additional unicast addresses for each interface (which could be one or multiple unique local or global addresses)</w:t>
      </w:r>
    </w:p>
    <w:p w:rsidR="00005100" w:rsidRPr="007C3DDF" w:rsidRDefault="00000000">
      <w:pPr>
        <w:pStyle w:val="ListParagraph"/>
        <w:numPr>
          <w:ilvl w:val="0"/>
          <w:numId w:val="3"/>
        </w:numPr>
        <w:tabs>
          <w:tab w:val="left" w:pos="379"/>
        </w:tabs>
        <w:spacing w:before="1" w:line="360" w:lineRule="auto"/>
        <w:ind w:left="113" w:right="132" w:firstLine="0"/>
        <w:jc w:val="both"/>
        <w:rPr>
          <w:rFonts w:ascii="Times New Roman" w:hAnsi="Times New Roman" w:cs="Times New Roman"/>
          <w:sz w:val="24"/>
          <w:szCs w:val="24"/>
        </w:rPr>
      </w:pPr>
      <w:r w:rsidRPr="007C3DDF">
        <w:rPr>
          <w:rFonts w:ascii="Times New Roman" w:hAnsi="Times New Roman" w:cs="Times New Roman"/>
          <w:sz w:val="24"/>
          <w:szCs w:val="24"/>
        </w:rPr>
        <w:t xml:space="preserve">The loopback address </w:t>
      </w:r>
      <w:proofErr w:type="gramStart"/>
      <w:r w:rsidRPr="007C3DDF">
        <w:rPr>
          <w:rFonts w:ascii="Times New Roman" w:hAnsi="Times New Roman" w:cs="Times New Roman"/>
          <w:sz w:val="24"/>
          <w:szCs w:val="24"/>
        </w:rPr>
        <w:t>(::</w:t>
      </w:r>
      <w:proofErr w:type="gramEnd"/>
      <w:r w:rsidRPr="007C3DDF">
        <w:rPr>
          <w:rFonts w:ascii="Times New Roman" w:hAnsi="Times New Roman" w:cs="Times New Roman"/>
          <w:sz w:val="24"/>
          <w:szCs w:val="24"/>
        </w:rPr>
        <w:t>1) for the loopback interface: Typical IPv6 hosts are always</w:t>
      </w:r>
      <w:r w:rsidRPr="007C3DDF">
        <w:rPr>
          <w:rFonts w:ascii="Times New Roman" w:hAnsi="Times New Roman" w:cs="Times New Roman"/>
          <w:spacing w:val="-12"/>
          <w:sz w:val="24"/>
          <w:szCs w:val="24"/>
        </w:rPr>
        <w:t xml:space="preserve"> </w:t>
      </w:r>
      <w:r w:rsidRPr="007C3DDF">
        <w:rPr>
          <w:rFonts w:ascii="Times New Roman" w:hAnsi="Times New Roman" w:cs="Times New Roman"/>
          <w:sz w:val="24"/>
          <w:szCs w:val="24"/>
        </w:rPr>
        <w:t>logically</w:t>
      </w:r>
      <w:r w:rsidRPr="007C3DDF">
        <w:rPr>
          <w:rFonts w:ascii="Times New Roman" w:hAnsi="Times New Roman" w:cs="Times New Roman"/>
          <w:spacing w:val="-13"/>
          <w:sz w:val="24"/>
          <w:szCs w:val="24"/>
        </w:rPr>
        <w:t xml:space="preserve"> </w:t>
      </w:r>
      <w:r w:rsidRPr="007C3DDF">
        <w:rPr>
          <w:rFonts w:ascii="Times New Roman" w:hAnsi="Times New Roman" w:cs="Times New Roman"/>
          <w:sz w:val="24"/>
          <w:szCs w:val="24"/>
        </w:rPr>
        <w:t>multi</w:t>
      </w:r>
      <w:r w:rsidRPr="007C3DDF">
        <w:rPr>
          <w:rFonts w:ascii="Times New Roman" w:hAnsi="Times New Roman" w:cs="Times New Roman"/>
          <w:spacing w:val="-13"/>
          <w:sz w:val="24"/>
          <w:szCs w:val="24"/>
        </w:rPr>
        <w:t xml:space="preserve"> </w:t>
      </w:r>
      <w:r w:rsidRPr="007C3DDF">
        <w:rPr>
          <w:rFonts w:ascii="Times New Roman" w:hAnsi="Times New Roman" w:cs="Times New Roman"/>
          <w:sz w:val="24"/>
          <w:szCs w:val="24"/>
        </w:rPr>
        <w:t>homed</w:t>
      </w:r>
      <w:r w:rsidRPr="007C3DDF">
        <w:rPr>
          <w:rFonts w:ascii="Times New Roman" w:hAnsi="Times New Roman" w:cs="Times New Roman"/>
          <w:spacing w:val="-12"/>
          <w:sz w:val="24"/>
          <w:szCs w:val="24"/>
        </w:rPr>
        <w:t xml:space="preserve"> </w:t>
      </w:r>
      <w:r w:rsidRPr="007C3DDF">
        <w:rPr>
          <w:rFonts w:ascii="Times New Roman" w:hAnsi="Times New Roman" w:cs="Times New Roman"/>
          <w:sz w:val="24"/>
          <w:szCs w:val="24"/>
        </w:rPr>
        <w:t>because</w:t>
      </w:r>
      <w:r w:rsidRPr="007C3DDF">
        <w:rPr>
          <w:rFonts w:ascii="Times New Roman" w:hAnsi="Times New Roman" w:cs="Times New Roman"/>
          <w:spacing w:val="-13"/>
          <w:sz w:val="24"/>
          <w:szCs w:val="24"/>
        </w:rPr>
        <w:t xml:space="preserve"> </w:t>
      </w:r>
      <w:r w:rsidRPr="007C3DDF">
        <w:rPr>
          <w:rFonts w:ascii="Times New Roman" w:hAnsi="Times New Roman" w:cs="Times New Roman"/>
          <w:sz w:val="24"/>
          <w:szCs w:val="24"/>
        </w:rPr>
        <w:t>they</w:t>
      </w:r>
      <w:r w:rsidRPr="007C3DDF">
        <w:rPr>
          <w:rFonts w:ascii="Times New Roman" w:hAnsi="Times New Roman" w:cs="Times New Roman"/>
          <w:spacing w:val="-13"/>
          <w:sz w:val="24"/>
          <w:szCs w:val="24"/>
        </w:rPr>
        <w:t xml:space="preserve"> </w:t>
      </w:r>
      <w:r w:rsidRPr="007C3DDF">
        <w:rPr>
          <w:rFonts w:ascii="Times New Roman" w:hAnsi="Times New Roman" w:cs="Times New Roman"/>
          <w:sz w:val="24"/>
          <w:szCs w:val="24"/>
        </w:rPr>
        <w:t>always</w:t>
      </w:r>
      <w:r w:rsidRPr="007C3DDF">
        <w:rPr>
          <w:rFonts w:ascii="Times New Roman" w:hAnsi="Times New Roman" w:cs="Times New Roman"/>
          <w:spacing w:val="-12"/>
          <w:sz w:val="24"/>
          <w:szCs w:val="24"/>
        </w:rPr>
        <w:t xml:space="preserve"> </w:t>
      </w:r>
      <w:r w:rsidRPr="007C3DDF">
        <w:rPr>
          <w:rFonts w:ascii="Times New Roman" w:hAnsi="Times New Roman" w:cs="Times New Roman"/>
          <w:sz w:val="24"/>
          <w:szCs w:val="24"/>
        </w:rPr>
        <w:t>have</w:t>
      </w:r>
      <w:r w:rsidRPr="007C3DDF">
        <w:rPr>
          <w:rFonts w:ascii="Times New Roman" w:hAnsi="Times New Roman" w:cs="Times New Roman"/>
          <w:spacing w:val="-12"/>
          <w:sz w:val="24"/>
          <w:szCs w:val="24"/>
        </w:rPr>
        <w:t xml:space="preserve"> </w:t>
      </w:r>
      <w:r w:rsidRPr="007C3DDF">
        <w:rPr>
          <w:rFonts w:ascii="Times New Roman" w:hAnsi="Times New Roman" w:cs="Times New Roman"/>
          <w:sz w:val="24"/>
          <w:szCs w:val="24"/>
        </w:rPr>
        <w:t>at</w:t>
      </w:r>
      <w:r w:rsidRPr="007C3DDF">
        <w:rPr>
          <w:rFonts w:ascii="Times New Roman" w:hAnsi="Times New Roman" w:cs="Times New Roman"/>
          <w:spacing w:val="-13"/>
          <w:sz w:val="24"/>
          <w:szCs w:val="24"/>
        </w:rPr>
        <w:t xml:space="preserve"> </w:t>
      </w:r>
      <w:r w:rsidRPr="007C3DDF">
        <w:rPr>
          <w:rFonts w:ascii="Times New Roman" w:hAnsi="Times New Roman" w:cs="Times New Roman"/>
          <w:sz w:val="24"/>
          <w:szCs w:val="24"/>
        </w:rPr>
        <w:t>least</w:t>
      </w:r>
      <w:r w:rsidRPr="007C3DDF">
        <w:rPr>
          <w:rFonts w:ascii="Times New Roman" w:hAnsi="Times New Roman" w:cs="Times New Roman"/>
          <w:spacing w:val="-12"/>
          <w:sz w:val="24"/>
          <w:szCs w:val="24"/>
        </w:rPr>
        <w:t xml:space="preserve"> </w:t>
      </w:r>
      <w:r w:rsidRPr="007C3DDF">
        <w:rPr>
          <w:rFonts w:ascii="Times New Roman" w:hAnsi="Times New Roman" w:cs="Times New Roman"/>
          <w:sz w:val="24"/>
          <w:szCs w:val="24"/>
        </w:rPr>
        <w:t>two</w:t>
      </w:r>
      <w:r w:rsidRPr="007C3DDF">
        <w:rPr>
          <w:rFonts w:ascii="Times New Roman" w:hAnsi="Times New Roman" w:cs="Times New Roman"/>
          <w:spacing w:val="-13"/>
          <w:sz w:val="24"/>
          <w:szCs w:val="24"/>
        </w:rPr>
        <w:t xml:space="preserve"> </w:t>
      </w:r>
      <w:r w:rsidRPr="007C3DDF">
        <w:rPr>
          <w:rFonts w:ascii="Times New Roman" w:hAnsi="Times New Roman" w:cs="Times New Roman"/>
          <w:sz w:val="24"/>
          <w:szCs w:val="24"/>
        </w:rPr>
        <w:t>addresses</w:t>
      </w:r>
      <w:r w:rsidRPr="007C3DDF">
        <w:rPr>
          <w:rFonts w:ascii="Times New Roman" w:hAnsi="Times New Roman" w:cs="Times New Roman"/>
          <w:spacing w:val="-12"/>
          <w:sz w:val="24"/>
          <w:szCs w:val="24"/>
        </w:rPr>
        <w:t xml:space="preserve"> </w:t>
      </w:r>
      <w:r w:rsidRPr="007C3DDF">
        <w:rPr>
          <w:rFonts w:ascii="Times New Roman" w:hAnsi="Times New Roman" w:cs="Times New Roman"/>
          <w:sz w:val="24"/>
          <w:szCs w:val="24"/>
        </w:rPr>
        <w:t>with which they can receive packets—a link-local address for local link traffic and a routable unique local or global address.</w:t>
      </w:r>
    </w:p>
    <w:p w:rsidR="00005100" w:rsidRPr="007C3DDF" w:rsidRDefault="00005100">
      <w:pPr>
        <w:spacing w:line="360" w:lineRule="auto"/>
        <w:jc w:val="both"/>
        <w:rPr>
          <w:rFonts w:ascii="Times New Roman" w:hAnsi="Times New Roman" w:cs="Times New Roman"/>
          <w:sz w:val="24"/>
          <w:szCs w:val="24"/>
        </w:rPr>
        <w:sectPr w:rsidR="00005100" w:rsidRPr="007C3DDF">
          <w:pgSz w:w="11910" w:h="16330"/>
          <w:pgMar w:top="1860" w:right="1000" w:bottom="280" w:left="1020" w:header="720" w:footer="720" w:gutter="0"/>
          <w:cols w:space="720"/>
        </w:sectPr>
      </w:pPr>
    </w:p>
    <w:p w:rsidR="00005100" w:rsidRPr="007C3DDF" w:rsidRDefault="00000000">
      <w:pPr>
        <w:pStyle w:val="BodyText"/>
        <w:spacing w:before="115" w:line="316" w:lineRule="auto"/>
        <w:rPr>
          <w:rFonts w:ascii="Times New Roman" w:hAnsi="Times New Roman" w:cs="Times New Roman"/>
        </w:rPr>
      </w:pPr>
      <w:r w:rsidRPr="007C3DDF">
        <w:rPr>
          <w:rFonts w:ascii="Times New Roman" w:hAnsi="Times New Roman" w:cs="Times New Roman"/>
        </w:rPr>
        <w:lastRenderedPageBreak/>
        <w:t>Additionally, each interface on an IPv6 host is listening for traffic on the following</w:t>
      </w:r>
      <w:r w:rsidRPr="007C3DDF">
        <w:rPr>
          <w:rFonts w:ascii="Times New Roman" w:hAnsi="Times New Roman" w:cs="Times New Roman"/>
          <w:spacing w:val="80"/>
        </w:rPr>
        <w:t xml:space="preserve"> </w:t>
      </w:r>
      <w:r w:rsidRPr="007C3DDF">
        <w:rPr>
          <w:rFonts w:ascii="Times New Roman" w:hAnsi="Times New Roman" w:cs="Times New Roman"/>
        </w:rPr>
        <w:t>multicast addresses:</w:t>
      </w:r>
    </w:p>
    <w:p w:rsidR="00005100" w:rsidRPr="007C3DDF" w:rsidRDefault="00000000">
      <w:pPr>
        <w:pStyle w:val="ListParagraph"/>
        <w:numPr>
          <w:ilvl w:val="0"/>
          <w:numId w:val="3"/>
        </w:numPr>
        <w:tabs>
          <w:tab w:val="left" w:pos="326"/>
        </w:tabs>
        <w:spacing w:line="293" w:lineRule="exact"/>
        <w:ind w:left="325"/>
        <w:rPr>
          <w:rFonts w:ascii="Times New Roman" w:hAnsi="Times New Roman" w:cs="Times New Roman"/>
          <w:sz w:val="24"/>
          <w:szCs w:val="24"/>
        </w:rPr>
      </w:pPr>
      <w:r w:rsidRPr="007C3DDF">
        <w:rPr>
          <w:rFonts w:ascii="Times New Roman" w:hAnsi="Times New Roman" w:cs="Times New Roman"/>
          <w:sz w:val="24"/>
          <w:szCs w:val="24"/>
        </w:rPr>
        <w:t>The</w:t>
      </w:r>
      <w:r w:rsidRPr="007C3DDF">
        <w:rPr>
          <w:rFonts w:ascii="Times New Roman" w:hAnsi="Times New Roman" w:cs="Times New Roman"/>
          <w:spacing w:val="-7"/>
          <w:sz w:val="24"/>
          <w:szCs w:val="24"/>
        </w:rPr>
        <w:t xml:space="preserve"> </w:t>
      </w:r>
      <w:r w:rsidRPr="007C3DDF">
        <w:rPr>
          <w:rFonts w:ascii="Times New Roman" w:hAnsi="Times New Roman" w:cs="Times New Roman"/>
          <w:sz w:val="24"/>
          <w:szCs w:val="24"/>
        </w:rPr>
        <w:t>interface-local</w:t>
      </w:r>
      <w:r w:rsidRPr="007C3DDF">
        <w:rPr>
          <w:rFonts w:ascii="Times New Roman" w:hAnsi="Times New Roman" w:cs="Times New Roman"/>
          <w:spacing w:val="-4"/>
          <w:sz w:val="24"/>
          <w:szCs w:val="24"/>
        </w:rPr>
        <w:t xml:space="preserve"> </w:t>
      </w:r>
      <w:r w:rsidRPr="007C3DDF">
        <w:rPr>
          <w:rFonts w:ascii="Times New Roman" w:hAnsi="Times New Roman" w:cs="Times New Roman"/>
          <w:sz w:val="24"/>
          <w:szCs w:val="24"/>
        </w:rPr>
        <w:t>scope</w:t>
      </w:r>
      <w:r w:rsidRPr="007C3DDF">
        <w:rPr>
          <w:rFonts w:ascii="Times New Roman" w:hAnsi="Times New Roman" w:cs="Times New Roman"/>
          <w:spacing w:val="-4"/>
          <w:sz w:val="24"/>
          <w:szCs w:val="24"/>
        </w:rPr>
        <w:t xml:space="preserve"> </w:t>
      </w:r>
      <w:r w:rsidRPr="007C3DDF">
        <w:rPr>
          <w:rFonts w:ascii="Times New Roman" w:hAnsi="Times New Roman" w:cs="Times New Roman"/>
          <w:sz w:val="24"/>
          <w:szCs w:val="24"/>
        </w:rPr>
        <w:t>all-nodes</w:t>
      </w:r>
      <w:r w:rsidRPr="007C3DDF">
        <w:rPr>
          <w:rFonts w:ascii="Times New Roman" w:hAnsi="Times New Roman" w:cs="Times New Roman"/>
          <w:spacing w:val="-4"/>
          <w:sz w:val="24"/>
          <w:szCs w:val="24"/>
        </w:rPr>
        <w:t xml:space="preserve"> </w:t>
      </w:r>
      <w:r w:rsidRPr="007C3DDF">
        <w:rPr>
          <w:rFonts w:ascii="Times New Roman" w:hAnsi="Times New Roman" w:cs="Times New Roman"/>
          <w:sz w:val="24"/>
          <w:szCs w:val="24"/>
        </w:rPr>
        <w:t>multicast</w:t>
      </w:r>
      <w:r w:rsidRPr="007C3DDF">
        <w:rPr>
          <w:rFonts w:ascii="Times New Roman" w:hAnsi="Times New Roman" w:cs="Times New Roman"/>
          <w:spacing w:val="-4"/>
          <w:sz w:val="24"/>
          <w:szCs w:val="24"/>
        </w:rPr>
        <w:t xml:space="preserve"> </w:t>
      </w:r>
      <w:r w:rsidRPr="007C3DDF">
        <w:rPr>
          <w:rFonts w:ascii="Times New Roman" w:hAnsi="Times New Roman" w:cs="Times New Roman"/>
          <w:sz w:val="24"/>
          <w:szCs w:val="24"/>
        </w:rPr>
        <w:t>address</w:t>
      </w:r>
      <w:r w:rsidRPr="007C3DDF">
        <w:rPr>
          <w:rFonts w:ascii="Times New Roman" w:hAnsi="Times New Roman" w:cs="Times New Roman"/>
          <w:spacing w:val="-3"/>
          <w:sz w:val="24"/>
          <w:szCs w:val="24"/>
        </w:rPr>
        <w:t xml:space="preserve"> </w:t>
      </w:r>
      <w:r w:rsidRPr="007C3DDF">
        <w:rPr>
          <w:rFonts w:ascii="Times New Roman" w:hAnsi="Times New Roman" w:cs="Times New Roman"/>
          <w:spacing w:val="-2"/>
          <w:sz w:val="24"/>
          <w:szCs w:val="24"/>
        </w:rPr>
        <w:t>(FF01::1)</w:t>
      </w:r>
    </w:p>
    <w:p w:rsidR="00005100" w:rsidRPr="007C3DDF" w:rsidRDefault="00000000">
      <w:pPr>
        <w:pStyle w:val="ListParagraph"/>
        <w:numPr>
          <w:ilvl w:val="0"/>
          <w:numId w:val="3"/>
        </w:numPr>
        <w:tabs>
          <w:tab w:val="left" w:pos="326"/>
        </w:tabs>
        <w:spacing w:before="93"/>
        <w:ind w:left="325"/>
        <w:rPr>
          <w:rFonts w:ascii="Times New Roman" w:hAnsi="Times New Roman" w:cs="Times New Roman"/>
          <w:sz w:val="24"/>
          <w:szCs w:val="24"/>
        </w:rPr>
      </w:pPr>
      <w:r w:rsidRPr="007C3DDF">
        <w:rPr>
          <w:rFonts w:ascii="Times New Roman" w:hAnsi="Times New Roman" w:cs="Times New Roman"/>
          <w:sz w:val="24"/>
          <w:szCs w:val="24"/>
        </w:rPr>
        <w:t>The</w:t>
      </w:r>
      <w:r w:rsidRPr="007C3DDF">
        <w:rPr>
          <w:rFonts w:ascii="Times New Roman" w:hAnsi="Times New Roman" w:cs="Times New Roman"/>
          <w:spacing w:val="-4"/>
          <w:sz w:val="24"/>
          <w:szCs w:val="24"/>
        </w:rPr>
        <w:t xml:space="preserve"> </w:t>
      </w:r>
      <w:r w:rsidRPr="007C3DDF">
        <w:rPr>
          <w:rFonts w:ascii="Times New Roman" w:hAnsi="Times New Roman" w:cs="Times New Roman"/>
          <w:sz w:val="24"/>
          <w:szCs w:val="24"/>
        </w:rPr>
        <w:t>link-local</w:t>
      </w:r>
      <w:r w:rsidRPr="007C3DDF">
        <w:rPr>
          <w:rFonts w:ascii="Times New Roman" w:hAnsi="Times New Roman" w:cs="Times New Roman"/>
          <w:spacing w:val="-4"/>
          <w:sz w:val="24"/>
          <w:szCs w:val="24"/>
        </w:rPr>
        <w:t xml:space="preserve"> </w:t>
      </w:r>
      <w:r w:rsidRPr="007C3DDF">
        <w:rPr>
          <w:rFonts w:ascii="Times New Roman" w:hAnsi="Times New Roman" w:cs="Times New Roman"/>
          <w:sz w:val="24"/>
          <w:szCs w:val="24"/>
        </w:rPr>
        <w:t>scope</w:t>
      </w:r>
      <w:r w:rsidRPr="007C3DDF">
        <w:rPr>
          <w:rFonts w:ascii="Times New Roman" w:hAnsi="Times New Roman" w:cs="Times New Roman"/>
          <w:spacing w:val="-3"/>
          <w:sz w:val="24"/>
          <w:szCs w:val="24"/>
        </w:rPr>
        <w:t xml:space="preserve"> </w:t>
      </w:r>
      <w:r w:rsidRPr="007C3DDF">
        <w:rPr>
          <w:rFonts w:ascii="Times New Roman" w:hAnsi="Times New Roman" w:cs="Times New Roman"/>
          <w:sz w:val="24"/>
          <w:szCs w:val="24"/>
        </w:rPr>
        <w:t>all-nodes</w:t>
      </w:r>
      <w:r w:rsidRPr="007C3DDF">
        <w:rPr>
          <w:rFonts w:ascii="Times New Roman" w:hAnsi="Times New Roman" w:cs="Times New Roman"/>
          <w:spacing w:val="-3"/>
          <w:sz w:val="24"/>
          <w:szCs w:val="24"/>
        </w:rPr>
        <w:t xml:space="preserve"> </w:t>
      </w:r>
      <w:r w:rsidRPr="007C3DDF">
        <w:rPr>
          <w:rFonts w:ascii="Times New Roman" w:hAnsi="Times New Roman" w:cs="Times New Roman"/>
          <w:sz w:val="24"/>
          <w:szCs w:val="24"/>
        </w:rPr>
        <w:t>multicast</w:t>
      </w:r>
      <w:r w:rsidRPr="007C3DDF">
        <w:rPr>
          <w:rFonts w:ascii="Times New Roman" w:hAnsi="Times New Roman" w:cs="Times New Roman"/>
          <w:spacing w:val="-5"/>
          <w:sz w:val="24"/>
          <w:szCs w:val="24"/>
        </w:rPr>
        <w:t xml:space="preserve"> </w:t>
      </w:r>
      <w:r w:rsidRPr="007C3DDF">
        <w:rPr>
          <w:rFonts w:ascii="Times New Roman" w:hAnsi="Times New Roman" w:cs="Times New Roman"/>
          <w:sz w:val="24"/>
          <w:szCs w:val="24"/>
        </w:rPr>
        <w:t>address</w:t>
      </w:r>
      <w:r w:rsidRPr="007C3DDF">
        <w:rPr>
          <w:rFonts w:ascii="Times New Roman" w:hAnsi="Times New Roman" w:cs="Times New Roman"/>
          <w:spacing w:val="-2"/>
          <w:sz w:val="24"/>
          <w:szCs w:val="24"/>
        </w:rPr>
        <w:t xml:space="preserve"> (FF02::1)</w:t>
      </w:r>
    </w:p>
    <w:p w:rsidR="00005100" w:rsidRPr="007C3DDF" w:rsidRDefault="00000000">
      <w:pPr>
        <w:pStyle w:val="ListParagraph"/>
        <w:numPr>
          <w:ilvl w:val="0"/>
          <w:numId w:val="3"/>
        </w:numPr>
        <w:tabs>
          <w:tab w:val="left" w:pos="326"/>
        </w:tabs>
        <w:spacing w:before="93"/>
        <w:ind w:left="325"/>
        <w:rPr>
          <w:rFonts w:ascii="Times New Roman" w:hAnsi="Times New Roman" w:cs="Times New Roman"/>
          <w:sz w:val="24"/>
          <w:szCs w:val="24"/>
        </w:rPr>
      </w:pPr>
      <w:r w:rsidRPr="007C3DDF">
        <w:rPr>
          <w:rFonts w:ascii="Times New Roman" w:hAnsi="Times New Roman" w:cs="Times New Roman"/>
          <w:sz w:val="24"/>
          <w:szCs w:val="24"/>
        </w:rPr>
        <w:t>The</w:t>
      </w:r>
      <w:r w:rsidRPr="007C3DDF">
        <w:rPr>
          <w:rFonts w:ascii="Times New Roman" w:hAnsi="Times New Roman" w:cs="Times New Roman"/>
          <w:spacing w:val="-5"/>
          <w:sz w:val="24"/>
          <w:szCs w:val="24"/>
        </w:rPr>
        <w:t xml:space="preserve"> </w:t>
      </w:r>
      <w:r w:rsidRPr="007C3DDF">
        <w:rPr>
          <w:rFonts w:ascii="Times New Roman" w:hAnsi="Times New Roman" w:cs="Times New Roman"/>
          <w:sz w:val="24"/>
          <w:szCs w:val="24"/>
        </w:rPr>
        <w:t>solicited-node</w:t>
      </w:r>
      <w:r w:rsidRPr="007C3DDF">
        <w:rPr>
          <w:rFonts w:ascii="Times New Roman" w:hAnsi="Times New Roman" w:cs="Times New Roman"/>
          <w:spacing w:val="-3"/>
          <w:sz w:val="24"/>
          <w:szCs w:val="24"/>
        </w:rPr>
        <w:t xml:space="preserve"> </w:t>
      </w:r>
      <w:r w:rsidRPr="007C3DDF">
        <w:rPr>
          <w:rFonts w:ascii="Times New Roman" w:hAnsi="Times New Roman" w:cs="Times New Roman"/>
          <w:sz w:val="24"/>
          <w:szCs w:val="24"/>
        </w:rPr>
        <w:t>address</w:t>
      </w:r>
      <w:r w:rsidRPr="007C3DDF">
        <w:rPr>
          <w:rFonts w:ascii="Times New Roman" w:hAnsi="Times New Roman" w:cs="Times New Roman"/>
          <w:spacing w:val="-2"/>
          <w:sz w:val="24"/>
          <w:szCs w:val="24"/>
        </w:rPr>
        <w:t xml:space="preserve"> </w:t>
      </w:r>
      <w:r w:rsidRPr="007C3DDF">
        <w:rPr>
          <w:rFonts w:ascii="Times New Roman" w:hAnsi="Times New Roman" w:cs="Times New Roman"/>
          <w:sz w:val="24"/>
          <w:szCs w:val="24"/>
        </w:rPr>
        <w:t>for</w:t>
      </w:r>
      <w:r w:rsidRPr="007C3DDF">
        <w:rPr>
          <w:rFonts w:ascii="Times New Roman" w:hAnsi="Times New Roman" w:cs="Times New Roman"/>
          <w:spacing w:val="-3"/>
          <w:sz w:val="24"/>
          <w:szCs w:val="24"/>
        </w:rPr>
        <w:t xml:space="preserve"> </w:t>
      </w:r>
      <w:r w:rsidRPr="007C3DDF">
        <w:rPr>
          <w:rFonts w:ascii="Times New Roman" w:hAnsi="Times New Roman" w:cs="Times New Roman"/>
          <w:sz w:val="24"/>
          <w:szCs w:val="24"/>
        </w:rPr>
        <w:t>each</w:t>
      </w:r>
      <w:r w:rsidRPr="007C3DDF">
        <w:rPr>
          <w:rFonts w:ascii="Times New Roman" w:hAnsi="Times New Roman" w:cs="Times New Roman"/>
          <w:spacing w:val="-3"/>
          <w:sz w:val="24"/>
          <w:szCs w:val="24"/>
        </w:rPr>
        <w:t xml:space="preserve"> </w:t>
      </w:r>
      <w:r w:rsidRPr="007C3DDF">
        <w:rPr>
          <w:rFonts w:ascii="Times New Roman" w:hAnsi="Times New Roman" w:cs="Times New Roman"/>
          <w:sz w:val="24"/>
          <w:szCs w:val="24"/>
        </w:rPr>
        <w:t>unicast</w:t>
      </w:r>
      <w:r w:rsidRPr="007C3DDF">
        <w:rPr>
          <w:rFonts w:ascii="Times New Roman" w:hAnsi="Times New Roman" w:cs="Times New Roman"/>
          <w:spacing w:val="-3"/>
          <w:sz w:val="24"/>
          <w:szCs w:val="24"/>
        </w:rPr>
        <w:t xml:space="preserve"> </w:t>
      </w:r>
      <w:r w:rsidRPr="007C3DDF">
        <w:rPr>
          <w:rFonts w:ascii="Times New Roman" w:hAnsi="Times New Roman" w:cs="Times New Roman"/>
          <w:sz w:val="24"/>
          <w:szCs w:val="24"/>
        </w:rPr>
        <w:t>address</w:t>
      </w:r>
      <w:r w:rsidRPr="007C3DDF">
        <w:rPr>
          <w:rFonts w:ascii="Times New Roman" w:hAnsi="Times New Roman" w:cs="Times New Roman"/>
          <w:spacing w:val="-1"/>
          <w:sz w:val="24"/>
          <w:szCs w:val="24"/>
        </w:rPr>
        <w:t xml:space="preserve"> </w:t>
      </w:r>
      <w:r w:rsidRPr="007C3DDF">
        <w:rPr>
          <w:rFonts w:ascii="Times New Roman" w:hAnsi="Times New Roman" w:cs="Times New Roman"/>
          <w:spacing w:val="-2"/>
          <w:sz w:val="24"/>
          <w:szCs w:val="24"/>
        </w:rPr>
        <w:t>assigned</w:t>
      </w:r>
    </w:p>
    <w:p w:rsidR="00005100" w:rsidRPr="007C3DDF" w:rsidRDefault="00000000">
      <w:pPr>
        <w:pStyle w:val="ListParagraph"/>
        <w:numPr>
          <w:ilvl w:val="0"/>
          <w:numId w:val="3"/>
        </w:numPr>
        <w:tabs>
          <w:tab w:val="left" w:pos="326"/>
        </w:tabs>
        <w:spacing w:before="94"/>
        <w:ind w:left="325"/>
        <w:rPr>
          <w:rFonts w:ascii="Times New Roman" w:hAnsi="Times New Roman" w:cs="Times New Roman"/>
          <w:sz w:val="24"/>
          <w:szCs w:val="24"/>
        </w:rPr>
      </w:pPr>
      <w:r w:rsidRPr="007C3DDF">
        <w:rPr>
          <w:rFonts w:ascii="Times New Roman" w:hAnsi="Times New Roman" w:cs="Times New Roman"/>
          <w:sz w:val="24"/>
          <w:szCs w:val="24"/>
        </w:rPr>
        <w:t>The</w:t>
      </w:r>
      <w:r w:rsidRPr="007C3DDF">
        <w:rPr>
          <w:rFonts w:ascii="Times New Roman" w:hAnsi="Times New Roman" w:cs="Times New Roman"/>
          <w:spacing w:val="-3"/>
          <w:sz w:val="24"/>
          <w:szCs w:val="24"/>
        </w:rPr>
        <w:t xml:space="preserve"> </w:t>
      </w:r>
      <w:r w:rsidRPr="007C3DDF">
        <w:rPr>
          <w:rFonts w:ascii="Times New Roman" w:hAnsi="Times New Roman" w:cs="Times New Roman"/>
          <w:sz w:val="24"/>
          <w:szCs w:val="24"/>
        </w:rPr>
        <w:t>multicast</w:t>
      </w:r>
      <w:r w:rsidRPr="007C3DDF">
        <w:rPr>
          <w:rFonts w:ascii="Times New Roman" w:hAnsi="Times New Roman" w:cs="Times New Roman"/>
          <w:spacing w:val="-3"/>
          <w:sz w:val="24"/>
          <w:szCs w:val="24"/>
        </w:rPr>
        <w:t xml:space="preserve"> </w:t>
      </w:r>
      <w:r w:rsidRPr="007C3DDF">
        <w:rPr>
          <w:rFonts w:ascii="Times New Roman" w:hAnsi="Times New Roman" w:cs="Times New Roman"/>
          <w:sz w:val="24"/>
          <w:szCs w:val="24"/>
        </w:rPr>
        <w:t>addresses</w:t>
      </w:r>
      <w:r w:rsidRPr="007C3DDF">
        <w:rPr>
          <w:rFonts w:ascii="Times New Roman" w:hAnsi="Times New Roman" w:cs="Times New Roman"/>
          <w:spacing w:val="-2"/>
          <w:sz w:val="24"/>
          <w:szCs w:val="24"/>
        </w:rPr>
        <w:t xml:space="preserve"> </w:t>
      </w:r>
      <w:r w:rsidRPr="007C3DDF">
        <w:rPr>
          <w:rFonts w:ascii="Times New Roman" w:hAnsi="Times New Roman" w:cs="Times New Roman"/>
          <w:sz w:val="24"/>
          <w:szCs w:val="24"/>
        </w:rPr>
        <w:t>of</w:t>
      </w:r>
      <w:r w:rsidRPr="007C3DDF">
        <w:rPr>
          <w:rFonts w:ascii="Times New Roman" w:hAnsi="Times New Roman" w:cs="Times New Roman"/>
          <w:spacing w:val="-3"/>
          <w:sz w:val="24"/>
          <w:szCs w:val="24"/>
        </w:rPr>
        <w:t xml:space="preserve"> </w:t>
      </w:r>
      <w:r w:rsidRPr="007C3DDF">
        <w:rPr>
          <w:rFonts w:ascii="Times New Roman" w:hAnsi="Times New Roman" w:cs="Times New Roman"/>
          <w:sz w:val="24"/>
          <w:szCs w:val="24"/>
        </w:rPr>
        <w:t>joined</w:t>
      </w:r>
      <w:r w:rsidRPr="007C3DDF">
        <w:rPr>
          <w:rFonts w:ascii="Times New Roman" w:hAnsi="Times New Roman" w:cs="Times New Roman"/>
          <w:spacing w:val="-2"/>
          <w:sz w:val="24"/>
          <w:szCs w:val="24"/>
        </w:rPr>
        <w:t xml:space="preserve"> groups</w:t>
      </w:r>
    </w:p>
    <w:p w:rsidR="00005100" w:rsidRPr="007C3DDF" w:rsidRDefault="00005100">
      <w:pPr>
        <w:pStyle w:val="BodyText"/>
        <w:spacing w:before="1"/>
        <w:ind w:left="0"/>
        <w:rPr>
          <w:rFonts w:ascii="Times New Roman" w:hAnsi="Times New Roman" w:cs="Times New Roman"/>
        </w:rPr>
      </w:pPr>
    </w:p>
    <w:p w:rsidR="00005100" w:rsidRPr="007C3DDF" w:rsidRDefault="00000000">
      <w:pPr>
        <w:pStyle w:val="Heading1"/>
        <w:rPr>
          <w:rFonts w:ascii="Times New Roman" w:hAnsi="Times New Roman" w:cs="Times New Roman"/>
        </w:rPr>
      </w:pPr>
      <w:r w:rsidRPr="007C3DDF">
        <w:rPr>
          <w:rFonts w:ascii="Times New Roman" w:hAnsi="Times New Roman" w:cs="Times New Roman"/>
          <w:spacing w:val="-2"/>
        </w:rPr>
        <w:t>SUBNETTING</w:t>
      </w:r>
    </w:p>
    <w:p w:rsidR="00005100" w:rsidRPr="007C3DDF" w:rsidRDefault="00000000">
      <w:pPr>
        <w:pStyle w:val="BodyText"/>
        <w:spacing w:before="94" w:line="316" w:lineRule="auto"/>
        <w:ind w:right="131"/>
        <w:jc w:val="both"/>
        <w:rPr>
          <w:rFonts w:ascii="Times New Roman" w:hAnsi="Times New Roman" w:cs="Times New Roman"/>
        </w:rPr>
      </w:pPr>
      <w:r w:rsidRPr="007C3DDF">
        <w:rPr>
          <w:rFonts w:ascii="Times New Roman" w:hAnsi="Times New Roman" w:cs="Times New Roman"/>
        </w:rPr>
        <w:t>A subnetwork or subnet is a logical subdivision of an IP network. The practice of dividing a network into two or more networks is called subnetting. Computers that belong</w:t>
      </w:r>
      <w:r w:rsidRPr="007C3DDF">
        <w:rPr>
          <w:rFonts w:ascii="Times New Roman" w:hAnsi="Times New Roman" w:cs="Times New Roman"/>
          <w:spacing w:val="-17"/>
        </w:rPr>
        <w:t xml:space="preserve"> </w:t>
      </w:r>
      <w:r w:rsidRPr="007C3DDF">
        <w:rPr>
          <w:rFonts w:ascii="Times New Roman" w:hAnsi="Times New Roman" w:cs="Times New Roman"/>
        </w:rPr>
        <w:t>to</w:t>
      </w:r>
      <w:r w:rsidRPr="007C3DDF">
        <w:rPr>
          <w:rFonts w:ascii="Times New Roman" w:hAnsi="Times New Roman" w:cs="Times New Roman"/>
          <w:spacing w:val="-17"/>
        </w:rPr>
        <w:t xml:space="preserve"> </w:t>
      </w:r>
      <w:r w:rsidRPr="007C3DDF">
        <w:rPr>
          <w:rFonts w:ascii="Times New Roman" w:hAnsi="Times New Roman" w:cs="Times New Roman"/>
        </w:rPr>
        <w:t>a</w:t>
      </w:r>
      <w:r w:rsidRPr="007C3DDF">
        <w:rPr>
          <w:rFonts w:ascii="Times New Roman" w:hAnsi="Times New Roman" w:cs="Times New Roman"/>
          <w:spacing w:val="-16"/>
        </w:rPr>
        <w:t xml:space="preserve"> </w:t>
      </w:r>
      <w:r w:rsidRPr="007C3DDF">
        <w:rPr>
          <w:rFonts w:ascii="Times New Roman" w:hAnsi="Times New Roman" w:cs="Times New Roman"/>
        </w:rPr>
        <w:t>subnet</w:t>
      </w:r>
      <w:r w:rsidRPr="007C3DDF">
        <w:rPr>
          <w:rFonts w:ascii="Times New Roman" w:hAnsi="Times New Roman" w:cs="Times New Roman"/>
          <w:spacing w:val="-17"/>
        </w:rPr>
        <w:t xml:space="preserve"> </w:t>
      </w:r>
      <w:r w:rsidRPr="007C3DDF">
        <w:rPr>
          <w:rFonts w:ascii="Times New Roman" w:hAnsi="Times New Roman" w:cs="Times New Roman"/>
        </w:rPr>
        <w:t>are</w:t>
      </w:r>
      <w:r w:rsidRPr="007C3DDF">
        <w:rPr>
          <w:rFonts w:ascii="Times New Roman" w:hAnsi="Times New Roman" w:cs="Times New Roman"/>
          <w:spacing w:val="-17"/>
        </w:rPr>
        <w:t xml:space="preserve"> </w:t>
      </w:r>
      <w:r w:rsidRPr="007C3DDF">
        <w:rPr>
          <w:rFonts w:ascii="Times New Roman" w:hAnsi="Times New Roman" w:cs="Times New Roman"/>
        </w:rPr>
        <w:t>addressed</w:t>
      </w:r>
      <w:r w:rsidRPr="007C3DDF">
        <w:rPr>
          <w:rFonts w:ascii="Times New Roman" w:hAnsi="Times New Roman" w:cs="Times New Roman"/>
          <w:spacing w:val="-16"/>
        </w:rPr>
        <w:t xml:space="preserve"> </w:t>
      </w:r>
      <w:r w:rsidRPr="007C3DDF">
        <w:rPr>
          <w:rFonts w:ascii="Times New Roman" w:hAnsi="Times New Roman" w:cs="Times New Roman"/>
        </w:rPr>
        <w:t>with</w:t>
      </w:r>
      <w:r w:rsidRPr="007C3DDF">
        <w:rPr>
          <w:rFonts w:ascii="Times New Roman" w:hAnsi="Times New Roman" w:cs="Times New Roman"/>
          <w:spacing w:val="-17"/>
        </w:rPr>
        <w:t xml:space="preserve"> </w:t>
      </w:r>
      <w:r w:rsidRPr="007C3DDF">
        <w:rPr>
          <w:rFonts w:ascii="Times New Roman" w:hAnsi="Times New Roman" w:cs="Times New Roman"/>
        </w:rPr>
        <w:t>an</w:t>
      </w:r>
      <w:r w:rsidRPr="007C3DDF">
        <w:rPr>
          <w:rFonts w:ascii="Times New Roman" w:hAnsi="Times New Roman" w:cs="Times New Roman"/>
          <w:spacing w:val="-16"/>
        </w:rPr>
        <w:t xml:space="preserve"> </w:t>
      </w:r>
      <w:r w:rsidRPr="007C3DDF">
        <w:rPr>
          <w:rFonts w:ascii="Times New Roman" w:hAnsi="Times New Roman" w:cs="Times New Roman"/>
        </w:rPr>
        <w:t>identical</w:t>
      </w:r>
      <w:r w:rsidRPr="007C3DDF">
        <w:rPr>
          <w:rFonts w:ascii="Times New Roman" w:hAnsi="Times New Roman" w:cs="Times New Roman"/>
          <w:spacing w:val="-17"/>
        </w:rPr>
        <w:t xml:space="preserve"> </w:t>
      </w:r>
      <w:r w:rsidRPr="007C3DDF">
        <w:rPr>
          <w:rFonts w:ascii="Times New Roman" w:hAnsi="Times New Roman" w:cs="Times New Roman"/>
        </w:rPr>
        <w:t>most-significant</w:t>
      </w:r>
      <w:r w:rsidRPr="007C3DDF">
        <w:rPr>
          <w:rFonts w:ascii="Times New Roman" w:hAnsi="Times New Roman" w:cs="Times New Roman"/>
          <w:spacing w:val="-17"/>
        </w:rPr>
        <w:t xml:space="preserve"> </w:t>
      </w:r>
      <w:r w:rsidRPr="007C3DDF">
        <w:rPr>
          <w:rFonts w:ascii="Times New Roman" w:hAnsi="Times New Roman" w:cs="Times New Roman"/>
        </w:rPr>
        <w:t>bit-group</w:t>
      </w:r>
      <w:r w:rsidRPr="007C3DDF">
        <w:rPr>
          <w:rFonts w:ascii="Times New Roman" w:hAnsi="Times New Roman" w:cs="Times New Roman"/>
          <w:spacing w:val="-16"/>
        </w:rPr>
        <w:t xml:space="preserve"> </w:t>
      </w:r>
      <w:r w:rsidRPr="007C3DDF">
        <w:rPr>
          <w:rFonts w:ascii="Times New Roman" w:hAnsi="Times New Roman" w:cs="Times New Roman"/>
        </w:rPr>
        <w:t>in</w:t>
      </w:r>
      <w:r w:rsidRPr="007C3DDF">
        <w:rPr>
          <w:rFonts w:ascii="Times New Roman" w:hAnsi="Times New Roman" w:cs="Times New Roman"/>
          <w:spacing w:val="-17"/>
        </w:rPr>
        <w:t xml:space="preserve"> </w:t>
      </w:r>
      <w:r w:rsidRPr="007C3DDF">
        <w:rPr>
          <w:rFonts w:ascii="Times New Roman" w:hAnsi="Times New Roman" w:cs="Times New Roman"/>
        </w:rPr>
        <w:t>their IP addresses.</w:t>
      </w:r>
    </w:p>
    <w:p w:rsidR="00005100" w:rsidRPr="007C3DDF" w:rsidRDefault="00005100">
      <w:pPr>
        <w:pStyle w:val="BodyText"/>
        <w:spacing w:before="2"/>
        <w:ind w:left="0"/>
        <w:rPr>
          <w:rFonts w:ascii="Times New Roman" w:hAnsi="Times New Roman" w:cs="Times New Roman"/>
        </w:rPr>
      </w:pPr>
    </w:p>
    <w:p w:rsidR="00005100" w:rsidRPr="007C3DDF" w:rsidRDefault="00000000">
      <w:pPr>
        <w:pStyle w:val="Heading2"/>
        <w:spacing w:before="1"/>
        <w:rPr>
          <w:rFonts w:ascii="Times New Roman" w:hAnsi="Times New Roman" w:cs="Times New Roman"/>
        </w:rPr>
      </w:pPr>
      <w:r w:rsidRPr="007C3DDF">
        <w:rPr>
          <w:rFonts w:ascii="Times New Roman" w:hAnsi="Times New Roman" w:cs="Times New Roman"/>
        </w:rPr>
        <w:t>Advantage</w:t>
      </w:r>
      <w:r w:rsidRPr="007C3DDF">
        <w:rPr>
          <w:rFonts w:ascii="Times New Roman" w:hAnsi="Times New Roman" w:cs="Times New Roman"/>
          <w:spacing w:val="-1"/>
        </w:rPr>
        <w:t xml:space="preserve"> </w:t>
      </w:r>
      <w:r w:rsidRPr="007C3DDF">
        <w:rPr>
          <w:rFonts w:ascii="Times New Roman" w:hAnsi="Times New Roman" w:cs="Times New Roman"/>
        </w:rPr>
        <w:t>of</w:t>
      </w:r>
      <w:r w:rsidRPr="007C3DDF">
        <w:rPr>
          <w:rFonts w:ascii="Times New Roman" w:hAnsi="Times New Roman" w:cs="Times New Roman"/>
          <w:spacing w:val="-1"/>
        </w:rPr>
        <w:t xml:space="preserve"> </w:t>
      </w:r>
      <w:r w:rsidRPr="007C3DDF">
        <w:rPr>
          <w:rFonts w:ascii="Times New Roman" w:hAnsi="Times New Roman" w:cs="Times New Roman"/>
          <w:spacing w:val="-2"/>
        </w:rPr>
        <w:t>Subnetting</w:t>
      </w:r>
    </w:p>
    <w:p w:rsidR="00005100" w:rsidRPr="007C3DDF" w:rsidRDefault="00000000">
      <w:pPr>
        <w:pStyle w:val="ListParagraph"/>
        <w:numPr>
          <w:ilvl w:val="0"/>
          <w:numId w:val="3"/>
        </w:numPr>
        <w:tabs>
          <w:tab w:val="left" w:pos="362"/>
        </w:tabs>
        <w:spacing w:before="93" w:line="316" w:lineRule="auto"/>
        <w:ind w:right="132" w:firstLine="0"/>
        <w:rPr>
          <w:rFonts w:ascii="Times New Roman" w:hAnsi="Times New Roman" w:cs="Times New Roman"/>
          <w:sz w:val="24"/>
          <w:szCs w:val="24"/>
        </w:rPr>
      </w:pPr>
      <w:r w:rsidRPr="007C3DDF">
        <w:rPr>
          <w:rFonts w:ascii="Times New Roman" w:hAnsi="Times New Roman" w:cs="Times New Roman"/>
          <w:sz w:val="24"/>
          <w:szCs w:val="24"/>
        </w:rPr>
        <w:t>Subnetting</w:t>
      </w:r>
      <w:r w:rsidRPr="007C3DDF">
        <w:rPr>
          <w:rFonts w:ascii="Times New Roman" w:hAnsi="Times New Roman" w:cs="Times New Roman"/>
          <w:spacing w:val="33"/>
          <w:sz w:val="24"/>
          <w:szCs w:val="24"/>
        </w:rPr>
        <w:t xml:space="preserve"> </w:t>
      </w:r>
      <w:r w:rsidRPr="007C3DDF">
        <w:rPr>
          <w:rFonts w:ascii="Times New Roman" w:hAnsi="Times New Roman" w:cs="Times New Roman"/>
          <w:sz w:val="24"/>
          <w:szCs w:val="24"/>
        </w:rPr>
        <w:t>allows</w:t>
      </w:r>
      <w:r w:rsidRPr="007C3DDF">
        <w:rPr>
          <w:rFonts w:ascii="Times New Roman" w:hAnsi="Times New Roman" w:cs="Times New Roman"/>
          <w:spacing w:val="33"/>
          <w:sz w:val="24"/>
          <w:szCs w:val="24"/>
        </w:rPr>
        <w:t xml:space="preserve"> </w:t>
      </w:r>
      <w:r w:rsidRPr="007C3DDF">
        <w:rPr>
          <w:rFonts w:ascii="Times New Roman" w:hAnsi="Times New Roman" w:cs="Times New Roman"/>
          <w:sz w:val="24"/>
          <w:szCs w:val="24"/>
        </w:rPr>
        <w:t>us</w:t>
      </w:r>
      <w:r w:rsidRPr="007C3DDF">
        <w:rPr>
          <w:rFonts w:ascii="Times New Roman" w:hAnsi="Times New Roman" w:cs="Times New Roman"/>
          <w:spacing w:val="33"/>
          <w:sz w:val="24"/>
          <w:szCs w:val="24"/>
        </w:rPr>
        <w:t xml:space="preserve"> </w:t>
      </w:r>
      <w:r w:rsidRPr="007C3DDF">
        <w:rPr>
          <w:rFonts w:ascii="Times New Roman" w:hAnsi="Times New Roman" w:cs="Times New Roman"/>
          <w:sz w:val="24"/>
          <w:szCs w:val="24"/>
        </w:rPr>
        <w:t>to</w:t>
      </w:r>
      <w:r w:rsidRPr="007C3DDF">
        <w:rPr>
          <w:rFonts w:ascii="Times New Roman" w:hAnsi="Times New Roman" w:cs="Times New Roman"/>
          <w:spacing w:val="33"/>
          <w:sz w:val="24"/>
          <w:szCs w:val="24"/>
        </w:rPr>
        <w:t xml:space="preserve"> </w:t>
      </w:r>
      <w:r w:rsidRPr="007C3DDF">
        <w:rPr>
          <w:rFonts w:ascii="Times New Roman" w:hAnsi="Times New Roman" w:cs="Times New Roman"/>
          <w:sz w:val="24"/>
          <w:szCs w:val="24"/>
        </w:rPr>
        <w:t>break</w:t>
      </w:r>
      <w:r w:rsidRPr="007C3DDF">
        <w:rPr>
          <w:rFonts w:ascii="Times New Roman" w:hAnsi="Times New Roman" w:cs="Times New Roman"/>
          <w:spacing w:val="32"/>
          <w:sz w:val="24"/>
          <w:szCs w:val="24"/>
        </w:rPr>
        <w:t xml:space="preserve"> </w:t>
      </w:r>
      <w:r w:rsidRPr="007C3DDF">
        <w:rPr>
          <w:rFonts w:ascii="Times New Roman" w:hAnsi="Times New Roman" w:cs="Times New Roman"/>
          <w:sz w:val="24"/>
          <w:szCs w:val="24"/>
        </w:rPr>
        <w:t>a</w:t>
      </w:r>
      <w:r w:rsidRPr="007C3DDF">
        <w:rPr>
          <w:rFonts w:ascii="Times New Roman" w:hAnsi="Times New Roman" w:cs="Times New Roman"/>
          <w:spacing w:val="33"/>
          <w:sz w:val="24"/>
          <w:szCs w:val="24"/>
        </w:rPr>
        <w:t xml:space="preserve"> </w:t>
      </w:r>
      <w:r w:rsidRPr="007C3DDF">
        <w:rPr>
          <w:rFonts w:ascii="Times New Roman" w:hAnsi="Times New Roman" w:cs="Times New Roman"/>
          <w:sz w:val="24"/>
          <w:szCs w:val="24"/>
        </w:rPr>
        <w:t>single</w:t>
      </w:r>
      <w:r w:rsidRPr="007C3DDF">
        <w:rPr>
          <w:rFonts w:ascii="Times New Roman" w:hAnsi="Times New Roman" w:cs="Times New Roman"/>
          <w:spacing w:val="33"/>
          <w:sz w:val="24"/>
          <w:szCs w:val="24"/>
        </w:rPr>
        <w:t xml:space="preserve"> </w:t>
      </w:r>
      <w:r w:rsidRPr="007C3DDF">
        <w:rPr>
          <w:rFonts w:ascii="Times New Roman" w:hAnsi="Times New Roman" w:cs="Times New Roman"/>
          <w:sz w:val="24"/>
          <w:szCs w:val="24"/>
        </w:rPr>
        <w:t>large</w:t>
      </w:r>
      <w:r w:rsidRPr="007C3DDF">
        <w:rPr>
          <w:rFonts w:ascii="Times New Roman" w:hAnsi="Times New Roman" w:cs="Times New Roman"/>
          <w:spacing w:val="33"/>
          <w:sz w:val="24"/>
          <w:szCs w:val="24"/>
        </w:rPr>
        <w:t xml:space="preserve"> </w:t>
      </w:r>
      <w:r w:rsidRPr="007C3DDF">
        <w:rPr>
          <w:rFonts w:ascii="Times New Roman" w:hAnsi="Times New Roman" w:cs="Times New Roman"/>
          <w:sz w:val="24"/>
          <w:szCs w:val="24"/>
        </w:rPr>
        <w:t>network</w:t>
      </w:r>
      <w:r w:rsidRPr="007C3DDF">
        <w:rPr>
          <w:rFonts w:ascii="Times New Roman" w:hAnsi="Times New Roman" w:cs="Times New Roman"/>
          <w:spacing w:val="32"/>
          <w:sz w:val="24"/>
          <w:szCs w:val="24"/>
        </w:rPr>
        <w:t xml:space="preserve"> </w:t>
      </w:r>
      <w:r w:rsidRPr="007C3DDF">
        <w:rPr>
          <w:rFonts w:ascii="Times New Roman" w:hAnsi="Times New Roman" w:cs="Times New Roman"/>
          <w:sz w:val="24"/>
          <w:szCs w:val="24"/>
        </w:rPr>
        <w:t>in</w:t>
      </w:r>
      <w:r w:rsidRPr="007C3DDF">
        <w:rPr>
          <w:rFonts w:ascii="Times New Roman" w:hAnsi="Times New Roman" w:cs="Times New Roman"/>
          <w:spacing w:val="34"/>
          <w:sz w:val="24"/>
          <w:szCs w:val="24"/>
        </w:rPr>
        <w:t xml:space="preserve"> </w:t>
      </w:r>
      <w:r w:rsidRPr="007C3DDF">
        <w:rPr>
          <w:rFonts w:ascii="Times New Roman" w:hAnsi="Times New Roman" w:cs="Times New Roman"/>
          <w:sz w:val="24"/>
          <w:szCs w:val="24"/>
        </w:rPr>
        <w:t>smaller</w:t>
      </w:r>
      <w:r w:rsidRPr="007C3DDF">
        <w:rPr>
          <w:rFonts w:ascii="Times New Roman" w:hAnsi="Times New Roman" w:cs="Times New Roman"/>
          <w:spacing w:val="32"/>
          <w:sz w:val="24"/>
          <w:szCs w:val="24"/>
        </w:rPr>
        <w:t xml:space="preserve"> </w:t>
      </w:r>
      <w:r w:rsidRPr="007C3DDF">
        <w:rPr>
          <w:rFonts w:ascii="Times New Roman" w:hAnsi="Times New Roman" w:cs="Times New Roman"/>
          <w:sz w:val="24"/>
          <w:szCs w:val="24"/>
        </w:rPr>
        <w:t>networks.</w:t>
      </w:r>
      <w:r w:rsidRPr="007C3DDF">
        <w:rPr>
          <w:rFonts w:ascii="Times New Roman" w:hAnsi="Times New Roman" w:cs="Times New Roman"/>
          <w:spacing w:val="32"/>
          <w:sz w:val="24"/>
          <w:szCs w:val="24"/>
        </w:rPr>
        <w:t xml:space="preserve"> </w:t>
      </w:r>
      <w:r w:rsidRPr="007C3DDF">
        <w:rPr>
          <w:rFonts w:ascii="Times New Roman" w:hAnsi="Times New Roman" w:cs="Times New Roman"/>
          <w:sz w:val="24"/>
          <w:szCs w:val="24"/>
        </w:rPr>
        <w:t>Small Networks are easy to manage.</w:t>
      </w:r>
    </w:p>
    <w:p w:rsidR="00005100" w:rsidRPr="007C3DDF" w:rsidRDefault="00000000">
      <w:pPr>
        <w:pStyle w:val="ListParagraph"/>
        <w:numPr>
          <w:ilvl w:val="0"/>
          <w:numId w:val="3"/>
        </w:numPr>
        <w:tabs>
          <w:tab w:val="left" w:pos="329"/>
        </w:tabs>
        <w:spacing w:line="316" w:lineRule="auto"/>
        <w:ind w:right="133" w:firstLine="0"/>
        <w:rPr>
          <w:rFonts w:ascii="Times New Roman" w:hAnsi="Times New Roman" w:cs="Times New Roman"/>
          <w:sz w:val="24"/>
          <w:szCs w:val="24"/>
        </w:rPr>
      </w:pPr>
      <w:r w:rsidRPr="007C3DDF">
        <w:rPr>
          <w:rFonts w:ascii="Times New Roman" w:hAnsi="Times New Roman" w:cs="Times New Roman"/>
          <w:sz w:val="24"/>
          <w:szCs w:val="24"/>
        </w:rPr>
        <w:t>Subnetting reduces network traffic</w:t>
      </w:r>
      <w:r w:rsidRPr="007C3DDF">
        <w:rPr>
          <w:rFonts w:ascii="Times New Roman" w:hAnsi="Times New Roman" w:cs="Times New Roman"/>
          <w:spacing w:val="-1"/>
          <w:sz w:val="24"/>
          <w:szCs w:val="24"/>
        </w:rPr>
        <w:t xml:space="preserve"> </w:t>
      </w:r>
      <w:r w:rsidRPr="007C3DDF">
        <w:rPr>
          <w:rFonts w:ascii="Times New Roman" w:hAnsi="Times New Roman" w:cs="Times New Roman"/>
          <w:sz w:val="24"/>
          <w:szCs w:val="24"/>
        </w:rPr>
        <w:t>by allowing only</w:t>
      </w:r>
      <w:r w:rsidRPr="007C3DDF">
        <w:rPr>
          <w:rFonts w:ascii="Times New Roman" w:hAnsi="Times New Roman" w:cs="Times New Roman"/>
          <w:spacing w:val="-1"/>
          <w:sz w:val="24"/>
          <w:szCs w:val="24"/>
        </w:rPr>
        <w:t xml:space="preserve"> </w:t>
      </w:r>
      <w:r w:rsidRPr="007C3DDF">
        <w:rPr>
          <w:rFonts w:ascii="Times New Roman" w:hAnsi="Times New Roman" w:cs="Times New Roman"/>
          <w:sz w:val="24"/>
          <w:szCs w:val="24"/>
        </w:rPr>
        <w:t>the broadcast traffic</w:t>
      </w:r>
      <w:r w:rsidRPr="007C3DDF">
        <w:rPr>
          <w:rFonts w:ascii="Times New Roman" w:hAnsi="Times New Roman" w:cs="Times New Roman"/>
          <w:spacing w:val="-1"/>
          <w:sz w:val="24"/>
          <w:szCs w:val="24"/>
        </w:rPr>
        <w:t xml:space="preserve"> </w:t>
      </w:r>
      <w:r w:rsidRPr="007C3DDF">
        <w:rPr>
          <w:rFonts w:ascii="Times New Roman" w:hAnsi="Times New Roman" w:cs="Times New Roman"/>
          <w:sz w:val="24"/>
          <w:szCs w:val="24"/>
        </w:rPr>
        <w:t>which is relevant to the subnet.</w:t>
      </w:r>
    </w:p>
    <w:p w:rsidR="00005100" w:rsidRPr="007C3DDF" w:rsidRDefault="00000000">
      <w:pPr>
        <w:pStyle w:val="ListParagraph"/>
        <w:numPr>
          <w:ilvl w:val="0"/>
          <w:numId w:val="3"/>
        </w:numPr>
        <w:tabs>
          <w:tab w:val="left" w:pos="334"/>
        </w:tabs>
        <w:spacing w:line="316" w:lineRule="auto"/>
        <w:ind w:right="131" w:firstLine="0"/>
        <w:rPr>
          <w:rFonts w:ascii="Times New Roman" w:hAnsi="Times New Roman" w:cs="Times New Roman"/>
          <w:sz w:val="24"/>
          <w:szCs w:val="24"/>
        </w:rPr>
      </w:pPr>
      <w:r w:rsidRPr="007C3DDF">
        <w:rPr>
          <w:rFonts w:ascii="Times New Roman" w:hAnsi="Times New Roman" w:cs="Times New Roman"/>
          <w:sz w:val="24"/>
          <w:szCs w:val="24"/>
        </w:rPr>
        <w:t xml:space="preserve">By reducing unnecessary traffic, Subnetting improves overall performance of the </w:t>
      </w:r>
      <w:r w:rsidRPr="007C3DDF">
        <w:rPr>
          <w:rFonts w:ascii="Times New Roman" w:hAnsi="Times New Roman" w:cs="Times New Roman"/>
          <w:spacing w:val="-2"/>
          <w:sz w:val="24"/>
          <w:szCs w:val="24"/>
        </w:rPr>
        <w:t>network.</w:t>
      </w:r>
    </w:p>
    <w:p w:rsidR="00005100" w:rsidRPr="007C3DDF" w:rsidRDefault="00000000">
      <w:pPr>
        <w:pStyle w:val="ListParagraph"/>
        <w:numPr>
          <w:ilvl w:val="0"/>
          <w:numId w:val="3"/>
        </w:numPr>
        <w:tabs>
          <w:tab w:val="left" w:pos="356"/>
        </w:tabs>
        <w:spacing w:line="314" w:lineRule="auto"/>
        <w:ind w:right="133" w:firstLine="0"/>
        <w:rPr>
          <w:rFonts w:ascii="Times New Roman" w:hAnsi="Times New Roman" w:cs="Times New Roman"/>
          <w:sz w:val="24"/>
          <w:szCs w:val="24"/>
        </w:rPr>
      </w:pPr>
      <w:r w:rsidRPr="007C3DDF">
        <w:rPr>
          <w:rFonts w:ascii="Times New Roman" w:hAnsi="Times New Roman" w:cs="Times New Roman"/>
          <w:sz w:val="24"/>
          <w:szCs w:val="24"/>
        </w:rPr>
        <w:t>By</w:t>
      </w:r>
      <w:r w:rsidRPr="007C3DDF">
        <w:rPr>
          <w:rFonts w:ascii="Times New Roman" w:hAnsi="Times New Roman" w:cs="Times New Roman"/>
          <w:spacing w:val="27"/>
          <w:sz w:val="24"/>
          <w:szCs w:val="24"/>
        </w:rPr>
        <w:t xml:space="preserve"> </w:t>
      </w:r>
      <w:r w:rsidRPr="007C3DDF">
        <w:rPr>
          <w:rFonts w:ascii="Times New Roman" w:hAnsi="Times New Roman" w:cs="Times New Roman"/>
          <w:sz w:val="24"/>
          <w:szCs w:val="24"/>
        </w:rPr>
        <w:t>blocking</w:t>
      </w:r>
      <w:r w:rsidRPr="007C3DDF">
        <w:rPr>
          <w:rFonts w:ascii="Times New Roman" w:hAnsi="Times New Roman" w:cs="Times New Roman"/>
          <w:spacing w:val="26"/>
          <w:sz w:val="24"/>
          <w:szCs w:val="24"/>
        </w:rPr>
        <w:t xml:space="preserve"> </w:t>
      </w:r>
      <w:r w:rsidRPr="007C3DDF">
        <w:rPr>
          <w:rFonts w:ascii="Times New Roman" w:hAnsi="Times New Roman" w:cs="Times New Roman"/>
          <w:sz w:val="24"/>
          <w:szCs w:val="24"/>
        </w:rPr>
        <w:t>a</w:t>
      </w:r>
      <w:r w:rsidRPr="007C3DDF">
        <w:rPr>
          <w:rFonts w:ascii="Times New Roman" w:hAnsi="Times New Roman" w:cs="Times New Roman"/>
          <w:spacing w:val="27"/>
          <w:sz w:val="24"/>
          <w:szCs w:val="24"/>
        </w:rPr>
        <w:t xml:space="preserve"> </w:t>
      </w:r>
      <w:r w:rsidRPr="007C3DDF">
        <w:rPr>
          <w:rFonts w:ascii="Times New Roman" w:hAnsi="Times New Roman" w:cs="Times New Roman"/>
          <w:sz w:val="24"/>
          <w:szCs w:val="24"/>
        </w:rPr>
        <w:t>subnet’</w:t>
      </w:r>
      <w:r w:rsidRPr="007C3DDF">
        <w:rPr>
          <w:rFonts w:ascii="Times New Roman" w:hAnsi="Times New Roman" w:cs="Times New Roman"/>
          <w:spacing w:val="26"/>
          <w:sz w:val="24"/>
          <w:szCs w:val="24"/>
        </w:rPr>
        <w:t xml:space="preserve"> </w:t>
      </w:r>
      <w:r w:rsidRPr="007C3DDF">
        <w:rPr>
          <w:rFonts w:ascii="Times New Roman" w:hAnsi="Times New Roman" w:cs="Times New Roman"/>
          <w:sz w:val="24"/>
          <w:szCs w:val="24"/>
        </w:rPr>
        <w:t>traffic</w:t>
      </w:r>
      <w:r w:rsidRPr="007C3DDF">
        <w:rPr>
          <w:rFonts w:ascii="Times New Roman" w:hAnsi="Times New Roman" w:cs="Times New Roman"/>
          <w:spacing w:val="26"/>
          <w:sz w:val="24"/>
          <w:szCs w:val="24"/>
        </w:rPr>
        <w:t xml:space="preserve"> </w:t>
      </w:r>
      <w:r w:rsidRPr="007C3DDF">
        <w:rPr>
          <w:rFonts w:ascii="Times New Roman" w:hAnsi="Times New Roman" w:cs="Times New Roman"/>
          <w:sz w:val="24"/>
          <w:szCs w:val="24"/>
        </w:rPr>
        <w:t>in</w:t>
      </w:r>
      <w:r w:rsidRPr="007C3DDF">
        <w:rPr>
          <w:rFonts w:ascii="Times New Roman" w:hAnsi="Times New Roman" w:cs="Times New Roman"/>
          <w:spacing w:val="27"/>
          <w:sz w:val="24"/>
          <w:szCs w:val="24"/>
        </w:rPr>
        <w:t xml:space="preserve"> </w:t>
      </w:r>
      <w:r w:rsidRPr="007C3DDF">
        <w:rPr>
          <w:rFonts w:ascii="Times New Roman" w:hAnsi="Times New Roman" w:cs="Times New Roman"/>
          <w:sz w:val="24"/>
          <w:szCs w:val="24"/>
        </w:rPr>
        <w:t>the</w:t>
      </w:r>
      <w:r w:rsidRPr="007C3DDF">
        <w:rPr>
          <w:rFonts w:ascii="Times New Roman" w:hAnsi="Times New Roman" w:cs="Times New Roman"/>
          <w:spacing w:val="26"/>
          <w:sz w:val="24"/>
          <w:szCs w:val="24"/>
        </w:rPr>
        <w:t xml:space="preserve"> </w:t>
      </w:r>
      <w:r w:rsidRPr="007C3DDF">
        <w:rPr>
          <w:rFonts w:ascii="Times New Roman" w:hAnsi="Times New Roman" w:cs="Times New Roman"/>
          <w:sz w:val="24"/>
          <w:szCs w:val="24"/>
        </w:rPr>
        <w:t>subnet,</w:t>
      </w:r>
      <w:r w:rsidRPr="007C3DDF">
        <w:rPr>
          <w:rFonts w:ascii="Times New Roman" w:hAnsi="Times New Roman" w:cs="Times New Roman"/>
          <w:spacing w:val="26"/>
          <w:sz w:val="24"/>
          <w:szCs w:val="24"/>
        </w:rPr>
        <w:t xml:space="preserve"> </w:t>
      </w:r>
      <w:r w:rsidRPr="007C3DDF">
        <w:rPr>
          <w:rFonts w:ascii="Times New Roman" w:hAnsi="Times New Roman" w:cs="Times New Roman"/>
          <w:sz w:val="24"/>
          <w:szCs w:val="24"/>
        </w:rPr>
        <w:t>Subnetting</w:t>
      </w:r>
      <w:r w:rsidRPr="007C3DDF">
        <w:rPr>
          <w:rFonts w:ascii="Times New Roman" w:hAnsi="Times New Roman" w:cs="Times New Roman"/>
          <w:spacing w:val="26"/>
          <w:sz w:val="24"/>
          <w:szCs w:val="24"/>
        </w:rPr>
        <w:t xml:space="preserve"> </w:t>
      </w:r>
      <w:r w:rsidRPr="007C3DDF">
        <w:rPr>
          <w:rFonts w:ascii="Times New Roman" w:hAnsi="Times New Roman" w:cs="Times New Roman"/>
          <w:sz w:val="24"/>
          <w:szCs w:val="24"/>
        </w:rPr>
        <w:t>increases</w:t>
      </w:r>
      <w:r w:rsidRPr="007C3DDF">
        <w:rPr>
          <w:rFonts w:ascii="Times New Roman" w:hAnsi="Times New Roman" w:cs="Times New Roman"/>
          <w:spacing w:val="27"/>
          <w:sz w:val="24"/>
          <w:szCs w:val="24"/>
        </w:rPr>
        <w:t xml:space="preserve"> </w:t>
      </w:r>
      <w:r w:rsidRPr="007C3DDF">
        <w:rPr>
          <w:rFonts w:ascii="Times New Roman" w:hAnsi="Times New Roman" w:cs="Times New Roman"/>
          <w:sz w:val="24"/>
          <w:szCs w:val="24"/>
        </w:rPr>
        <w:t>security</w:t>
      </w:r>
      <w:r w:rsidRPr="007C3DDF">
        <w:rPr>
          <w:rFonts w:ascii="Times New Roman" w:hAnsi="Times New Roman" w:cs="Times New Roman"/>
          <w:spacing w:val="26"/>
          <w:sz w:val="24"/>
          <w:szCs w:val="24"/>
        </w:rPr>
        <w:t xml:space="preserve"> </w:t>
      </w:r>
      <w:r w:rsidRPr="007C3DDF">
        <w:rPr>
          <w:rFonts w:ascii="Times New Roman" w:hAnsi="Times New Roman" w:cs="Times New Roman"/>
          <w:sz w:val="24"/>
          <w:szCs w:val="24"/>
        </w:rPr>
        <w:t>of</w:t>
      </w:r>
      <w:r w:rsidRPr="007C3DDF">
        <w:rPr>
          <w:rFonts w:ascii="Times New Roman" w:hAnsi="Times New Roman" w:cs="Times New Roman"/>
          <w:spacing w:val="28"/>
          <w:sz w:val="24"/>
          <w:szCs w:val="24"/>
        </w:rPr>
        <w:t xml:space="preserve"> </w:t>
      </w:r>
      <w:r w:rsidRPr="007C3DDF">
        <w:rPr>
          <w:rFonts w:ascii="Times New Roman" w:hAnsi="Times New Roman" w:cs="Times New Roman"/>
          <w:sz w:val="24"/>
          <w:szCs w:val="24"/>
        </w:rPr>
        <w:t xml:space="preserve">the </w:t>
      </w:r>
      <w:r w:rsidRPr="007C3DDF">
        <w:rPr>
          <w:rFonts w:ascii="Times New Roman" w:hAnsi="Times New Roman" w:cs="Times New Roman"/>
          <w:spacing w:val="-2"/>
          <w:sz w:val="24"/>
          <w:szCs w:val="24"/>
        </w:rPr>
        <w:t>network.</w:t>
      </w:r>
    </w:p>
    <w:p w:rsidR="00005100" w:rsidRPr="007C3DDF" w:rsidRDefault="00000000">
      <w:pPr>
        <w:pStyle w:val="ListParagraph"/>
        <w:numPr>
          <w:ilvl w:val="0"/>
          <w:numId w:val="3"/>
        </w:numPr>
        <w:tabs>
          <w:tab w:val="left" w:pos="326"/>
        </w:tabs>
        <w:ind w:left="325"/>
        <w:rPr>
          <w:rFonts w:ascii="Times New Roman" w:hAnsi="Times New Roman" w:cs="Times New Roman"/>
          <w:sz w:val="24"/>
          <w:szCs w:val="24"/>
        </w:rPr>
      </w:pPr>
      <w:r w:rsidRPr="007C3DDF">
        <w:rPr>
          <w:rFonts w:ascii="Times New Roman" w:hAnsi="Times New Roman" w:cs="Times New Roman"/>
          <w:sz w:val="24"/>
          <w:szCs w:val="24"/>
        </w:rPr>
        <w:t>Subnetting</w:t>
      </w:r>
      <w:r w:rsidRPr="007C3DDF">
        <w:rPr>
          <w:rFonts w:ascii="Times New Roman" w:hAnsi="Times New Roman" w:cs="Times New Roman"/>
          <w:spacing w:val="-5"/>
          <w:sz w:val="24"/>
          <w:szCs w:val="24"/>
        </w:rPr>
        <w:t xml:space="preserve"> </w:t>
      </w:r>
      <w:r w:rsidRPr="007C3DDF">
        <w:rPr>
          <w:rFonts w:ascii="Times New Roman" w:hAnsi="Times New Roman" w:cs="Times New Roman"/>
          <w:sz w:val="24"/>
          <w:szCs w:val="24"/>
        </w:rPr>
        <w:t>reduces</w:t>
      </w:r>
      <w:r w:rsidRPr="007C3DDF">
        <w:rPr>
          <w:rFonts w:ascii="Times New Roman" w:hAnsi="Times New Roman" w:cs="Times New Roman"/>
          <w:spacing w:val="-2"/>
          <w:sz w:val="24"/>
          <w:szCs w:val="24"/>
        </w:rPr>
        <w:t xml:space="preserve"> </w:t>
      </w:r>
      <w:r w:rsidRPr="007C3DDF">
        <w:rPr>
          <w:rFonts w:ascii="Times New Roman" w:hAnsi="Times New Roman" w:cs="Times New Roman"/>
          <w:sz w:val="24"/>
          <w:szCs w:val="24"/>
        </w:rPr>
        <w:t>the</w:t>
      </w:r>
      <w:r w:rsidRPr="007C3DDF">
        <w:rPr>
          <w:rFonts w:ascii="Times New Roman" w:hAnsi="Times New Roman" w:cs="Times New Roman"/>
          <w:spacing w:val="-3"/>
          <w:sz w:val="24"/>
          <w:szCs w:val="24"/>
        </w:rPr>
        <w:t xml:space="preserve"> </w:t>
      </w:r>
      <w:r w:rsidRPr="007C3DDF">
        <w:rPr>
          <w:rFonts w:ascii="Times New Roman" w:hAnsi="Times New Roman" w:cs="Times New Roman"/>
          <w:sz w:val="24"/>
          <w:szCs w:val="24"/>
        </w:rPr>
        <w:t>requirement</w:t>
      </w:r>
      <w:r w:rsidRPr="007C3DDF">
        <w:rPr>
          <w:rFonts w:ascii="Times New Roman" w:hAnsi="Times New Roman" w:cs="Times New Roman"/>
          <w:spacing w:val="-2"/>
          <w:sz w:val="24"/>
          <w:szCs w:val="24"/>
        </w:rPr>
        <w:t xml:space="preserve"> </w:t>
      </w:r>
      <w:r w:rsidRPr="007C3DDF">
        <w:rPr>
          <w:rFonts w:ascii="Times New Roman" w:hAnsi="Times New Roman" w:cs="Times New Roman"/>
          <w:sz w:val="24"/>
          <w:szCs w:val="24"/>
        </w:rPr>
        <w:t>of</w:t>
      </w:r>
      <w:r w:rsidRPr="007C3DDF">
        <w:rPr>
          <w:rFonts w:ascii="Times New Roman" w:hAnsi="Times New Roman" w:cs="Times New Roman"/>
          <w:spacing w:val="-3"/>
          <w:sz w:val="24"/>
          <w:szCs w:val="24"/>
        </w:rPr>
        <w:t xml:space="preserve"> </w:t>
      </w:r>
      <w:r w:rsidRPr="007C3DDF">
        <w:rPr>
          <w:rFonts w:ascii="Times New Roman" w:hAnsi="Times New Roman" w:cs="Times New Roman"/>
          <w:sz w:val="24"/>
          <w:szCs w:val="24"/>
        </w:rPr>
        <w:t>IP</w:t>
      </w:r>
      <w:r w:rsidRPr="007C3DDF">
        <w:rPr>
          <w:rFonts w:ascii="Times New Roman" w:hAnsi="Times New Roman" w:cs="Times New Roman"/>
          <w:spacing w:val="-2"/>
          <w:sz w:val="24"/>
          <w:szCs w:val="24"/>
        </w:rPr>
        <w:t xml:space="preserve"> range.</w:t>
      </w:r>
    </w:p>
    <w:p w:rsidR="00005100" w:rsidRPr="007C3DDF" w:rsidRDefault="00005100">
      <w:pPr>
        <w:pStyle w:val="BodyText"/>
        <w:spacing w:before="1"/>
        <w:ind w:left="0"/>
        <w:rPr>
          <w:rFonts w:ascii="Times New Roman" w:hAnsi="Times New Roman" w:cs="Times New Roman"/>
        </w:rPr>
      </w:pPr>
    </w:p>
    <w:p w:rsidR="00005100" w:rsidRPr="007C3DDF" w:rsidRDefault="00000000">
      <w:pPr>
        <w:pStyle w:val="Heading2"/>
        <w:jc w:val="both"/>
        <w:rPr>
          <w:rFonts w:ascii="Times New Roman" w:hAnsi="Times New Roman" w:cs="Times New Roman"/>
        </w:rPr>
      </w:pPr>
      <w:r w:rsidRPr="007C3DDF">
        <w:rPr>
          <w:rFonts w:ascii="Times New Roman" w:hAnsi="Times New Roman" w:cs="Times New Roman"/>
        </w:rPr>
        <w:t>Disadvantage</w:t>
      </w:r>
      <w:r w:rsidRPr="007C3DDF">
        <w:rPr>
          <w:rFonts w:ascii="Times New Roman" w:hAnsi="Times New Roman" w:cs="Times New Roman"/>
          <w:spacing w:val="-7"/>
        </w:rPr>
        <w:t xml:space="preserve"> </w:t>
      </w:r>
      <w:r w:rsidRPr="007C3DDF">
        <w:rPr>
          <w:rFonts w:ascii="Times New Roman" w:hAnsi="Times New Roman" w:cs="Times New Roman"/>
        </w:rPr>
        <w:t>of</w:t>
      </w:r>
      <w:r w:rsidRPr="007C3DDF">
        <w:rPr>
          <w:rFonts w:ascii="Times New Roman" w:hAnsi="Times New Roman" w:cs="Times New Roman"/>
          <w:spacing w:val="-7"/>
        </w:rPr>
        <w:t xml:space="preserve"> </w:t>
      </w:r>
      <w:r w:rsidRPr="007C3DDF">
        <w:rPr>
          <w:rFonts w:ascii="Times New Roman" w:hAnsi="Times New Roman" w:cs="Times New Roman"/>
          <w:spacing w:val="-2"/>
        </w:rPr>
        <w:t>Subnetting</w:t>
      </w:r>
    </w:p>
    <w:p w:rsidR="00005100" w:rsidRPr="007C3DDF" w:rsidRDefault="00000000">
      <w:pPr>
        <w:pStyle w:val="ListParagraph"/>
        <w:numPr>
          <w:ilvl w:val="0"/>
          <w:numId w:val="3"/>
        </w:numPr>
        <w:tabs>
          <w:tab w:val="left" w:pos="329"/>
        </w:tabs>
        <w:spacing w:before="93" w:line="316" w:lineRule="auto"/>
        <w:ind w:right="132" w:firstLine="0"/>
        <w:jc w:val="both"/>
        <w:rPr>
          <w:rFonts w:ascii="Times New Roman" w:hAnsi="Times New Roman" w:cs="Times New Roman"/>
          <w:sz w:val="24"/>
          <w:szCs w:val="24"/>
        </w:rPr>
      </w:pPr>
      <w:r w:rsidRPr="007C3DDF">
        <w:rPr>
          <w:rFonts w:ascii="Times New Roman" w:hAnsi="Times New Roman" w:cs="Times New Roman"/>
          <w:sz w:val="24"/>
          <w:szCs w:val="24"/>
        </w:rPr>
        <w:t>Different subnets need an intermediate</w:t>
      </w:r>
      <w:r w:rsidRPr="007C3DDF">
        <w:rPr>
          <w:rFonts w:ascii="Times New Roman" w:hAnsi="Times New Roman" w:cs="Times New Roman"/>
          <w:spacing w:val="-2"/>
          <w:sz w:val="24"/>
          <w:szCs w:val="24"/>
        </w:rPr>
        <w:t xml:space="preserve"> </w:t>
      </w:r>
      <w:r w:rsidRPr="007C3DDF">
        <w:rPr>
          <w:rFonts w:ascii="Times New Roman" w:hAnsi="Times New Roman" w:cs="Times New Roman"/>
          <w:sz w:val="24"/>
          <w:szCs w:val="24"/>
        </w:rPr>
        <w:t>device known as router</w:t>
      </w:r>
      <w:r w:rsidRPr="007C3DDF">
        <w:rPr>
          <w:rFonts w:ascii="Times New Roman" w:hAnsi="Times New Roman" w:cs="Times New Roman"/>
          <w:spacing w:val="-1"/>
          <w:sz w:val="24"/>
          <w:szCs w:val="24"/>
        </w:rPr>
        <w:t xml:space="preserve"> </w:t>
      </w:r>
      <w:r w:rsidRPr="007C3DDF">
        <w:rPr>
          <w:rFonts w:ascii="Times New Roman" w:hAnsi="Times New Roman" w:cs="Times New Roman"/>
          <w:sz w:val="24"/>
          <w:szCs w:val="24"/>
        </w:rPr>
        <w:t xml:space="preserve">to communicate with each </w:t>
      </w:r>
      <w:proofErr w:type="spellStart"/>
      <w:r w:rsidRPr="007C3DDF">
        <w:rPr>
          <w:rFonts w:ascii="Times New Roman" w:hAnsi="Times New Roman" w:cs="Times New Roman"/>
          <w:sz w:val="24"/>
          <w:szCs w:val="24"/>
        </w:rPr>
        <w:t>otherSince</w:t>
      </w:r>
      <w:proofErr w:type="spellEnd"/>
      <w:r w:rsidRPr="007C3DDF">
        <w:rPr>
          <w:rFonts w:ascii="Times New Roman" w:hAnsi="Times New Roman" w:cs="Times New Roman"/>
          <w:sz w:val="24"/>
          <w:szCs w:val="24"/>
        </w:rPr>
        <w:t xml:space="preserve"> each subnet uses its own network address and broadcast address, more </w:t>
      </w:r>
      <w:proofErr w:type="spellStart"/>
      <w:r w:rsidRPr="007C3DDF">
        <w:rPr>
          <w:rFonts w:ascii="Times New Roman" w:hAnsi="Times New Roman" w:cs="Times New Roman"/>
          <w:sz w:val="24"/>
          <w:szCs w:val="24"/>
        </w:rPr>
        <w:t>subnetsmean</w:t>
      </w:r>
      <w:proofErr w:type="spellEnd"/>
      <w:r w:rsidRPr="007C3DDF">
        <w:rPr>
          <w:rFonts w:ascii="Times New Roman" w:hAnsi="Times New Roman" w:cs="Times New Roman"/>
          <w:sz w:val="24"/>
          <w:szCs w:val="24"/>
        </w:rPr>
        <w:t xml:space="preserve"> more wastage of IP addresses.</w:t>
      </w:r>
    </w:p>
    <w:p w:rsidR="00005100" w:rsidRPr="007C3DDF" w:rsidRDefault="00000000">
      <w:pPr>
        <w:pStyle w:val="ListParagraph"/>
        <w:numPr>
          <w:ilvl w:val="0"/>
          <w:numId w:val="3"/>
        </w:numPr>
        <w:tabs>
          <w:tab w:val="left" w:pos="314"/>
        </w:tabs>
        <w:spacing w:line="316" w:lineRule="auto"/>
        <w:ind w:right="133" w:firstLine="0"/>
        <w:jc w:val="both"/>
        <w:rPr>
          <w:rFonts w:ascii="Times New Roman" w:hAnsi="Times New Roman" w:cs="Times New Roman"/>
          <w:sz w:val="24"/>
          <w:szCs w:val="24"/>
        </w:rPr>
      </w:pPr>
      <w:r w:rsidRPr="007C3DDF">
        <w:rPr>
          <w:rFonts w:ascii="Times New Roman" w:hAnsi="Times New Roman" w:cs="Times New Roman"/>
          <w:sz w:val="24"/>
          <w:szCs w:val="24"/>
        </w:rPr>
        <w:t>Subnetting</w:t>
      </w:r>
      <w:r w:rsidRPr="007C3DDF">
        <w:rPr>
          <w:rFonts w:ascii="Times New Roman" w:hAnsi="Times New Roman" w:cs="Times New Roman"/>
          <w:spacing w:val="-17"/>
          <w:sz w:val="24"/>
          <w:szCs w:val="24"/>
        </w:rPr>
        <w:t xml:space="preserve"> </w:t>
      </w:r>
      <w:r w:rsidRPr="007C3DDF">
        <w:rPr>
          <w:rFonts w:ascii="Times New Roman" w:hAnsi="Times New Roman" w:cs="Times New Roman"/>
          <w:sz w:val="24"/>
          <w:szCs w:val="24"/>
        </w:rPr>
        <w:t>adds</w:t>
      </w:r>
      <w:r w:rsidRPr="007C3DDF">
        <w:rPr>
          <w:rFonts w:ascii="Times New Roman" w:hAnsi="Times New Roman" w:cs="Times New Roman"/>
          <w:spacing w:val="-17"/>
          <w:sz w:val="24"/>
          <w:szCs w:val="24"/>
        </w:rPr>
        <w:t xml:space="preserve"> </w:t>
      </w:r>
      <w:r w:rsidRPr="007C3DDF">
        <w:rPr>
          <w:rFonts w:ascii="Times New Roman" w:hAnsi="Times New Roman" w:cs="Times New Roman"/>
          <w:sz w:val="24"/>
          <w:szCs w:val="24"/>
        </w:rPr>
        <w:t>complexity</w:t>
      </w:r>
      <w:r w:rsidRPr="007C3DDF">
        <w:rPr>
          <w:rFonts w:ascii="Times New Roman" w:hAnsi="Times New Roman" w:cs="Times New Roman"/>
          <w:spacing w:val="-16"/>
          <w:sz w:val="24"/>
          <w:szCs w:val="24"/>
        </w:rPr>
        <w:t xml:space="preserve"> </w:t>
      </w:r>
      <w:r w:rsidRPr="007C3DDF">
        <w:rPr>
          <w:rFonts w:ascii="Times New Roman" w:hAnsi="Times New Roman" w:cs="Times New Roman"/>
          <w:sz w:val="24"/>
          <w:szCs w:val="24"/>
        </w:rPr>
        <w:t>in</w:t>
      </w:r>
      <w:r w:rsidRPr="007C3DDF">
        <w:rPr>
          <w:rFonts w:ascii="Times New Roman" w:hAnsi="Times New Roman" w:cs="Times New Roman"/>
          <w:spacing w:val="-17"/>
          <w:sz w:val="24"/>
          <w:szCs w:val="24"/>
        </w:rPr>
        <w:t xml:space="preserve"> </w:t>
      </w:r>
      <w:r w:rsidRPr="007C3DDF">
        <w:rPr>
          <w:rFonts w:ascii="Times New Roman" w:hAnsi="Times New Roman" w:cs="Times New Roman"/>
          <w:sz w:val="24"/>
          <w:szCs w:val="24"/>
        </w:rPr>
        <w:t>the</w:t>
      </w:r>
      <w:r w:rsidRPr="007C3DDF">
        <w:rPr>
          <w:rFonts w:ascii="Times New Roman" w:hAnsi="Times New Roman" w:cs="Times New Roman"/>
          <w:spacing w:val="-17"/>
          <w:sz w:val="24"/>
          <w:szCs w:val="24"/>
        </w:rPr>
        <w:t xml:space="preserve"> </w:t>
      </w:r>
      <w:r w:rsidRPr="007C3DDF">
        <w:rPr>
          <w:rFonts w:ascii="Times New Roman" w:hAnsi="Times New Roman" w:cs="Times New Roman"/>
          <w:sz w:val="24"/>
          <w:szCs w:val="24"/>
        </w:rPr>
        <w:t>network.</w:t>
      </w:r>
      <w:r w:rsidRPr="007C3DDF">
        <w:rPr>
          <w:rFonts w:ascii="Times New Roman" w:hAnsi="Times New Roman" w:cs="Times New Roman"/>
          <w:spacing w:val="-16"/>
          <w:sz w:val="24"/>
          <w:szCs w:val="24"/>
        </w:rPr>
        <w:t xml:space="preserve"> </w:t>
      </w:r>
      <w:r w:rsidRPr="007C3DDF">
        <w:rPr>
          <w:rFonts w:ascii="Times New Roman" w:hAnsi="Times New Roman" w:cs="Times New Roman"/>
          <w:sz w:val="24"/>
          <w:szCs w:val="24"/>
        </w:rPr>
        <w:t>An</w:t>
      </w:r>
      <w:r w:rsidRPr="007C3DDF">
        <w:rPr>
          <w:rFonts w:ascii="Times New Roman" w:hAnsi="Times New Roman" w:cs="Times New Roman"/>
          <w:spacing w:val="-17"/>
          <w:sz w:val="24"/>
          <w:szCs w:val="24"/>
        </w:rPr>
        <w:t xml:space="preserve"> </w:t>
      </w:r>
      <w:r w:rsidRPr="007C3DDF">
        <w:rPr>
          <w:rFonts w:ascii="Times New Roman" w:hAnsi="Times New Roman" w:cs="Times New Roman"/>
          <w:sz w:val="24"/>
          <w:szCs w:val="24"/>
        </w:rPr>
        <w:t>experienced</w:t>
      </w:r>
      <w:r w:rsidRPr="007C3DDF">
        <w:rPr>
          <w:rFonts w:ascii="Times New Roman" w:hAnsi="Times New Roman" w:cs="Times New Roman"/>
          <w:spacing w:val="-16"/>
          <w:sz w:val="24"/>
          <w:szCs w:val="24"/>
        </w:rPr>
        <w:t xml:space="preserve"> </w:t>
      </w:r>
      <w:r w:rsidRPr="007C3DDF">
        <w:rPr>
          <w:rFonts w:ascii="Times New Roman" w:hAnsi="Times New Roman" w:cs="Times New Roman"/>
          <w:sz w:val="24"/>
          <w:szCs w:val="24"/>
        </w:rPr>
        <w:t>network</w:t>
      </w:r>
      <w:r w:rsidRPr="007C3DDF">
        <w:rPr>
          <w:rFonts w:ascii="Times New Roman" w:hAnsi="Times New Roman" w:cs="Times New Roman"/>
          <w:spacing w:val="-17"/>
          <w:sz w:val="24"/>
          <w:szCs w:val="24"/>
        </w:rPr>
        <w:t xml:space="preserve"> </w:t>
      </w:r>
      <w:r w:rsidRPr="007C3DDF">
        <w:rPr>
          <w:rFonts w:ascii="Times New Roman" w:hAnsi="Times New Roman" w:cs="Times New Roman"/>
          <w:sz w:val="24"/>
          <w:szCs w:val="24"/>
        </w:rPr>
        <w:t xml:space="preserve">administrator is required to manage the </w:t>
      </w:r>
      <w:proofErr w:type="spellStart"/>
      <w:r w:rsidRPr="007C3DDF">
        <w:rPr>
          <w:rFonts w:ascii="Times New Roman" w:hAnsi="Times New Roman" w:cs="Times New Roman"/>
          <w:sz w:val="24"/>
          <w:szCs w:val="24"/>
        </w:rPr>
        <w:t>subnetted</w:t>
      </w:r>
      <w:proofErr w:type="spellEnd"/>
      <w:r w:rsidRPr="007C3DDF">
        <w:rPr>
          <w:rFonts w:ascii="Times New Roman" w:hAnsi="Times New Roman" w:cs="Times New Roman"/>
          <w:sz w:val="24"/>
          <w:szCs w:val="24"/>
        </w:rPr>
        <w:t xml:space="preserve"> network.</w:t>
      </w:r>
    </w:p>
    <w:p w:rsidR="00005100" w:rsidRPr="007C3DDF" w:rsidRDefault="00005100">
      <w:pPr>
        <w:spacing w:line="316" w:lineRule="auto"/>
        <w:jc w:val="both"/>
        <w:rPr>
          <w:rFonts w:ascii="Times New Roman" w:hAnsi="Times New Roman" w:cs="Times New Roman"/>
          <w:sz w:val="24"/>
          <w:szCs w:val="24"/>
        </w:rPr>
        <w:sectPr w:rsidR="00005100" w:rsidRPr="007C3DDF">
          <w:pgSz w:w="11910" w:h="16330"/>
          <w:pgMar w:top="1860" w:right="1000" w:bottom="280" w:left="1020" w:header="720" w:footer="720" w:gutter="0"/>
          <w:cols w:space="720"/>
        </w:sectPr>
      </w:pPr>
    </w:p>
    <w:p w:rsidR="00005100" w:rsidRPr="007C3DDF" w:rsidRDefault="00000000">
      <w:pPr>
        <w:pStyle w:val="Heading2"/>
        <w:spacing w:before="115"/>
        <w:jc w:val="both"/>
        <w:rPr>
          <w:rFonts w:ascii="Times New Roman" w:hAnsi="Times New Roman" w:cs="Times New Roman"/>
        </w:rPr>
      </w:pPr>
      <w:r w:rsidRPr="007C3DDF">
        <w:rPr>
          <w:rFonts w:ascii="Times New Roman" w:hAnsi="Times New Roman" w:cs="Times New Roman"/>
        </w:rPr>
        <w:lastRenderedPageBreak/>
        <w:t xml:space="preserve">Class A </w:t>
      </w:r>
      <w:r w:rsidRPr="007C3DDF">
        <w:rPr>
          <w:rFonts w:ascii="Times New Roman" w:hAnsi="Times New Roman" w:cs="Times New Roman"/>
          <w:spacing w:val="-2"/>
        </w:rPr>
        <w:t>Subnets</w:t>
      </w:r>
    </w:p>
    <w:p w:rsidR="00005100" w:rsidRPr="007C3DDF" w:rsidRDefault="00000000">
      <w:pPr>
        <w:pStyle w:val="BodyText"/>
        <w:spacing w:before="93" w:line="316" w:lineRule="auto"/>
        <w:ind w:right="131"/>
        <w:jc w:val="both"/>
        <w:rPr>
          <w:rFonts w:ascii="Times New Roman" w:hAnsi="Times New Roman" w:cs="Times New Roman"/>
        </w:rPr>
      </w:pPr>
      <w:r w:rsidRPr="007C3DDF">
        <w:rPr>
          <w:rFonts w:ascii="Times New Roman" w:hAnsi="Times New Roman" w:cs="Times New Roman"/>
        </w:rPr>
        <w:t>In</w:t>
      </w:r>
      <w:r w:rsidRPr="007C3DDF">
        <w:rPr>
          <w:rFonts w:ascii="Times New Roman" w:hAnsi="Times New Roman" w:cs="Times New Roman"/>
          <w:spacing w:val="-11"/>
        </w:rPr>
        <w:t xml:space="preserve"> </w:t>
      </w:r>
      <w:r w:rsidRPr="007C3DDF">
        <w:rPr>
          <w:rFonts w:ascii="Times New Roman" w:hAnsi="Times New Roman" w:cs="Times New Roman"/>
        </w:rPr>
        <w:t>Class</w:t>
      </w:r>
      <w:r w:rsidRPr="007C3DDF">
        <w:rPr>
          <w:rFonts w:ascii="Times New Roman" w:hAnsi="Times New Roman" w:cs="Times New Roman"/>
          <w:spacing w:val="-11"/>
        </w:rPr>
        <w:t xml:space="preserve"> </w:t>
      </w:r>
      <w:r w:rsidRPr="007C3DDF">
        <w:rPr>
          <w:rFonts w:ascii="Times New Roman" w:hAnsi="Times New Roman" w:cs="Times New Roman"/>
        </w:rPr>
        <w:t>A,</w:t>
      </w:r>
      <w:r w:rsidRPr="007C3DDF">
        <w:rPr>
          <w:rFonts w:ascii="Times New Roman" w:hAnsi="Times New Roman" w:cs="Times New Roman"/>
          <w:spacing w:val="-12"/>
        </w:rPr>
        <w:t xml:space="preserve"> </w:t>
      </w:r>
      <w:r w:rsidRPr="007C3DDF">
        <w:rPr>
          <w:rFonts w:ascii="Times New Roman" w:hAnsi="Times New Roman" w:cs="Times New Roman"/>
        </w:rPr>
        <w:t>only</w:t>
      </w:r>
      <w:r w:rsidRPr="007C3DDF">
        <w:rPr>
          <w:rFonts w:ascii="Times New Roman" w:hAnsi="Times New Roman" w:cs="Times New Roman"/>
          <w:spacing w:val="-12"/>
        </w:rPr>
        <w:t xml:space="preserve"> </w:t>
      </w:r>
      <w:r w:rsidRPr="007C3DDF">
        <w:rPr>
          <w:rFonts w:ascii="Times New Roman" w:hAnsi="Times New Roman" w:cs="Times New Roman"/>
        </w:rPr>
        <w:t>the</w:t>
      </w:r>
      <w:r w:rsidRPr="007C3DDF">
        <w:rPr>
          <w:rFonts w:ascii="Times New Roman" w:hAnsi="Times New Roman" w:cs="Times New Roman"/>
          <w:spacing w:val="-11"/>
        </w:rPr>
        <w:t xml:space="preserve"> </w:t>
      </w:r>
      <w:r w:rsidRPr="007C3DDF">
        <w:rPr>
          <w:rFonts w:ascii="Times New Roman" w:hAnsi="Times New Roman" w:cs="Times New Roman"/>
        </w:rPr>
        <w:t>first</w:t>
      </w:r>
      <w:r w:rsidRPr="007C3DDF">
        <w:rPr>
          <w:rFonts w:ascii="Times New Roman" w:hAnsi="Times New Roman" w:cs="Times New Roman"/>
          <w:spacing w:val="-11"/>
        </w:rPr>
        <w:t xml:space="preserve"> </w:t>
      </w:r>
      <w:r w:rsidRPr="007C3DDF">
        <w:rPr>
          <w:rFonts w:ascii="Times New Roman" w:hAnsi="Times New Roman" w:cs="Times New Roman"/>
        </w:rPr>
        <w:t>octet</w:t>
      </w:r>
      <w:r w:rsidRPr="007C3DDF">
        <w:rPr>
          <w:rFonts w:ascii="Times New Roman" w:hAnsi="Times New Roman" w:cs="Times New Roman"/>
          <w:spacing w:val="-11"/>
        </w:rPr>
        <w:t xml:space="preserve"> </w:t>
      </w:r>
      <w:r w:rsidRPr="007C3DDF">
        <w:rPr>
          <w:rFonts w:ascii="Times New Roman" w:hAnsi="Times New Roman" w:cs="Times New Roman"/>
        </w:rPr>
        <w:t>is</w:t>
      </w:r>
      <w:r w:rsidRPr="007C3DDF">
        <w:rPr>
          <w:rFonts w:ascii="Times New Roman" w:hAnsi="Times New Roman" w:cs="Times New Roman"/>
          <w:spacing w:val="-11"/>
        </w:rPr>
        <w:t xml:space="preserve"> </w:t>
      </w:r>
      <w:r w:rsidRPr="007C3DDF">
        <w:rPr>
          <w:rFonts w:ascii="Times New Roman" w:hAnsi="Times New Roman" w:cs="Times New Roman"/>
        </w:rPr>
        <w:t>used</w:t>
      </w:r>
      <w:r w:rsidRPr="007C3DDF">
        <w:rPr>
          <w:rFonts w:ascii="Times New Roman" w:hAnsi="Times New Roman" w:cs="Times New Roman"/>
          <w:spacing w:val="-11"/>
        </w:rPr>
        <w:t xml:space="preserve"> </w:t>
      </w:r>
      <w:r w:rsidRPr="007C3DDF">
        <w:rPr>
          <w:rFonts w:ascii="Times New Roman" w:hAnsi="Times New Roman" w:cs="Times New Roman"/>
        </w:rPr>
        <w:t>as</w:t>
      </w:r>
      <w:r w:rsidRPr="007C3DDF">
        <w:rPr>
          <w:rFonts w:ascii="Times New Roman" w:hAnsi="Times New Roman" w:cs="Times New Roman"/>
          <w:spacing w:val="-11"/>
        </w:rPr>
        <w:t xml:space="preserve"> </w:t>
      </w:r>
      <w:r w:rsidRPr="007C3DDF">
        <w:rPr>
          <w:rFonts w:ascii="Times New Roman" w:hAnsi="Times New Roman" w:cs="Times New Roman"/>
        </w:rPr>
        <w:t>Network</w:t>
      </w:r>
      <w:r w:rsidRPr="007C3DDF">
        <w:rPr>
          <w:rFonts w:ascii="Times New Roman" w:hAnsi="Times New Roman" w:cs="Times New Roman"/>
          <w:spacing w:val="-12"/>
        </w:rPr>
        <w:t xml:space="preserve"> </w:t>
      </w:r>
      <w:r w:rsidRPr="007C3DDF">
        <w:rPr>
          <w:rFonts w:ascii="Times New Roman" w:hAnsi="Times New Roman" w:cs="Times New Roman"/>
        </w:rPr>
        <w:t>identifier</w:t>
      </w:r>
      <w:r w:rsidRPr="007C3DDF">
        <w:rPr>
          <w:rFonts w:ascii="Times New Roman" w:hAnsi="Times New Roman" w:cs="Times New Roman"/>
          <w:spacing w:val="-12"/>
        </w:rPr>
        <w:t xml:space="preserve"> </w:t>
      </w:r>
      <w:r w:rsidRPr="007C3DDF">
        <w:rPr>
          <w:rFonts w:ascii="Times New Roman" w:hAnsi="Times New Roman" w:cs="Times New Roman"/>
        </w:rPr>
        <w:t>and</w:t>
      </w:r>
      <w:r w:rsidRPr="007C3DDF">
        <w:rPr>
          <w:rFonts w:ascii="Times New Roman" w:hAnsi="Times New Roman" w:cs="Times New Roman"/>
          <w:spacing w:val="-11"/>
        </w:rPr>
        <w:t xml:space="preserve"> </w:t>
      </w:r>
      <w:r w:rsidRPr="007C3DDF">
        <w:rPr>
          <w:rFonts w:ascii="Times New Roman" w:hAnsi="Times New Roman" w:cs="Times New Roman"/>
        </w:rPr>
        <w:t>the</w:t>
      </w:r>
      <w:r w:rsidRPr="007C3DDF">
        <w:rPr>
          <w:rFonts w:ascii="Times New Roman" w:hAnsi="Times New Roman" w:cs="Times New Roman"/>
          <w:spacing w:val="-11"/>
        </w:rPr>
        <w:t xml:space="preserve"> </w:t>
      </w:r>
      <w:r w:rsidRPr="007C3DDF">
        <w:rPr>
          <w:rFonts w:ascii="Times New Roman" w:hAnsi="Times New Roman" w:cs="Times New Roman"/>
        </w:rPr>
        <w:t>rest</w:t>
      </w:r>
      <w:r w:rsidRPr="007C3DDF">
        <w:rPr>
          <w:rFonts w:ascii="Times New Roman" w:hAnsi="Times New Roman" w:cs="Times New Roman"/>
          <w:spacing w:val="-11"/>
        </w:rPr>
        <w:t xml:space="preserve"> </w:t>
      </w:r>
      <w:r w:rsidRPr="007C3DDF">
        <w:rPr>
          <w:rFonts w:ascii="Times New Roman" w:hAnsi="Times New Roman" w:cs="Times New Roman"/>
        </w:rPr>
        <w:t>of</w:t>
      </w:r>
      <w:r w:rsidRPr="007C3DDF">
        <w:rPr>
          <w:rFonts w:ascii="Times New Roman" w:hAnsi="Times New Roman" w:cs="Times New Roman"/>
          <w:spacing w:val="-11"/>
        </w:rPr>
        <w:t xml:space="preserve"> </w:t>
      </w:r>
      <w:r w:rsidRPr="007C3DDF">
        <w:rPr>
          <w:rFonts w:ascii="Times New Roman" w:hAnsi="Times New Roman" w:cs="Times New Roman"/>
        </w:rPr>
        <w:t>three</w:t>
      </w:r>
      <w:r w:rsidRPr="007C3DDF">
        <w:rPr>
          <w:rFonts w:ascii="Times New Roman" w:hAnsi="Times New Roman" w:cs="Times New Roman"/>
          <w:spacing w:val="-11"/>
        </w:rPr>
        <w:t xml:space="preserve"> </w:t>
      </w:r>
      <w:r w:rsidRPr="007C3DDF">
        <w:rPr>
          <w:rFonts w:ascii="Times New Roman" w:hAnsi="Times New Roman" w:cs="Times New Roman"/>
        </w:rPr>
        <w:t>octets are used to be assigned to Hosts (</w:t>
      </w:r>
      <w:proofErr w:type="gramStart"/>
      <w:r w:rsidRPr="007C3DDF">
        <w:rPr>
          <w:rFonts w:ascii="Times New Roman" w:hAnsi="Times New Roman" w:cs="Times New Roman"/>
        </w:rPr>
        <w:t>i.e.</w:t>
      </w:r>
      <w:proofErr w:type="gramEnd"/>
      <w:r w:rsidRPr="007C3DDF">
        <w:rPr>
          <w:rFonts w:ascii="Times New Roman" w:hAnsi="Times New Roman" w:cs="Times New Roman"/>
        </w:rPr>
        <w:t xml:space="preserve"> 16777214 Hosts per Network). To make more subnet</w:t>
      </w:r>
      <w:r w:rsidRPr="007C3DDF">
        <w:rPr>
          <w:rFonts w:ascii="Times New Roman" w:hAnsi="Times New Roman" w:cs="Times New Roman"/>
          <w:spacing w:val="-4"/>
        </w:rPr>
        <w:t xml:space="preserve"> </w:t>
      </w:r>
      <w:r w:rsidRPr="007C3DDF">
        <w:rPr>
          <w:rFonts w:ascii="Times New Roman" w:hAnsi="Times New Roman" w:cs="Times New Roman"/>
        </w:rPr>
        <w:t>in</w:t>
      </w:r>
      <w:r w:rsidRPr="007C3DDF">
        <w:rPr>
          <w:rFonts w:ascii="Times New Roman" w:hAnsi="Times New Roman" w:cs="Times New Roman"/>
          <w:spacing w:val="-4"/>
        </w:rPr>
        <w:t xml:space="preserve"> </w:t>
      </w:r>
      <w:r w:rsidRPr="007C3DDF">
        <w:rPr>
          <w:rFonts w:ascii="Times New Roman" w:hAnsi="Times New Roman" w:cs="Times New Roman"/>
        </w:rPr>
        <w:t>Class</w:t>
      </w:r>
      <w:r w:rsidRPr="007C3DDF">
        <w:rPr>
          <w:rFonts w:ascii="Times New Roman" w:hAnsi="Times New Roman" w:cs="Times New Roman"/>
          <w:spacing w:val="-4"/>
        </w:rPr>
        <w:t xml:space="preserve"> </w:t>
      </w:r>
      <w:r w:rsidRPr="007C3DDF">
        <w:rPr>
          <w:rFonts w:ascii="Times New Roman" w:hAnsi="Times New Roman" w:cs="Times New Roman"/>
        </w:rPr>
        <w:t>A,</w:t>
      </w:r>
      <w:r w:rsidRPr="007C3DDF">
        <w:rPr>
          <w:rFonts w:ascii="Times New Roman" w:hAnsi="Times New Roman" w:cs="Times New Roman"/>
          <w:spacing w:val="-5"/>
        </w:rPr>
        <w:t xml:space="preserve"> </w:t>
      </w:r>
      <w:r w:rsidRPr="007C3DDF">
        <w:rPr>
          <w:rFonts w:ascii="Times New Roman" w:hAnsi="Times New Roman" w:cs="Times New Roman"/>
        </w:rPr>
        <w:t>bits</w:t>
      </w:r>
      <w:r w:rsidRPr="007C3DDF">
        <w:rPr>
          <w:rFonts w:ascii="Times New Roman" w:hAnsi="Times New Roman" w:cs="Times New Roman"/>
          <w:spacing w:val="-4"/>
        </w:rPr>
        <w:t xml:space="preserve"> </w:t>
      </w:r>
      <w:proofErr w:type="spellStart"/>
      <w:r w:rsidRPr="007C3DDF">
        <w:rPr>
          <w:rFonts w:ascii="Times New Roman" w:hAnsi="Times New Roman" w:cs="Times New Roman"/>
        </w:rPr>
        <w:t>fromHost</w:t>
      </w:r>
      <w:proofErr w:type="spellEnd"/>
      <w:r w:rsidRPr="007C3DDF">
        <w:rPr>
          <w:rFonts w:ascii="Times New Roman" w:hAnsi="Times New Roman" w:cs="Times New Roman"/>
          <w:spacing w:val="-4"/>
        </w:rPr>
        <w:t xml:space="preserve"> </w:t>
      </w:r>
      <w:r w:rsidRPr="007C3DDF">
        <w:rPr>
          <w:rFonts w:ascii="Times New Roman" w:hAnsi="Times New Roman" w:cs="Times New Roman"/>
        </w:rPr>
        <w:t>part</w:t>
      </w:r>
      <w:r w:rsidRPr="007C3DDF">
        <w:rPr>
          <w:rFonts w:ascii="Times New Roman" w:hAnsi="Times New Roman" w:cs="Times New Roman"/>
          <w:spacing w:val="-4"/>
        </w:rPr>
        <w:t xml:space="preserve"> </w:t>
      </w:r>
      <w:r w:rsidRPr="007C3DDF">
        <w:rPr>
          <w:rFonts w:ascii="Times New Roman" w:hAnsi="Times New Roman" w:cs="Times New Roman"/>
        </w:rPr>
        <w:t>are</w:t>
      </w:r>
      <w:r w:rsidRPr="007C3DDF">
        <w:rPr>
          <w:rFonts w:ascii="Times New Roman" w:hAnsi="Times New Roman" w:cs="Times New Roman"/>
          <w:spacing w:val="-4"/>
        </w:rPr>
        <w:t xml:space="preserve"> </w:t>
      </w:r>
      <w:r w:rsidRPr="007C3DDF">
        <w:rPr>
          <w:rFonts w:ascii="Times New Roman" w:hAnsi="Times New Roman" w:cs="Times New Roman"/>
        </w:rPr>
        <w:t>borrowed</w:t>
      </w:r>
      <w:r w:rsidRPr="007C3DDF">
        <w:rPr>
          <w:rFonts w:ascii="Times New Roman" w:hAnsi="Times New Roman" w:cs="Times New Roman"/>
          <w:spacing w:val="-3"/>
        </w:rPr>
        <w:t xml:space="preserve"> </w:t>
      </w:r>
      <w:r w:rsidRPr="007C3DDF">
        <w:rPr>
          <w:rFonts w:ascii="Times New Roman" w:hAnsi="Times New Roman" w:cs="Times New Roman"/>
        </w:rPr>
        <w:t>and</w:t>
      </w:r>
      <w:r w:rsidRPr="007C3DDF">
        <w:rPr>
          <w:rFonts w:ascii="Times New Roman" w:hAnsi="Times New Roman" w:cs="Times New Roman"/>
          <w:spacing w:val="-4"/>
        </w:rPr>
        <w:t xml:space="preserve"> </w:t>
      </w:r>
      <w:r w:rsidRPr="007C3DDF">
        <w:rPr>
          <w:rFonts w:ascii="Times New Roman" w:hAnsi="Times New Roman" w:cs="Times New Roman"/>
        </w:rPr>
        <w:t>the</w:t>
      </w:r>
      <w:r w:rsidRPr="007C3DDF">
        <w:rPr>
          <w:rFonts w:ascii="Times New Roman" w:hAnsi="Times New Roman" w:cs="Times New Roman"/>
          <w:spacing w:val="-4"/>
        </w:rPr>
        <w:t xml:space="preserve"> </w:t>
      </w:r>
      <w:r w:rsidRPr="007C3DDF">
        <w:rPr>
          <w:rFonts w:ascii="Times New Roman" w:hAnsi="Times New Roman" w:cs="Times New Roman"/>
        </w:rPr>
        <w:t>subnet</w:t>
      </w:r>
      <w:r w:rsidRPr="007C3DDF">
        <w:rPr>
          <w:rFonts w:ascii="Times New Roman" w:hAnsi="Times New Roman" w:cs="Times New Roman"/>
          <w:spacing w:val="-4"/>
        </w:rPr>
        <w:t xml:space="preserve"> </w:t>
      </w:r>
      <w:r w:rsidRPr="007C3DDF">
        <w:rPr>
          <w:rFonts w:ascii="Times New Roman" w:hAnsi="Times New Roman" w:cs="Times New Roman"/>
        </w:rPr>
        <w:t>mask</w:t>
      </w:r>
      <w:r w:rsidRPr="007C3DDF">
        <w:rPr>
          <w:rFonts w:ascii="Times New Roman" w:hAnsi="Times New Roman" w:cs="Times New Roman"/>
          <w:spacing w:val="-5"/>
        </w:rPr>
        <w:t xml:space="preserve"> </w:t>
      </w:r>
      <w:r w:rsidRPr="007C3DDF">
        <w:rPr>
          <w:rFonts w:ascii="Times New Roman" w:hAnsi="Times New Roman" w:cs="Times New Roman"/>
        </w:rPr>
        <w:t>is</w:t>
      </w:r>
      <w:r w:rsidRPr="007C3DDF">
        <w:rPr>
          <w:rFonts w:ascii="Times New Roman" w:hAnsi="Times New Roman" w:cs="Times New Roman"/>
          <w:spacing w:val="-4"/>
        </w:rPr>
        <w:t xml:space="preserve"> </w:t>
      </w:r>
      <w:r w:rsidRPr="007C3DDF">
        <w:rPr>
          <w:rFonts w:ascii="Times New Roman" w:hAnsi="Times New Roman" w:cs="Times New Roman"/>
        </w:rPr>
        <w:t xml:space="preserve">changed </w:t>
      </w:r>
      <w:proofErr w:type="spellStart"/>
      <w:proofErr w:type="gramStart"/>
      <w:r w:rsidRPr="007C3DDF">
        <w:rPr>
          <w:rFonts w:ascii="Times New Roman" w:hAnsi="Times New Roman" w:cs="Times New Roman"/>
        </w:rPr>
        <w:t>accordingly.For</w:t>
      </w:r>
      <w:proofErr w:type="spellEnd"/>
      <w:proofErr w:type="gramEnd"/>
      <w:r w:rsidRPr="007C3DDF">
        <w:rPr>
          <w:rFonts w:ascii="Times New Roman" w:hAnsi="Times New Roman" w:cs="Times New Roman"/>
          <w:spacing w:val="-3"/>
        </w:rPr>
        <w:t xml:space="preserve"> </w:t>
      </w:r>
      <w:r w:rsidRPr="007C3DDF">
        <w:rPr>
          <w:rFonts w:ascii="Times New Roman" w:hAnsi="Times New Roman" w:cs="Times New Roman"/>
        </w:rPr>
        <w:t>example,</w:t>
      </w:r>
      <w:r w:rsidRPr="007C3DDF">
        <w:rPr>
          <w:rFonts w:ascii="Times New Roman" w:hAnsi="Times New Roman" w:cs="Times New Roman"/>
          <w:spacing w:val="-3"/>
        </w:rPr>
        <w:t xml:space="preserve"> </w:t>
      </w:r>
      <w:r w:rsidRPr="007C3DDF">
        <w:rPr>
          <w:rFonts w:ascii="Times New Roman" w:hAnsi="Times New Roman" w:cs="Times New Roman"/>
        </w:rPr>
        <w:t>if</w:t>
      </w:r>
      <w:r w:rsidRPr="007C3DDF">
        <w:rPr>
          <w:rFonts w:ascii="Times New Roman" w:hAnsi="Times New Roman" w:cs="Times New Roman"/>
          <w:spacing w:val="-2"/>
        </w:rPr>
        <w:t xml:space="preserve"> </w:t>
      </w:r>
      <w:r w:rsidRPr="007C3DDF">
        <w:rPr>
          <w:rFonts w:ascii="Times New Roman" w:hAnsi="Times New Roman" w:cs="Times New Roman"/>
        </w:rPr>
        <w:t>one</w:t>
      </w:r>
      <w:r w:rsidRPr="007C3DDF">
        <w:rPr>
          <w:rFonts w:ascii="Times New Roman" w:hAnsi="Times New Roman" w:cs="Times New Roman"/>
          <w:spacing w:val="-3"/>
        </w:rPr>
        <w:t xml:space="preserve"> </w:t>
      </w:r>
      <w:r w:rsidRPr="007C3DDF">
        <w:rPr>
          <w:rFonts w:ascii="Times New Roman" w:hAnsi="Times New Roman" w:cs="Times New Roman"/>
        </w:rPr>
        <w:t>MSB</w:t>
      </w:r>
      <w:r w:rsidRPr="007C3DDF">
        <w:rPr>
          <w:rFonts w:ascii="Times New Roman" w:hAnsi="Times New Roman" w:cs="Times New Roman"/>
          <w:spacing w:val="-3"/>
        </w:rPr>
        <w:t xml:space="preserve"> </w:t>
      </w:r>
      <w:r w:rsidRPr="007C3DDF">
        <w:rPr>
          <w:rFonts w:ascii="Times New Roman" w:hAnsi="Times New Roman" w:cs="Times New Roman"/>
        </w:rPr>
        <w:t>(Most</w:t>
      </w:r>
      <w:r w:rsidRPr="007C3DDF">
        <w:rPr>
          <w:rFonts w:ascii="Times New Roman" w:hAnsi="Times New Roman" w:cs="Times New Roman"/>
          <w:spacing w:val="-3"/>
        </w:rPr>
        <w:t xml:space="preserve"> </w:t>
      </w:r>
      <w:r w:rsidRPr="007C3DDF">
        <w:rPr>
          <w:rFonts w:ascii="Times New Roman" w:hAnsi="Times New Roman" w:cs="Times New Roman"/>
        </w:rPr>
        <w:t>Significant</w:t>
      </w:r>
      <w:r w:rsidRPr="007C3DDF">
        <w:rPr>
          <w:rFonts w:ascii="Times New Roman" w:hAnsi="Times New Roman" w:cs="Times New Roman"/>
          <w:spacing w:val="-3"/>
        </w:rPr>
        <w:t xml:space="preserve"> </w:t>
      </w:r>
      <w:r w:rsidRPr="007C3DDF">
        <w:rPr>
          <w:rFonts w:ascii="Times New Roman" w:hAnsi="Times New Roman" w:cs="Times New Roman"/>
        </w:rPr>
        <w:t>Bit)</w:t>
      </w:r>
      <w:r w:rsidRPr="007C3DDF">
        <w:rPr>
          <w:rFonts w:ascii="Times New Roman" w:hAnsi="Times New Roman" w:cs="Times New Roman"/>
          <w:spacing w:val="-3"/>
        </w:rPr>
        <w:t xml:space="preserve"> </w:t>
      </w:r>
      <w:r w:rsidRPr="007C3DDF">
        <w:rPr>
          <w:rFonts w:ascii="Times New Roman" w:hAnsi="Times New Roman" w:cs="Times New Roman"/>
        </w:rPr>
        <w:t>is</w:t>
      </w:r>
      <w:r w:rsidRPr="007C3DDF">
        <w:rPr>
          <w:rFonts w:ascii="Times New Roman" w:hAnsi="Times New Roman" w:cs="Times New Roman"/>
          <w:spacing w:val="-1"/>
        </w:rPr>
        <w:t xml:space="preserve"> </w:t>
      </w:r>
      <w:r w:rsidRPr="007C3DDF">
        <w:rPr>
          <w:rFonts w:ascii="Times New Roman" w:hAnsi="Times New Roman" w:cs="Times New Roman"/>
        </w:rPr>
        <w:t>borrowed</w:t>
      </w:r>
      <w:r w:rsidRPr="007C3DDF">
        <w:rPr>
          <w:rFonts w:ascii="Times New Roman" w:hAnsi="Times New Roman" w:cs="Times New Roman"/>
          <w:spacing w:val="-1"/>
        </w:rPr>
        <w:t xml:space="preserve"> </w:t>
      </w:r>
      <w:r w:rsidRPr="007C3DDF">
        <w:rPr>
          <w:rFonts w:ascii="Times New Roman" w:hAnsi="Times New Roman" w:cs="Times New Roman"/>
        </w:rPr>
        <w:t>from</w:t>
      </w:r>
      <w:r w:rsidRPr="007C3DDF">
        <w:rPr>
          <w:rFonts w:ascii="Times New Roman" w:hAnsi="Times New Roman" w:cs="Times New Roman"/>
          <w:spacing w:val="-2"/>
        </w:rPr>
        <w:t xml:space="preserve"> </w:t>
      </w:r>
      <w:r w:rsidRPr="007C3DDF">
        <w:rPr>
          <w:rFonts w:ascii="Times New Roman" w:hAnsi="Times New Roman" w:cs="Times New Roman"/>
        </w:rPr>
        <w:t>host</w:t>
      </w:r>
      <w:r w:rsidRPr="007C3DDF">
        <w:rPr>
          <w:rFonts w:ascii="Times New Roman" w:hAnsi="Times New Roman" w:cs="Times New Roman"/>
          <w:spacing w:val="-3"/>
        </w:rPr>
        <w:t xml:space="preserve"> </w:t>
      </w:r>
      <w:r w:rsidRPr="007C3DDF">
        <w:rPr>
          <w:rFonts w:ascii="Times New Roman" w:hAnsi="Times New Roman" w:cs="Times New Roman"/>
        </w:rPr>
        <w:t>bits of</w:t>
      </w:r>
      <w:r w:rsidRPr="007C3DDF">
        <w:rPr>
          <w:rFonts w:ascii="Times New Roman" w:hAnsi="Times New Roman" w:cs="Times New Roman"/>
          <w:spacing w:val="-1"/>
        </w:rPr>
        <w:t xml:space="preserve"> </w:t>
      </w:r>
      <w:r w:rsidRPr="007C3DDF">
        <w:rPr>
          <w:rFonts w:ascii="Times New Roman" w:hAnsi="Times New Roman" w:cs="Times New Roman"/>
        </w:rPr>
        <w:t>second</w:t>
      </w:r>
      <w:r w:rsidRPr="007C3DDF">
        <w:rPr>
          <w:rFonts w:ascii="Times New Roman" w:hAnsi="Times New Roman" w:cs="Times New Roman"/>
          <w:spacing w:val="-1"/>
        </w:rPr>
        <w:t xml:space="preserve"> </w:t>
      </w:r>
      <w:r w:rsidRPr="007C3DDF">
        <w:rPr>
          <w:rFonts w:ascii="Times New Roman" w:hAnsi="Times New Roman" w:cs="Times New Roman"/>
        </w:rPr>
        <w:t>octet</w:t>
      </w:r>
      <w:r w:rsidRPr="007C3DDF">
        <w:rPr>
          <w:rFonts w:ascii="Times New Roman" w:hAnsi="Times New Roman" w:cs="Times New Roman"/>
          <w:spacing w:val="-1"/>
        </w:rPr>
        <w:t xml:space="preserve"> </w:t>
      </w:r>
      <w:r w:rsidRPr="007C3DDF">
        <w:rPr>
          <w:rFonts w:ascii="Times New Roman" w:hAnsi="Times New Roman" w:cs="Times New Roman"/>
        </w:rPr>
        <w:t>and</w:t>
      </w:r>
      <w:r w:rsidRPr="007C3DDF">
        <w:rPr>
          <w:rFonts w:ascii="Times New Roman" w:hAnsi="Times New Roman" w:cs="Times New Roman"/>
          <w:spacing w:val="-1"/>
        </w:rPr>
        <w:t xml:space="preserve"> </w:t>
      </w:r>
      <w:r w:rsidRPr="007C3DDF">
        <w:rPr>
          <w:rFonts w:ascii="Times New Roman" w:hAnsi="Times New Roman" w:cs="Times New Roman"/>
        </w:rPr>
        <w:t>added</w:t>
      </w:r>
      <w:r w:rsidRPr="007C3DDF">
        <w:rPr>
          <w:rFonts w:ascii="Times New Roman" w:hAnsi="Times New Roman" w:cs="Times New Roman"/>
          <w:spacing w:val="-2"/>
        </w:rPr>
        <w:t xml:space="preserve"> </w:t>
      </w:r>
      <w:r w:rsidRPr="007C3DDF">
        <w:rPr>
          <w:rFonts w:ascii="Times New Roman" w:hAnsi="Times New Roman" w:cs="Times New Roman"/>
        </w:rPr>
        <w:t>to</w:t>
      </w:r>
      <w:r w:rsidRPr="007C3DDF">
        <w:rPr>
          <w:rFonts w:ascii="Times New Roman" w:hAnsi="Times New Roman" w:cs="Times New Roman"/>
          <w:spacing w:val="-1"/>
        </w:rPr>
        <w:t xml:space="preserve"> </w:t>
      </w:r>
      <w:r w:rsidRPr="007C3DDF">
        <w:rPr>
          <w:rFonts w:ascii="Times New Roman" w:hAnsi="Times New Roman" w:cs="Times New Roman"/>
        </w:rPr>
        <w:t>Network</w:t>
      </w:r>
      <w:r w:rsidRPr="007C3DDF">
        <w:rPr>
          <w:rFonts w:ascii="Times New Roman" w:hAnsi="Times New Roman" w:cs="Times New Roman"/>
          <w:spacing w:val="-2"/>
        </w:rPr>
        <w:t xml:space="preserve"> </w:t>
      </w:r>
      <w:r w:rsidRPr="007C3DDF">
        <w:rPr>
          <w:rFonts w:ascii="Times New Roman" w:hAnsi="Times New Roman" w:cs="Times New Roman"/>
        </w:rPr>
        <w:t>address,</w:t>
      </w:r>
      <w:r w:rsidRPr="007C3DDF">
        <w:rPr>
          <w:rFonts w:ascii="Times New Roman" w:hAnsi="Times New Roman" w:cs="Times New Roman"/>
          <w:spacing w:val="-2"/>
        </w:rPr>
        <w:t xml:space="preserve"> </w:t>
      </w:r>
      <w:r w:rsidRPr="007C3DDF">
        <w:rPr>
          <w:rFonts w:ascii="Times New Roman" w:hAnsi="Times New Roman" w:cs="Times New Roman"/>
        </w:rPr>
        <w:t>it</w:t>
      </w:r>
      <w:r w:rsidRPr="007C3DDF">
        <w:rPr>
          <w:rFonts w:ascii="Times New Roman" w:hAnsi="Times New Roman" w:cs="Times New Roman"/>
          <w:spacing w:val="-1"/>
        </w:rPr>
        <w:t xml:space="preserve"> </w:t>
      </w:r>
      <w:r w:rsidRPr="007C3DDF">
        <w:rPr>
          <w:rFonts w:ascii="Times New Roman" w:hAnsi="Times New Roman" w:cs="Times New Roman"/>
        </w:rPr>
        <w:t>creates</w:t>
      </w:r>
      <w:r w:rsidRPr="007C3DDF">
        <w:rPr>
          <w:rFonts w:ascii="Times New Roman" w:hAnsi="Times New Roman" w:cs="Times New Roman"/>
          <w:spacing w:val="-1"/>
        </w:rPr>
        <w:t xml:space="preserve"> </w:t>
      </w:r>
      <w:r w:rsidRPr="007C3DDF">
        <w:rPr>
          <w:rFonts w:ascii="Times New Roman" w:hAnsi="Times New Roman" w:cs="Times New Roman"/>
        </w:rPr>
        <w:t>two</w:t>
      </w:r>
      <w:r w:rsidRPr="007C3DDF">
        <w:rPr>
          <w:rFonts w:ascii="Times New Roman" w:hAnsi="Times New Roman" w:cs="Times New Roman"/>
          <w:spacing w:val="-1"/>
        </w:rPr>
        <w:t xml:space="preserve"> </w:t>
      </w:r>
      <w:r w:rsidRPr="007C3DDF">
        <w:rPr>
          <w:rFonts w:ascii="Times New Roman" w:hAnsi="Times New Roman" w:cs="Times New Roman"/>
        </w:rPr>
        <w:t>Subnets</w:t>
      </w:r>
      <w:r w:rsidRPr="007C3DDF">
        <w:rPr>
          <w:rFonts w:ascii="Times New Roman" w:hAnsi="Times New Roman" w:cs="Times New Roman"/>
          <w:spacing w:val="-1"/>
        </w:rPr>
        <w:t xml:space="preserve"> </w:t>
      </w:r>
      <w:r w:rsidRPr="007C3DDF">
        <w:rPr>
          <w:rFonts w:ascii="Times New Roman" w:hAnsi="Times New Roman" w:cs="Times New Roman"/>
        </w:rPr>
        <w:t>(21=2)</w:t>
      </w:r>
      <w:r w:rsidRPr="007C3DDF">
        <w:rPr>
          <w:rFonts w:ascii="Times New Roman" w:hAnsi="Times New Roman" w:cs="Times New Roman"/>
          <w:spacing w:val="-3"/>
        </w:rPr>
        <w:t xml:space="preserve"> </w:t>
      </w:r>
      <w:r w:rsidRPr="007C3DDF">
        <w:rPr>
          <w:rFonts w:ascii="Times New Roman" w:hAnsi="Times New Roman" w:cs="Times New Roman"/>
        </w:rPr>
        <w:t>with (223-2) 8388606 Hosts per Subnet.</w:t>
      </w:r>
    </w:p>
    <w:p w:rsidR="00005100" w:rsidRPr="007C3DDF" w:rsidRDefault="00005100">
      <w:pPr>
        <w:pStyle w:val="BodyText"/>
        <w:spacing w:before="1"/>
        <w:ind w:left="0"/>
        <w:rPr>
          <w:rFonts w:ascii="Times New Roman" w:hAnsi="Times New Roman" w:cs="Times New Roman"/>
        </w:rPr>
      </w:pPr>
    </w:p>
    <w:p w:rsidR="00005100" w:rsidRPr="007C3DDF" w:rsidRDefault="00000000">
      <w:pPr>
        <w:pStyle w:val="Heading2"/>
        <w:ind w:left="113"/>
        <w:jc w:val="both"/>
        <w:rPr>
          <w:rFonts w:ascii="Times New Roman" w:hAnsi="Times New Roman" w:cs="Times New Roman"/>
        </w:rPr>
      </w:pPr>
      <w:r w:rsidRPr="007C3DDF">
        <w:rPr>
          <w:rFonts w:ascii="Times New Roman" w:hAnsi="Times New Roman" w:cs="Times New Roman"/>
        </w:rPr>
        <w:t xml:space="preserve">Class B </w:t>
      </w:r>
      <w:r w:rsidRPr="007C3DDF">
        <w:rPr>
          <w:rFonts w:ascii="Times New Roman" w:hAnsi="Times New Roman" w:cs="Times New Roman"/>
          <w:spacing w:val="-2"/>
        </w:rPr>
        <w:t>Subnets</w:t>
      </w:r>
    </w:p>
    <w:p w:rsidR="00005100" w:rsidRPr="007C3DDF" w:rsidRDefault="00000000">
      <w:pPr>
        <w:pStyle w:val="BodyText"/>
        <w:spacing w:before="94" w:line="316" w:lineRule="auto"/>
        <w:ind w:left="113" w:right="132"/>
        <w:jc w:val="both"/>
        <w:rPr>
          <w:rFonts w:ascii="Times New Roman" w:hAnsi="Times New Roman" w:cs="Times New Roman"/>
        </w:rPr>
      </w:pPr>
      <w:r w:rsidRPr="007C3DDF">
        <w:rPr>
          <w:rFonts w:ascii="Times New Roman" w:hAnsi="Times New Roman" w:cs="Times New Roman"/>
        </w:rPr>
        <w:t>By</w:t>
      </w:r>
      <w:r w:rsidRPr="007C3DDF">
        <w:rPr>
          <w:rFonts w:ascii="Times New Roman" w:hAnsi="Times New Roman" w:cs="Times New Roman"/>
          <w:spacing w:val="-13"/>
        </w:rPr>
        <w:t xml:space="preserve"> </w:t>
      </w:r>
      <w:r w:rsidRPr="007C3DDF">
        <w:rPr>
          <w:rFonts w:ascii="Times New Roman" w:hAnsi="Times New Roman" w:cs="Times New Roman"/>
        </w:rPr>
        <w:t>default,</w:t>
      </w:r>
      <w:r w:rsidRPr="007C3DDF">
        <w:rPr>
          <w:rFonts w:ascii="Times New Roman" w:hAnsi="Times New Roman" w:cs="Times New Roman"/>
          <w:spacing w:val="-13"/>
        </w:rPr>
        <w:t xml:space="preserve"> </w:t>
      </w:r>
      <w:r w:rsidRPr="007C3DDF">
        <w:rPr>
          <w:rFonts w:ascii="Times New Roman" w:hAnsi="Times New Roman" w:cs="Times New Roman"/>
        </w:rPr>
        <w:t>using</w:t>
      </w:r>
      <w:r w:rsidRPr="007C3DDF">
        <w:rPr>
          <w:rFonts w:ascii="Times New Roman" w:hAnsi="Times New Roman" w:cs="Times New Roman"/>
          <w:spacing w:val="-12"/>
        </w:rPr>
        <w:t xml:space="preserve"> </w:t>
      </w:r>
      <w:r w:rsidRPr="007C3DDF">
        <w:rPr>
          <w:rFonts w:ascii="Times New Roman" w:hAnsi="Times New Roman" w:cs="Times New Roman"/>
        </w:rPr>
        <w:t>Classful</w:t>
      </w:r>
      <w:r w:rsidRPr="007C3DDF">
        <w:rPr>
          <w:rFonts w:ascii="Times New Roman" w:hAnsi="Times New Roman" w:cs="Times New Roman"/>
          <w:spacing w:val="-13"/>
        </w:rPr>
        <w:t xml:space="preserve"> </w:t>
      </w:r>
      <w:r w:rsidRPr="007C3DDF">
        <w:rPr>
          <w:rFonts w:ascii="Times New Roman" w:hAnsi="Times New Roman" w:cs="Times New Roman"/>
        </w:rPr>
        <w:t>Networking,</w:t>
      </w:r>
      <w:r w:rsidRPr="007C3DDF">
        <w:rPr>
          <w:rFonts w:ascii="Times New Roman" w:hAnsi="Times New Roman" w:cs="Times New Roman"/>
          <w:spacing w:val="-13"/>
        </w:rPr>
        <w:t xml:space="preserve"> </w:t>
      </w:r>
      <w:r w:rsidRPr="007C3DDF">
        <w:rPr>
          <w:rFonts w:ascii="Times New Roman" w:hAnsi="Times New Roman" w:cs="Times New Roman"/>
        </w:rPr>
        <w:t>14</w:t>
      </w:r>
      <w:r w:rsidRPr="007C3DDF">
        <w:rPr>
          <w:rFonts w:ascii="Times New Roman" w:hAnsi="Times New Roman" w:cs="Times New Roman"/>
          <w:spacing w:val="-11"/>
        </w:rPr>
        <w:t xml:space="preserve"> </w:t>
      </w:r>
      <w:r w:rsidRPr="007C3DDF">
        <w:rPr>
          <w:rFonts w:ascii="Times New Roman" w:hAnsi="Times New Roman" w:cs="Times New Roman"/>
        </w:rPr>
        <w:t>bits</w:t>
      </w:r>
      <w:r w:rsidRPr="007C3DDF">
        <w:rPr>
          <w:rFonts w:ascii="Times New Roman" w:hAnsi="Times New Roman" w:cs="Times New Roman"/>
          <w:spacing w:val="-12"/>
        </w:rPr>
        <w:t xml:space="preserve"> </w:t>
      </w:r>
      <w:r w:rsidRPr="007C3DDF">
        <w:rPr>
          <w:rFonts w:ascii="Times New Roman" w:hAnsi="Times New Roman" w:cs="Times New Roman"/>
        </w:rPr>
        <w:t>are</w:t>
      </w:r>
      <w:r w:rsidRPr="007C3DDF">
        <w:rPr>
          <w:rFonts w:ascii="Times New Roman" w:hAnsi="Times New Roman" w:cs="Times New Roman"/>
          <w:spacing w:val="-12"/>
        </w:rPr>
        <w:t xml:space="preserve"> </w:t>
      </w:r>
      <w:r w:rsidRPr="007C3DDF">
        <w:rPr>
          <w:rFonts w:ascii="Times New Roman" w:hAnsi="Times New Roman" w:cs="Times New Roman"/>
        </w:rPr>
        <w:t>used</w:t>
      </w:r>
      <w:r w:rsidRPr="007C3DDF">
        <w:rPr>
          <w:rFonts w:ascii="Times New Roman" w:hAnsi="Times New Roman" w:cs="Times New Roman"/>
          <w:spacing w:val="-12"/>
        </w:rPr>
        <w:t xml:space="preserve"> </w:t>
      </w:r>
      <w:r w:rsidRPr="007C3DDF">
        <w:rPr>
          <w:rFonts w:ascii="Times New Roman" w:hAnsi="Times New Roman" w:cs="Times New Roman"/>
        </w:rPr>
        <w:t>as</w:t>
      </w:r>
      <w:r w:rsidRPr="007C3DDF">
        <w:rPr>
          <w:rFonts w:ascii="Times New Roman" w:hAnsi="Times New Roman" w:cs="Times New Roman"/>
          <w:spacing w:val="-12"/>
        </w:rPr>
        <w:t xml:space="preserve"> </w:t>
      </w:r>
      <w:r w:rsidRPr="007C3DDF">
        <w:rPr>
          <w:rFonts w:ascii="Times New Roman" w:hAnsi="Times New Roman" w:cs="Times New Roman"/>
        </w:rPr>
        <w:t>Network</w:t>
      </w:r>
      <w:r w:rsidRPr="007C3DDF">
        <w:rPr>
          <w:rFonts w:ascii="Times New Roman" w:hAnsi="Times New Roman" w:cs="Times New Roman"/>
          <w:spacing w:val="-12"/>
        </w:rPr>
        <w:t xml:space="preserve"> </w:t>
      </w:r>
      <w:r w:rsidRPr="007C3DDF">
        <w:rPr>
          <w:rFonts w:ascii="Times New Roman" w:hAnsi="Times New Roman" w:cs="Times New Roman"/>
        </w:rPr>
        <w:t>bits</w:t>
      </w:r>
      <w:r w:rsidRPr="007C3DDF">
        <w:rPr>
          <w:rFonts w:ascii="Times New Roman" w:hAnsi="Times New Roman" w:cs="Times New Roman"/>
          <w:spacing w:val="-12"/>
        </w:rPr>
        <w:t xml:space="preserve"> </w:t>
      </w:r>
      <w:r w:rsidRPr="007C3DDF">
        <w:rPr>
          <w:rFonts w:ascii="Times New Roman" w:hAnsi="Times New Roman" w:cs="Times New Roman"/>
        </w:rPr>
        <w:t>providing</w:t>
      </w:r>
      <w:r w:rsidRPr="007C3DDF">
        <w:rPr>
          <w:rFonts w:ascii="Times New Roman" w:hAnsi="Times New Roman" w:cs="Times New Roman"/>
          <w:spacing w:val="-12"/>
        </w:rPr>
        <w:t xml:space="preserve"> </w:t>
      </w:r>
      <w:r w:rsidRPr="007C3DDF">
        <w:rPr>
          <w:rFonts w:ascii="Times New Roman" w:hAnsi="Times New Roman" w:cs="Times New Roman"/>
        </w:rPr>
        <w:t xml:space="preserve">(214) 16384Networks and (216-2) 65534 Hosts. Class B IP Addresses can be </w:t>
      </w:r>
      <w:proofErr w:type="spellStart"/>
      <w:r w:rsidRPr="007C3DDF">
        <w:rPr>
          <w:rFonts w:ascii="Times New Roman" w:hAnsi="Times New Roman" w:cs="Times New Roman"/>
        </w:rPr>
        <w:t>subnetted</w:t>
      </w:r>
      <w:proofErr w:type="spellEnd"/>
      <w:r w:rsidRPr="007C3DDF">
        <w:rPr>
          <w:rFonts w:ascii="Times New Roman" w:hAnsi="Times New Roman" w:cs="Times New Roman"/>
        </w:rPr>
        <w:t xml:space="preserve"> the same way as Class </w:t>
      </w:r>
      <w:proofErr w:type="spellStart"/>
      <w:r w:rsidRPr="007C3DDF">
        <w:rPr>
          <w:rFonts w:ascii="Times New Roman" w:hAnsi="Times New Roman" w:cs="Times New Roman"/>
        </w:rPr>
        <w:t>Aaddresses</w:t>
      </w:r>
      <w:proofErr w:type="spellEnd"/>
      <w:r w:rsidRPr="007C3DDF">
        <w:rPr>
          <w:rFonts w:ascii="Times New Roman" w:hAnsi="Times New Roman" w:cs="Times New Roman"/>
        </w:rPr>
        <w:t>, by borrowing bits from Host bits.</w:t>
      </w:r>
    </w:p>
    <w:p w:rsidR="00005100" w:rsidRPr="007C3DDF" w:rsidRDefault="00005100">
      <w:pPr>
        <w:pStyle w:val="BodyText"/>
        <w:spacing w:before="3"/>
        <w:ind w:left="0"/>
        <w:rPr>
          <w:rFonts w:ascii="Times New Roman" w:hAnsi="Times New Roman" w:cs="Times New Roman"/>
        </w:rPr>
      </w:pPr>
    </w:p>
    <w:p w:rsidR="00005100" w:rsidRPr="007C3DDF" w:rsidRDefault="00000000">
      <w:pPr>
        <w:pStyle w:val="Heading2"/>
        <w:spacing w:before="1"/>
        <w:ind w:left="113"/>
        <w:jc w:val="both"/>
        <w:rPr>
          <w:rFonts w:ascii="Times New Roman" w:hAnsi="Times New Roman" w:cs="Times New Roman"/>
        </w:rPr>
      </w:pPr>
      <w:r w:rsidRPr="007C3DDF">
        <w:rPr>
          <w:rFonts w:ascii="Times New Roman" w:hAnsi="Times New Roman" w:cs="Times New Roman"/>
        </w:rPr>
        <w:t xml:space="preserve">Class C </w:t>
      </w:r>
      <w:r w:rsidRPr="007C3DDF">
        <w:rPr>
          <w:rFonts w:ascii="Times New Roman" w:hAnsi="Times New Roman" w:cs="Times New Roman"/>
          <w:spacing w:val="-2"/>
        </w:rPr>
        <w:t>Subnets</w:t>
      </w:r>
    </w:p>
    <w:p w:rsidR="00005100" w:rsidRPr="007C3DDF" w:rsidRDefault="00000000">
      <w:pPr>
        <w:pStyle w:val="BodyText"/>
        <w:spacing w:before="93" w:line="316" w:lineRule="auto"/>
        <w:ind w:left="113" w:right="132"/>
        <w:jc w:val="both"/>
        <w:rPr>
          <w:rFonts w:ascii="Times New Roman" w:hAnsi="Times New Roman" w:cs="Times New Roman"/>
        </w:rPr>
      </w:pPr>
      <w:r w:rsidRPr="007C3DDF">
        <w:rPr>
          <w:rFonts w:ascii="Times New Roman" w:hAnsi="Times New Roman" w:cs="Times New Roman"/>
        </w:rPr>
        <w:t>Class C IP addresses are normally assigned to a very small size network because it can only have 254 hosts in a network.</w:t>
      </w:r>
    </w:p>
    <w:p w:rsidR="00005100" w:rsidRPr="007C3DDF" w:rsidRDefault="00005100">
      <w:pPr>
        <w:spacing w:line="316" w:lineRule="auto"/>
        <w:jc w:val="both"/>
        <w:rPr>
          <w:rFonts w:ascii="Times New Roman" w:hAnsi="Times New Roman" w:cs="Times New Roman"/>
          <w:sz w:val="24"/>
          <w:szCs w:val="24"/>
        </w:rPr>
        <w:sectPr w:rsidR="00005100" w:rsidRPr="007C3DDF">
          <w:pgSz w:w="11910" w:h="16330"/>
          <w:pgMar w:top="1860" w:right="1000" w:bottom="280" w:left="1020" w:header="720" w:footer="720" w:gutter="0"/>
          <w:cols w:space="720"/>
        </w:sectPr>
      </w:pPr>
    </w:p>
    <w:p w:rsidR="00005100" w:rsidRPr="007C3DDF" w:rsidRDefault="00000000">
      <w:pPr>
        <w:pStyle w:val="Heading1"/>
        <w:spacing w:before="115"/>
        <w:rPr>
          <w:rFonts w:ascii="Times New Roman" w:hAnsi="Times New Roman" w:cs="Times New Roman"/>
        </w:rPr>
      </w:pPr>
      <w:bookmarkStart w:id="15" w:name="12"/>
      <w:bookmarkEnd w:id="15"/>
      <w:r w:rsidRPr="007C3DDF">
        <w:rPr>
          <w:rFonts w:ascii="Times New Roman" w:hAnsi="Times New Roman" w:cs="Times New Roman"/>
          <w:spacing w:val="-2"/>
        </w:rPr>
        <w:lastRenderedPageBreak/>
        <w:t>PROGRAM:</w:t>
      </w:r>
    </w:p>
    <w:p w:rsidR="00005100" w:rsidRPr="007C3DDF" w:rsidRDefault="00000000" w:rsidP="00076BE1">
      <w:pPr>
        <w:pStyle w:val="BodyText"/>
        <w:spacing w:before="147" w:line="276" w:lineRule="auto"/>
        <w:ind w:left="113" w:right="7535"/>
        <w:rPr>
          <w:rFonts w:ascii="Times New Roman" w:hAnsi="Times New Roman" w:cs="Times New Roman"/>
        </w:rPr>
      </w:pPr>
      <w:r w:rsidRPr="007C3DDF">
        <w:rPr>
          <w:rFonts w:ascii="Times New Roman" w:hAnsi="Times New Roman" w:cs="Times New Roman"/>
        </w:rPr>
        <w:t>import</w:t>
      </w:r>
      <w:r w:rsidRPr="007C3DDF">
        <w:rPr>
          <w:rFonts w:ascii="Times New Roman" w:hAnsi="Times New Roman" w:cs="Times New Roman"/>
          <w:spacing w:val="-17"/>
        </w:rPr>
        <w:t xml:space="preserve"> </w:t>
      </w:r>
      <w:proofErr w:type="gramStart"/>
      <w:r w:rsidRPr="007C3DDF">
        <w:rPr>
          <w:rFonts w:ascii="Times New Roman" w:hAnsi="Times New Roman" w:cs="Times New Roman"/>
        </w:rPr>
        <w:t>java.net.*</w:t>
      </w:r>
      <w:proofErr w:type="gramEnd"/>
      <w:r w:rsidRPr="007C3DDF">
        <w:rPr>
          <w:rFonts w:ascii="Times New Roman" w:hAnsi="Times New Roman" w:cs="Times New Roman"/>
        </w:rPr>
        <w:t xml:space="preserve">; import java.io.*; import </w:t>
      </w:r>
      <w:proofErr w:type="spellStart"/>
      <w:r w:rsidRPr="007C3DDF">
        <w:rPr>
          <w:rFonts w:ascii="Times New Roman" w:hAnsi="Times New Roman" w:cs="Times New Roman"/>
        </w:rPr>
        <w:t>java.util</w:t>
      </w:r>
      <w:proofErr w:type="spellEnd"/>
      <w:r w:rsidRPr="007C3DDF">
        <w:rPr>
          <w:rFonts w:ascii="Times New Roman" w:hAnsi="Times New Roman" w:cs="Times New Roman"/>
        </w:rPr>
        <w:t>.*;</w:t>
      </w:r>
    </w:p>
    <w:p w:rsidR="00005100" w:rsidRPr="007C3DDF" w:rsidRDefault="00000000" w:rsidP="00076BE1">
      <w:pPr>
        <w:pStyle w:val="BodyText"/>
        <w:spacing w:line="276" w:lineRule="auto"/>
        <w:ind w:left="113"/>
        <w:rPr>
          <w:rFonts w:ascii="Times New Roman" w:hAnsi="Times New Roman" w:cs="Times New Roman"/>
        </w:rPr>
      </w:pPr>
      <w:r w:rsidRPr="007C3DDF">
        <w:rPr>
          <w:rFonts w:ascii="Times New Roman" w:hAnsi="Times New Roman" w:cs="Times New Roman"/>
        </w:rPr>
        <w:t>import</w:t>
      </w:r>
      <w:r w:rsidRPr="007C3DDF">
        <w:rPr>
          <w:rFonts w:ascii="Times New Roman" w:hAnsi="Times New Roman" w:cs="Times New Roman"/>
          <w:spacing w:val="-4"/>
        </w:rPr>
        <w:t xml:space="preserve"> </w:t>
      </w:r>
      <w:proofErr w:type="spellStart"/>
      <w:proofErr w:type="gramStart"/>
      <w:r w:rsidRPr="007C3DDF">
        <w:rPr>
          <w:rFonts w:ascii="Times New Roman" w:hAnsi="Times New Roman" w:cs="Times New Roman"/>
          <w:spacing w:val="-2"/>
        </w:rPr>
        <w:t>java.net.InetAddress</w:t>
      </w:r>
      <w:proofErr w:type="spellEnd"/>
      <w:proofErr w:type="gramEnd"/>
      <w:r w:rsidRPr="007C3DDF">
        <w:rPr>
          <w:rFonts w:ascii="Times New Roman" w:hAnsi="Times New Roman" w:cs="Times New Roman"/>
          <w:spacing w:val="-2"/>
        </w:rPr>
        <w:t>;</w:t>
      </w:r>
    </w:p>
    <w:p w:rsidR="00005100" w:rsidRPr="007C3DDF" w:rsidRDefault="00005100" w:rsidP="00076BE1">
      <w:pPr>
        <w:pStyle w:val="BodyText"/>
        <w:spacing w:line="276" w:lineRule="auto"/>
        <w:ind w:left="0"/>
        <w:rPr>
          <w:rFonts w:ascii="Times New Roman" w:hAnsi="Times New Roman" w:cs="Times New Roman"/>
        </w:rPr>
      </w:pPr>
    </w:p>
    <w:p w:rsidR="00005100" w:rsidRPr="007C3DDF" w:rsidRDefault="00000000" w:rsidP="00076BE1">
      <w:pPr>
        <w:pStyle w:val="BodyText"/>
        <w:spacing w:before="246" w:line="276" w:lineRule="auto"/>
        <w:ind w:left="113"/>
        <w:rPr>
          <w:rFonts w:ascii="Times New Roman" w:hAnsi="Times New Roman" w:cs="Times New Roman"/>
        </w:rPr>
      </w:pPr>
      <w:r w:rsidRPr="007C3DDF">
        <w:rPr>
          <w:rFonts w:ascii="Times New Roman" w:hAnsi="Times New Roman" w:cs="Times New Roman"/>
        </w:rPr>
        <w:t>public</w:t>
      </w:r>
      <w:r w:rsidRPr="007C3DDF">
        <w:rPr>
          <w:rFonts w:ascii="Times New Roman" w:hAnsi="Times New Roman" w:cs="Times New Roman"/>
          <w:spacing w:val="-6"/>
        </w:rPr>
        <w:t xml:space="preserve"> </w:t>
      </w:r>
      <w:r w:rsidRPr="007C3DDF">
        <w:rPr>
          <w:rFonts w:ascii="Times New Roman" w:hAnsi="Times New Roman" w:cs="Times New Roman"/>
        </w:rPr>
        <w:t>class</w:t>
      </w:r>
      <w:r w:rsidRPr="007C3DDF">
        <w:rPr>
          <w:rFonts w:ascii="Times New Roman" w:hAnsi="Times New Roman" w:cs="Times New Roman"/>
          <w:spacing w:val="-4"/>
        </w:rPr>
        <w:t xml:space="preserve"> </w:t>
      </w:r>
      <w:proofErr w:type="spellStart"/>
      <w:r w:rsidRPr="007C3DDF">
        <w:rPr>
          <w:rFonts w:ascii="Times New Roman" w:hAnsi="Times New Roman" w:cs="Times New Roman"/>
        </w:rPr>
        <w:t>JavaProgram</w:t>
      </w:r>
      <w:proofErr w:type="spellEnd"/>
      <w:r w:rsidRPr="007C3DDF">
        <w:rPr>
          <w:rFonts w:ascii="Times New Roman" w:hAnsi="Times New Roman" w:cs="Times New Roman"/>
          <w:spacing w:val="-4"/>
        </w:rPr>
        <w:t xml:space="preserve"> </w:t>
      </w:r>
      <w:r w:rsidRPr="007C3DDF">
        <w:rPr>
          <w:rFonts w:ascii="Times New Roman" w:hAnsi="Times New Roman" w:cs="Times New Roman"/>
          <w:spacing w:val="-10"/>
        </w:rPr>
        <w:t>{</w:t>
      </w:r>
    </w:p>
    <w:p w:rsidR="00005100" w:rsidRPr="007C3DDF" w:rsidRDefault="00000000" w:rsidP="00076BE1">
      <w:pPr>
        <w:pStyle w:val="BodyText"/>
        <w:spacing w:before="147" w:line="276" w:lineRule="auto"/>
        <w:ind w:left="644" w:right="2708" w:hanging="266"/>
        <w:rPr>
          <w:rFonts w:ascii="Times New Roman" w:hAnsi="Times New Roman" w:cs="Times New Roman"/>
        </w:rPr>
      </w:pPr>
      <w:r w:rsidRPr="007C3DDF">
        <w:rPr>
          <w:rFonts w:ascii="Times New Roman" w:hAnsi="Times New Roman" w:cs="Times New Roman"/>
        </w:rPr>
        <w:t>public</w:t>
      </w:r>
      <w:r w:rsidRPr="007C3DDF">
        <w:rPr>
          <w:rFonts w:ascii="Times New Roman" w:hAnsi="Times New Roman" w:cs="Times New Roman"/>
          <w:spacing w:val="-5"/>
        </w:rPr>
        <w:t xml:space="preserve"> </w:t>
      </w:r>
      <w:r w:rsidRPr="007C3DDF">
        <w:rPr>
          <w:rFonts w:ascii="Times New Roman" w:hAnsi="Times New Roman" w:cs="Times New Roman"/>
        </w:rPr>
        <w:t>static</w:t>
      </w:r>
      <w:r w:rsidRPr="007C3DDF">
        <w:rPr>
          <w:rFonts w:ascii="Times New Roman" w:hAnsi="Times New Roman" w:cs="Times New Roman"/>
          <w:spacing w:val="-6"/>
        </w:rPr>
        <w:t xml:space="preserve"> </w:t>
      </w:r>
      <w:r w:rsidRPr="007C3DDF">
        <w:rPr>
          <w:rFonts w:ascii="Times New Roman" w:hAnsi="Times New Roman" w:cs="Times New Roman"/>
        </w:rPr>
        <w:t>void</w:t>
      </w:r>
      <w:r w:rsidRPr="007C3DDF">
        <w:rPr>
          <w:rFonts w:ascii="Times New Roman" w:hAnsi="Times New Roman" w:cs="Times New Roman"/>
          <w:spacing w:val="-6"/>
        </w:rPr>
        <w:t xml:space="preserve"> </w:t>
      </w:r>
      <w:proofErr w:type="gramStart"/>
      <w:r w:rsidRPr="007C3DDF">
        <w:rPr>
          <w:rFonts w:ascii="Times New Roman" w:hAnsi="Times New Roman" w:cs="Times New Roman"/>
        </w:rPr>
        <w:t>main(</w:t>
      </w:r>
      <w:proofErr w:type="gramEnd"/>
      <w:r w:rsidRPr="007C3DDF">
        <w:rPr>
          <w:rFonts w:ascii="Times New Roman" w:hAnsi="Times New Roman" w:cs="Times New Roman"/>
        </w:rPr>
        <w:t>String</w:t>
      </w:r>
      <w:r w:rsidRPr="007C3DDF">
        <w:rPr>
          <w:rFonts w:ascii="Times New Roman" w:hAnsi="Times New Roman" w:cs="Times New Roman"/>
          <w:spacing w:val="-6"/>
        </w:rPr>
        <w:t xml:space="preserve"> </w:t>
      </w:r>
      <w:proofErr w:type="spellStart"/>
      <w:r w:rsidRPr="007C3DDF">
        <w:rPr>
          <w:rFonts w:ascii="Times New Roman" w:hAnsi="Times New Roman" w:cs="Times New Roman"/>
        </w:rPr>
        <w:t>args</w:t>
      </w:r>
      <w:proofErr w:type="spellEnd"/>
      <w:r w:rsidRPr="007C3DDF">
        <w:rPr>
          <w:rFonts w:ascii="Times New Roman" w:hAnsi="Times New Roman" w:cs="Times New Roman"/>
        </w:rPr>
        <w:t>[])</w:t>
      </w:r>
      <w:r w:rsidRPr="007C3DDF">
        <w:rPr>
          <w:rFonts w:ascii="Times New Roman" w:hAnsi="Times New Roman" w:cs="Times New Roman"/>
          <w:spacing w:val="-6"/>
        </w:rPr>
        <w:t xml:space="preserve"> </w:t>
      </w:r>
      <w:r w:rsidRPr="007C3DDF">
        <w:rPr>
          <w:rFonts w:ascii="Times New Roman" w:hAnsi="Times New Roman" w:cs="Times New Roman"/>
        </w:rPr>
        <w:t>throws</w:t>
      </w:r>
      <w:r w:rsidRPr="007C3DDF">
        <w:rPr>
          <w:rFonts w:ascii="Times New Roman" w:hAnsi="Times New Roman" w:cs="Times New Roman"/>
          <w:spacing w:val="-5"/>
        </w:rPr>
        <w:t xml:space="preserve"> </w:t>
      </w:r>
      <w:r w:rsidRPr="007C3DDF">
        <w:rPr>
          <w:rFonts w:ascii="Times New Roman" w:hAnsi="Times New Roman" w:cs="Times New Roman"/>
        </w:rPr>
        <w:t>Exception</w:t>
      </w:r>
      <w:r w:rsidRPr="007C3DDF">
        <w:rPr>
          <w:rFonts w:ascii="Times New Roman" w:hAnsi="Times New Roman" w:cs="Times New Roman"/>
          <w:spacing w:val="-6"/>
        </w:rPr>
        <w:t xml:space="preserve"> </w:t>
      </w:r>
      <w:r w:rsidRPr="007C3DDF">
        <w:rPr>
          <w:rFonts w:ascii="Times New Roman" w:hAnsi="Times New Roman" w:cs="Times New Roman"/>
        </w:rPr>
        <w:t xml:space="preserve">{ </w:t>
      </w:r>
      <w:proofErr w:type="spellStart"/>
      <w:r w:rsidRPr="007C3DDF">
        <w:rPr>
          <w:rFonts w:ascii="Times New Roman" w:hAnsi="Times New Roman" w:cs="Times New Roman"/>
        </w:rPr>
        <w:t>InetAddress</w:t>
      </w:r>
      <w:proofErr w:type="spellEnd"/>
      <w:r w:rsidRPr="007C3DDF">
        <w:rPr>
          <w:rFonts w:ascii="Times New Roman" w:hAnsi="Times New Roman" w:cs="Times New Roman"/>
        </w:rPr>
        <w:t xml:space="preserve"> localhost = </w:t>
      </w:r>
      <w:proofErr w:type="spellStart"/>
      <w:r w:rsidRPr="007C3DDF">
        <w:rPr>
          <w:rFonts w:ascii="Times New Roman" w:hAnsi="Times New Roman" w:cs="Times New Roman"/>
        </w:rPr>
        <w:t>InetAddress.getLocalHost</w:t>
      </w:r>
      <w:proofErr w:type="spellEnd"/>
      <w:r w:rsidRPr="007C3DDF">
        <w:rPr>
          <w:rFonts w:ascii="Times New Roman" w:hAnsi="Times New Roman" w:cs="Times New Roman"/>
        </w:rPr>
        <w:t xml:space="preserve">(); </w:t>
      </w:r>
      <w:proofErr w:type="spellStart"/>
      <w:r w:rsidRPr="007C3DDF">
        <w:rPr>
          <w:rFonts w:ascii="Times New Roman" w:hAnsi="Times New Roman" w:cs="Times New Roman"/>
        </w:rPr>
        <w:t>System.out.println</w:t>
      </w:r>
      <w:proofErr w:type="spellEnd"/>
      <w:r w:rsidRPr="007C3DDF">
        <w:rPr>
          <w:rFonts w:ascii="Times New Roman" w:hAnsi="Times New Roman" w:cs="Times New Roman"/>
        </w:rPr>
        <w:t>("System IP Address : " +</w:t>
      </w:r>
    </w:p>
    <w:p w:rsidR="00005100" w:rsidRPr="007C3DDF" w:rsidRDefault="00000000" w:rsidP="00076BE1">
      <w:pPr>
        <w:pStyle w:val="BodyText"/>
        <w:spacing w:line="276" w:lineRule="auto"/>
        <w:ind w:left="644" w:right="4197" w:firstLine="531"/>
        <w:rPr>
          <w:rFonts w:ascii="Times New Roman" w:hAnsi="Times New Roman" w:cs="Times New Roman"/>
        </w:rPr>
      </w:pPr>
      <w:r w:rsidRPr="007C3DDF">
        <w:rPr>
          <w:rFonts w:ascii="Times New Roman" w:hAnsi="Times New Roman" w:cs="Times New Roman"/>
          <w:spacing w:val="-2"/>
        </w:rPr>
        <w:t>(</w:t>
      </w:r>
      <w:proofErr w:type="spellStart"/>
      <w:proofErr w:type="gramStart"/>
      <w:r w:rsidRPr="007C3DDF">
        <w:rPr>
          <w:rFonts w:ascii="Times New Roman" w:hAnsi="Times New Roman" w:cs="Times New Roman"/>
          <w:spacing w:val="-2"/>
        </w:rPr>
        <w:t>localhost.getHostAddress</w:t>
      </w:r>
      <w:proofErr w:type="spellEnd"/>
      <w:proofErr w:type="gramEnd"/>
      <w:r w:rsidRPr="007C3DDF">
        <w:rPr>
          <w:rFonts w:ascii="Times New Roman" w:hAnsi="Times New Roman" w:cs="Times New Roman"/>
          <w:spacing w:val="-2"/>
        </w:rPr>
        <w:t xml:space="preserve">()).trim()); </w:t>
      </w:r>
      <w:r w:rsidRPr="007C3DDF">
        <w:rPr>
          <w:rFonts w:ascii="Times New Roman" w:hAnsi="Times New Roman" w:cs="Times New Roman"/>
        </w:rPr>
        <w:t xml:space="preserve">String </w:t>
      </w:r>
      <w:proofErr w:type="spellStart"/>
      <w:r w:rsidRPr="007C3DDF">
        <w:rPr>
          <w:rFonts w:ascii="Times New Roman" w:hAnsi="Times New Roman" w:cs="Times New Roman"/>
        </w:rPr>
        <w:t>systemipaddress</w:t>
      </w:r>
      <w:proofErr w:type="spellEnd"/>
      <w:r w:rsidRPr="007C3DDF">
        <w:rPr>
          <w:rFonts w:ascii="Times New Roman" w:hAnsi="Times New Roman" w:cs="Times New Roman"/>
        </w:rPr>
        <w:t xml:space="preserve"> = "";</w:t>
      </w:r>
    </w:p>
    <w:p w:rsidR="00005100" w:rsidRPr="007C3DDF" w:rsidRDefault="00000000" w:rsidP="00076BE1">
      <w:pPr>
        <w:pStyle w:val="BodyText"/>
        <w:spacing w:line="276" w:lineRule="auto"/>
        <w:ind w:left="644"/>
        <w:rPr>
          <w:rFonts w:ascii="Times New Roman" w:hAnsi="Times New Roman" w:cs="Times New Roman"/>
        </w:rPr>
      </w:pPr>
      <w:r w:rsidRPr="007C3DDF">
        <w:rPr>
          <w:rFonts w:ascii="Times New Roman" w:hAnsi="Times New Roman" w:cs="Times New Roman"/>
        </w:rPr>
        <w:t>try</w:t>
      </w:r>
      <w:r w:rsidRPr="007C3DDF">
        <w:rPr>
          <w:rFonts w:ascii="Times New Roman" w:hAnsi="Times New Roman" w:cs="Times New Roman"/>
          <w:spacing w:val="-1"/>
        </w:rPr>
        <w:t xml:space="preserve"> </w:t>
      </w:r>
      <w:r w:rsidRPr="007C3DDF">
        <w:rPr>
          <w:rFonts w:ascii="Times New Roman" w:hAnsi="Times New Roman" w:cs="Times New Roman"/>
          <w:spacing w:val="-10"/>
        </w:rPr>
        <w:t>{</w:t>
      </w:r>
    </w:p>
    <w:p w:rsidR="00005100" w:rsidRPr="007C3DDF" w:rsidRDefault="00000000" w:rsidP="00076BE1">
      <w:pPr>
        <w:pStyle w:val="BodyText"/>
        <w:spacing w:before="147" w:line="276" w:lineRule="auto"/>
        <w:ind w:left="909" w:right="446"/>
        <w:rPr>
          <w:rFonts w:ascii="Times New Roman" w:hAnsi="Times New Roman" w:cs="Times New Roman"/>
        </w:rPr>
      </w:pPr>
      <w:r w:rsidRPr="007C3DDF">
        <w:rPr>
          <w:rFonts w:ascii="Times New Roman" w:hAnsi="Times New Roman" w:cs="Times New Roman"/>
        </w:rPr>
        <w:t>URL</w:t>
      </w:r>
      <w:r w:rsidRPr="007C3DDF">
        <w:rPr>
          <w:rFonts w:ascii="Times New Roman" w:hAnsi="Times New Roman" w:cs="Times New Roman"/>
          <w:spacing w:val="-8"/>
        </w:rPr>
        <w:t xml:space="preserve"> </w:t>
      </w:r>
      <w:proofErr w:type="spellStart"/>
      <w:r w:rsidRPr="007C3DDF">
        <w:rPr>
          <w:rFonts w:ascii="Times New Roman" w:hAnsi="Times New Roman" w:cs="Times New Roman"/>
        </w:rPr>
        <w:t>url_name</w:t>
      </w:r>
      <w:proofErr w:type="spellEnd"/>
      <w:r w:rsidRPr="007C3DDF">
        <w:rPr>
          <w:rFonts w:ascii="Times New Roman" w:hAnsi="Times New Roman" w:cs="Times New Roman"/>
          <w:spacing w:val="-9"/>
        </w:rPr>
        <w:t xml:space="preserve"> </w:t>
      </w:r>
      <w:r w:rsidRPr="007C3DDF">
        <w:rPr>
          <w:rFonts w:ascii="Times New Roman" w:hAnsi="Times New Roman" w:cs="Times New Roman"/>
        </w:rPr>
        <w:t>=</w:t>
      </w:r>
      <w:r w:rsidRPr="007C3DDF">
        <w:rPr>
          <w:rFonts w:ascii="Times New Roman" w:hAnsi="Times New Roman" w:cs="Times New Roman"/>
          <w:spacing w:val="-9"/>
        </w:rPr>
        <w:t xml:space="preserve"> </w:t>
      </w:r>
      <w:r w:rsidRPr="007C3DDF">
        <w:rPr>
          <w:rFonts w:ascii="Times New Roman" w:hAnsi="Times New Roman" w:cs="Times New Roman"/>
        </w:rPr>
        <w:t>new</w:t>
      </w:r>
      <w:r w:rsidRPr="007C3DDF">
        <w:rPr>
          <w:rFonts w:ascii="Times New Roman" w:hAnsi="Times New Roman" w:cs="Times New Roman"/>
          <w:spacing w:val="-9"/>
        </w:rPr>
        <w:t xml:space="preserve"> </w:t>
      </w:r>
      <w:r w:rsidRPr="007C3DDF">
        <w:rPr>
          <w:rFonts w:ascii="Times New Roman" w:hAnsi="Times New Roman" w:cs="Times New Roman"/>
        </w:rPr>
        <w:t>URL("</w:t>
      </w:r>
      <w:hyperlink r:id="rId85">
        <w:r w:rsidRPr="007C3DDF">
          <w:rPr>
            <w:rFonts w:ascii="Times New Roman" w:hAnsi="Times New Roman" w:cs="Times New Roman"/>
          </w:rPr>
          <w:t>http://bot.whatismyipaddress.com</w:t>
        </w:r>
      </w:hyperlink>
      <w:r w:rsidRPr="007C3DDF">
        <w:rPr>
          <w:rFonts w:ascii="Times New Roman" w:hAnsi="Times New Roman" w:cs="Times New Roman"/>
        </w:rPr>
        <w:t xml:space="preserve">"); </w:t>
      </w:r>
      <w:proofErr w:type="spellStart"/>
      <w:r w:rsidRPr="007C3DDF">
        <w:rPr>
          <w:rFonts w:ascii="Times New Roman" w:hAnsi="Times New Roman" w:cs="Times New Roman"/>
        </w:rPr>
        <w:t>BufferedReader</w:t>
      </w:r>
      <w:proofErr w:type="spellEnd"/>
      <w:r w:rsidRPr="007C3DDF">
        <w:rPr>
          <w:rFonts w:ascii="Times New Roman" w:hAnsi="Times New Roman" w:cs="Times New Roman"/>
        </w:rPr>
        <w:t xml:space="preserve"> </w:t>
      </w:r>
      <w:proofErr w:type="spellStart"/>
      <w:r w:rsidRPr="007C3DDF">
        <w:rPr>
          <w:rFonts w:ascii="Times New Roman" w:hAnsi="Times New Roman" w:cs="Times New Roman"/>
        </w:rPr>
        <w:t>sc</w:t>
      </w:r>
      <w:proofErr w:type="spellEnd"/>
      <w:r w:rsidRPr="007C3DDF">
        <w:rPr>
          <w:rFonts w:ascii="Times New Roman" w:hAnsi="Times New Roman" w:cs="Times New Roman"/>
        </w:rPr>
        <w:t xml:space="preserve"> = new </w:t>
      </w:r>
      <w:proofErr w:type="spellStart"/>
      <w:proofErr w:type="gramStart"/>
      <w:r w:rsidRPr="007C3DDF">
        <w:rPr>
          <w:rFonts w:ascii="Times New Roman" w:hAnsi="Times New Roman" w:cs="Times New Roman"/>
        </w:rPr>
        <w:t>BufferedReader</w:t>
      </w:r>
      <w:proofErr w:type="spellEnd"/>
      <w:r w:rsidRPr="007C3DDF">
        <w:rPr>
          <w:rFonts w:ascii="Times New Roman" w:hAnsi="Times New Roman" w:cs="Times New Roman"/>
        </w:rPr>
        <w:t>(</w:t>
      </w:r>
      <w:proofErr w:type="gramEnd"/>
      <w:r w:rsidRPr="007C3DDF">
        <w:rPr>
          <w:rFonts w:ascii="Times New Roman" w:hAnsi="Times New Roman" w:cs="Times New Roman"/>
        </w:rPr>
        <w:t>new</w:t>
      </w:r>
    </w:p>
    <w:p w:rsidR="00005100" w:rsidRPr="007C3DDF" w:rsidRDefault="00000000" w:rsidP="00076BE1">
      <w:pPr>
        <w:pStyle w:val="BodyText"/>
        <w:spacing w:before="1" w:line="276" w:lineRule="auto"/>
        <w:ind w:left="909" w:right="2627" w:hanging="796"/>
        <w:rPr>
          <w:rFonts w:ascii="Times New Roman" w:hAnsi="Times New Roman" w:cs="Times New Roman"/>
        </w:rPr>
      </w:pPr>
      <w:proofErr w:type="spellStart"/>
      <w:r w:rsidRPr="007C3DDF">
        <w:rPr>
          <w:rFonts w:ascii="Times New Roman" w:hAnsi="Times New Roman" w:cs="Times New Roman"/>
          <w:spacing w:val="-2"/>
        </w:rPr>
        <w:t>InputStreamReader</w:t>
      </w:r>
      <w:proofErr w:type="spellEnd"/>
      <w:r w:rsidRPr="007C3DDF">
        <w:rPr>
          <w:rFonts w:ascii="Times New Roman" w:hAnsi="Times New Roman" w:cs="Times New Roman"/>
          <w:spacing w:val="-2"/>
        </w:rPr>
        <w:t>(</w:t>
      </w:r>
      <w:proofErr w:type="spellStart"/>
      <w:r w:rsidRPr="007C3DDF">
        <w:rPr>
          <w:rFonts w:ascii="Times New Roman" w:hAnsi="Times New Roman" w:cs="Times New Roman"/>
          <w:spacing w:val="-2"/>
        </w:rPr>
        <w:t>url_</w:t>
      </w:r>
      <w:proofErr w:type="gramStart"/>
      <w:r w:rsidRPr="007C3DDF">
        <w:rPr>
          <w:rFonts w:ascii="Times New Roman" w:hAnsi="Times New Roman" w:cs="Times New Roman"/>
          <w:spacing w:val="-2"/>
        </w:rPr>
        <w:t>name.openStream</w:t>
      </w:r>
      <w:proofErr w:type="spellEnd"/>
      <w:proofErr w:type="gramEnd"/>
      <w:r w:rsidRPr="007C3DDF">
        <w:rPr>
          <w:rFonts w:ascii="Times New Roman" w:hAnsi="Times New Roman" w:cs="Times New Roman"/>
          <w:spacing w:val="-2"/>
        </w:rPr>
        <w:t xml:space="preserve">())); </w:t>
      </w:r>
      <w:proofErr w:type="spellStart"/>
      <w:r w:rsidRPr="007C3DDF">
        <w:rPr>
          <w:rFonts w:ascii="Times New Roman" w:hAnsi="Times New Roman" w:cs="Times New Roman"/>
        </w:rPr>
        <w:t>systemipaddress</w:t>
      </w:r>
      <w:proofErr w:type="spellEnd"/>
      <w:r w:rsidRPr="007C3DDF">
        <w:rPr>
          <w:rFonts w:ascii="Times New Roman" w:hAnsi="Times New Roman" w:cs="Times New Roman"/>
        </w:rPr>
        <w:t xml:space="preserve"> = </w:t>
      </w:r>
      <w:proofErr w:type="spellStart"/>
      <w:r w:rsidRPr="007C3DDF">
        <w:rPr>
          <w:rFonts w:ascii="Times New Roman" w:hAnsi="Times New Roman" w:cs="Times New Roman"/>
        </w:rPr>
        <w:t>sc.readLine</w:t>
      </w:r>
      <w:proofErr w:type="spellEnd"/>
      <w:r w:rsidRPr="007C3DDF">
        <w:rPr>
          <w:rFonts w:ascii="Times New Roman" w:hAnsi="Times New Roman" w:cs="Times New Roman"/>
        </w:rPr>
        <w:t>().trim();</w:t>
      </w:r>
    </w:p>
    <w:p w:rsidR="00005100" w:rsidRPr="007C3DDF" w:rsidRDefault="00000000" w:rsidP="00076BE1">
      <w:pPr>
        <w:pStyle w:val="BodyText"/>
        <w:spacing w:line="276" w:lineRule="auto"/>
        <w:ind w:left="644"/>
        <w:rPr>
          <w:rFonts w:ascii="Times New Roman" w:hAnsi="Times New Roman" w:cs="Times New Roman"/>
        </w:rPr>
      </w:pPr>
      <w:r w:rsidRPr="007C3DDF">
        <w:rPr>
          <w:rFonts w:ascii="Times New Roman" w:hAnsi="Times New Roman" w:cs="Times New Roman"/>
        </w:rPr>
        <w:t>}</w:t>
      </w:r>
      <w:r w:rsidRPr="007C3DDF">
        <w:rPr>
          <w:rFonts w:ascii="Times New Roman" w:hAnsi="Times New Roman" w:cs="Times New Roman"/>
          <w:spacing w:val="-2"/>
        </w:rPr>
        <w:t xml:space="preserve"> </w:t>
      </w:r>
      <w:r w:rsidRPr="007C3DDF">
        <w:rPr>
          <w:rFonts w:ascii="Times New Roman" w:hAnsi="Times New Roman" w:cs="Times New Roman"/>
        </w:rPr>
        <w:t>catch</w:t>
      </w:r>
      <w:r w:rsidRPr="007C3DDF">
        <w:rPr>
          <w:rFonts w:ascii="Times New Roman" w:hAnsi="Times New Roman" w:cs="Times New Roman"/>
          <w:spacing w:val="-2"/>
        </w:rPr>
        <w:t xml:space="preserve"> </w:t>
      </w:r>
      <w:r w:rsidRPr="007C3DDF">
        <w:rPr>
          <w:rFonts w:ascii="Times New Roman" w:hAnsi="Times New Roman" w:cs="Times New Roman"/>
        </w:rPr>
        <w:t>(Exception</w:t>
      </w:r>
      <w:r w:rsidRPr="007C3DDF">
        <w:rPr>
          <w:rFonts w:ascii="Times New Roman" w:hAnsi="Times New Roman" w:cs="Times New Roman"/>
          <w:spacing w:val="-2"/>
        </w:rPr>
        <w:t xml:space="preserve"> </w:t>
      </w:r>
      <w:r w:rsidRPr="007C3DDF">
        <w:rPr>
          <w:rFonts w:ascii="Times New Roman" w:hAnsi="Times New Roman" w:cs="Times New Roman"/>
        </w:rPr>
        <w:t>e)</w:t>
      </w:r>
      <w:r w:rsidRPr="007C3DDF">
        <w:rPr>
          <w:rFonts w:ascii="Times New Roman" w:hAnsi="Times New Roman" w:cs="Times New Roman"/>
          <w:spacing w:val="-2"/>
        </w:rPr>
        <w:t xml:space="preserve"> </w:t>
      </w:r>
      <w:r w:rsidRPr="007C3DDF">
        <w:rPr>
          <w:rFonts w:ascii="Times New Roman" w:hAnsi="Times New Roman" w:cs="Times New Roman"/>
          <w:spacing w:val="-10"/>
        </w:rPr>
        <w:t>{</w:t>
      </w:r>
    </w:p>
    <w:p w:rsidR="00005100" w:rsidRPr="007C3DDF" w:rsidRDefault="00000000" w:rsidP="00076BE1">
      <w:pPr>
        <w:pStyle w:val="BodyText"/>
        <w:spacing w:before="147" w:line="276" w:lineRule="auto"/>
        <w:ind w:left="909"/>
        <w:rPr>
          <w:rFonts w:ascii="Times New Roman" w:hAnsi="Times New Roman" w:cs="Times New Roman"/>
        </w:rPr>
      </w:pPr>
      <w:proofErr w:type="spellStart"/>
      <w:r w:rsidRPr="007C3DDF">
        <w:rPr>
          <w:rFonts w:ascii="Times New Roman" w:hAnsi="Times New Roman" w:cs="Times New Roman"/>
        </w:rPr>
        <w:t>systemipaddress</w:t>
      </w:r>
      <w:proofErr w:type="spellEnd"/>
      <w:r w:rsidRPr="007C3DDF">
        <w:rPr>
          <w:rFonts w:ascii="Times New Roman" w:hAnsi="Times New Roman" w:cs="Times New Roman"/>
          <w:spacing w:val="-3"/>
        </w:rPr>
        <w:t xml:space="preserve"> </w:t>
      </w:r>
      <w:r w:rsidRPr="007C3DDF">
        <w:rPr>
          <w:rFonts w:ascii="Times New Roman" w:hAnsi="Times New Roman" w:cs="Times New Roman"/>
        </w:rPr>
        <w:t>=</w:t>
      </w:r>
      <w:r w:rsidRPr="007C3DDF">
        <w:rPr>
          <w:rFonts w:ascii="Times New Roman" w:hAnsi="Times New Roman" w:cs="Times New Roman"/>
          <w:spacing w:val="-3"/>
        </w:rPr>
        <w:t xml:space="preserve"> </w:t>
      </w:r>
      <w:r w:rsidRPr="007C3DDF">
        <w:rPr>
          <w:rFonts w:ascii="Times New Roman" w:hAnsi="Times New Roman" w:cs="Times New Roman"/>
        </w:rPr>
        <w:t>"Cannot</w:t>
      </w:r>
      <w:r w:rsidRPr="007C3DDF">
        <w:rPr>
          <w:rFonts w:ascii="Times New Roman" w:hAnsi="Times New Roman" w:cs="Times New Roman"/>
          <w:spacing w:val="-3"/>
        </w:rPr>
        <w:t xml:space="preserve"> </w:t>
      </w:r>
      <w:r w:rsidRPr="007C3DDF">
        <w:rPr>
          <w:rFonts w:ascii="Times New Roman" w:hAnsi="Times New Roman" w:cs="Times New Roman"/>
        </w:rPr>
        <w:t>Execute</w:t>
      </w:r>
      <w:r w:rsidRPr="007C3DDF">
        <w:rPr>
          <w:rFonts w:ascii="Times New Roman" w:hAnsi="Times New Roman" w:cs="Times New Roman"/>
          <w:spacing w:val="-3"/>
        </w:rPr>
        <w:t xml:space="preserve"> </w:t>
      </w:r>
      <w:r w:rsidRPr="007C3DDF">
        <w:rPr>
          <w:rFonts w:ascii="Times New Roman" w:hAnsi="Times New Roman" w:cs="Times New Roman"/>
          <w:spacing w:val="-2"/>
        </w:rPr>
        <w:t>Properly";</w:t>
      </w:r>
    </w:p>
    <w:p w:rsidR="00005100" w:rsidRPr="007C3DDF" w:rsidRDefault="00000000" w:rsidP="00076BE1">
      <w:pPr>
        <w:spacing w:before="147" w:line="276" w:lineRule="auto"/>
        <w:ind w:left="644"/>
        <w:rPr>
          <w:rFonts w:ascii="Times New Roman" w:hAnsi="Times New Roman" w:cs="Times New Roman"/>
          <w:sz w:val="24"/>
          <w:szCs w:val="24"/>
        </w:rPr>
      </w:pPr>
      <w:r w:rsidRPr="007C3DDF">
        <w:rPr>
          <w:rFonts w:ascii="Times New Roman" w:hAnsi="Times New Roman" w:cs="Times New Roman"/>
          <w:sz w:val="24"/>
          <w:szCs w:val="24"/>
        </w:rPr>
        <w:t>}</w:t>
      </w:r>
    </w:p>
    <w:p w:rsidR="00005100" w:rsidRPr="007C3DDF" w:rsidRDefault="00000000" w:rsidP="00076BE1">
      <w:pPr>
        <w:pStyle w:val="BodyText"/>
        <w:spacing w:before="148" w:line="276" w:lineRule="auto"/>
        <w:ind w:left="644"/>
        <w:rPr>
          <w:rFonts w:ascii="Times New Roman" w:hAnsi="Times New Roman" w:cs="Times New Roman"/>
        </w:rPr>
      </w:pPr>
      <w:proofErr w:type="spellStart"/>
      <w:r w:rsidRPr="007C3DDF">
        <w:rPr>
          <w:rFonts w:ascii="Times New Roman" w:hAnsi="Times New Roman" w:cs="Times New Roman"/>
        </w:rPr>
        <w:t>System.out.println</w:t>
      </w:r>
      <w:proofErr w:type="spellEnd"/>
      <w:r w:rsidRPr="007C3DDF">
        <w:rPr>
          <w:rFonts w:ascii="Times New Roman" w:hAnsi="Times New Roman" w:cs="Times New Roman"/>
        </w:rPr>
        <w:t>("Public</w:t>
      </w:r>
      <w:r w:rsidRPr="007C3DDF">
        <w:rPr>
          <w:rFonts w:ascii="Times New Roman" w:hAnsi="Times New Roman" w:cs="Times New Roman"/>
          <w:spacing w:val="-5"/>
        </w:rPr>
        <w:t xml:space="preserve"> </w:t>
      </w:r>
      <w:r w:rsidRPr="007C3DDF">
        <w:rPr>
          <w:rFonts w:ascii="Times New Roman" w:hAnsi="Times New Roman" w:cs="Times New Roman"/>
        </w:rPr>
        <w:t>IP</w:t>
      </w:r>
      <w:r w:rsidRPr="007C3DDF">
        <w:rPr>
          <w:rFonts w:ascii="Times New Roman" w:hAnsi="Times New Roman" w:cs="Times New Roman"/>
          <w:spacing w:val="-4"/>
        </w:rPr>
        <w:t xml:space="preserve"> </w:t>
      </w:r>
      <w:r w:rsidRPr="007C3DDF">
        <w:rPr>
          <w:rFonts w:ascii="Times New Roman" w:hAnsi="Times New Roman" w:cs="Times New Roman"/>
        </w:rPr>
        <w:t>Address:</w:t>
      </w:r>
      <w:r w:rsidRPr="007C3DDF">
        <w:rPr>
          <w:rFonts w:ascii="Times New Roman" w:hAnsi="Times New Roman" w:cs="Times New Roman"/>
          <w:spacing w:val="-4"/>
        </w:rPr>
        <w:t xml:space="preserve"> </w:t>
      </w:r>
      <w:r w:rsidRPr="007C3DDF">
        <w:rPr>
          <w:rFonts w:ascii="Times New Roman" w:hAnsi="Times New Roman" w:cs="Times New Roman"/>
        </w:rPr>
        <w:t>"</w:t>
      </w:r>
      <w:r w:rsidRPr="007C3DDF">
        <w:rPr>
          <w:rFonts w:ascii="Times New Roman" w:hAnsi="Times New Roman" w:cs="Times New Roman"/>
          <w:spacing w:val="-4"/>
        </w:rPr>
        <w:t xml:space="preserve"> </w:t>
      </w:r>
      <w:r w:rsidRPr="007C3DDF">
        <w:rPr>
          <w:rFonts w:ascii="Times New Roman" w:hAnsi="Times New Roman" w:cs="Times New Roman"/>
        </w:rPr>
        <w:t>+</w:t>
      </w:r>
      <w:r w:rsidRPr="007C3DDF">
        <w:rPr>
          <w:rFonts w:ascii="Times New Roman" w:hAnsi="Times New Roman" w:cs="Times New Roman"/>
          <w:spacing w:val="-4"/>
        </w:rPr>
        <w:t xml:space="preserve"> </w:t>
      </w:r>
      <w:proofErr w:type="spellStart"/>
      <w:r w:rsidRPr="007C3DDF">
        <w:rPr>
          <w:rFonts w:ascii="Times New Roman" w:hAnsi="Times New Roman" w:cs="Times New Roman"/>
        </w:rPr>
        <w:t>systemipaddress</w:t>
      </w:r>
      <w:proofErr w:type="spellEnd"/>
      <w:r w:rsidRPr="007C3DDF">
        <w:rPr>
          <w:rFonts w:ascii="Times New Roman" w:hAnsi="Times New Roman" w:cs="Times New Roman"/>
          <w:spacing w:val="-3"/>
        </w:rPr>
        <w:t xml:space="preserve"> </w:t>
      </w:r>
      <w:r w:rsidRPr="007C3DDF">
        <w:rPr>
          <w:rFonts w:ascii="Times New Roman" w:hAnsi="Times New Roman" w:cs="Times New Roman"/>
        </w:rPr>
        <w:t>+</w:t>
      </w:r>
      <w:r w:rsidRPr="007C3DDF">
        <w:rPr>
          <w:rFonts w:ascii="Times New Roman" w:hAnsi="Times New Roman" w:cs="Times New Roman"/>
          <w:spacing w:val="-3"/>
        </w:rPr>
        <w:t xml:space="preserve"> </w:t>
      </w:r>
      <w:r w:rsidRPr="007C3DDF">
        <w:rPr>
          <w:rFonts w:ascii="Times New Roman" w:hAnsi="Times New Roman" w:cs="Times New Roman"/>
          <w:spacing w:val="-2"/>
        </w:rPr>
        <w:t>"\n");</w:t>
      </w:r>
    </w:p>
    <w:p w:rsidR="00005100" w:rsidRPr="007C3DDF" w:rsidRDefault="00000000" w:rsidP="00076BE1">
      <w:pPr>
        <w:spacing w:before="146" w:line="276" w:lineRule="auto"/>
        <w:ind w:left="379"/>
        <w:rPr>
          <w:rFonts w:ascii="Times New Roman" w:hAnsi="Times New Roman" w:cs="Times New Roman"/>
          <w:sz w:val="24"/>
          <w:szCs w:val="24"/>
        </w:rPr>
      </w:pPr>
      <w:r w:rsidRPr="007C3DDF">
        <w:rPr>
          <w:rFonts w:ascii="Times New Roman" w:hAnsi="Times New Roman" w:cs="Times New Roman"/>
          <w:sz w:val="24"/>
          <w:szCs w:val="24"/>
        </w:rPr>
        <w:t>}</w:t>
      </w:r>
    </w:p>
    <w:p w:rsidR="00005100" w:rsidRPr="007C3DDF" w:rsidRDefault="00000000" w:rsidP="00076BE1">
      <w:pPr>
        <w:spacing w:before="147" w:line="276" w:lineRule="auto"/>
        <w:ind w:left="113"/>
        <w:rPr>
          <w:rFonts w:ascii="Times New Roman" w:hAnsi="Times New Roman" w:cs="Times New Roman"/>
          <w:sz w:val="24"/>
          <w:szCs w:val="24"/>
        </w:rPr>
      </w:pPr>
      <w:r w:rsidRPr="007C3DDF">
        <w:rPr>
          <w:rFonts w:ascii="Times New Roman" w:hAnsi="Times New Roman" w:cs="Times New Roman"/>
          <w:sz w:val="24"/>
          <w:szCs w:val="24"/>
        </w:rPr>
        <w:t>}</w:t>
      </w:r>
    </w:p>
    <w:p w:rsidR="00005100" w:rsidRPr="007C3DDF" w:rsidRDefault="00005100">
      <w:pPr>
        <w:rPr>
          <w:rFonts w:ascii="Times New Roman" w:hAnsi="Times New Roman" w:cs="Times New Roman"/>
          <w:sz w:val="24"/>
          <w:szCs w:val="24"/>
        </w:rPr>
      </w:pPr>
    </w:p>
    <w:p w:rsidR="00D3354B" w:rsidRPr="007C3DDF" w:rsidRDefault="00D3354B">
      <w:pPr>
        <w:rPr>
          <w:rFonts w:ascii="Times New Roman" w:hAnsi="Times New Roman" w:cs="Times New Roman"/>
          <w:sz w:val="24"/>
          <w:szCs w:val="24"/>
        </w:rPr>
      </w:pPr>
    </w:p>
    <w:p w:rsidR="00D3354B" w:rsidRPr="007C3DDF" w:rsidRDefault="00D3354B">
      <w:pPr>
        <w:rPr>
          <w:rFonts w:ascii="Times New Roman" w:hAnsi="Times New Roman" w:cs="Times New Roman"/>
          <w:sz w:val="24"/>
          <w:szCs w:val="24"/>
        </w:rPr>
      </w:pPr>
      <w:r w:rsidRPr="007C3DDF">
        <w:rPr>
          <w:rFonts w:ascii="Times New Roman" w:hAnsi="Times New Roman" w:cs="Times New Roman"/>
          <w:sz w:val="24"/>
          <w:szCs w:val="24"/>
        </w:rPr>
        <w:br w:type="page"/>
      </w:r>
    </w:p>
    <w:p w:rsidR="00D3354B" w:rsidRPr="007C3DDF" w:rsidRDefault="00D3354B">
      <w:pPr>
        <w:rPr>
          <w:rFonts w:ascii="Times New Roman" w:hAnsi="Times New Roman" w:cs="Times New Roman"/>
          <w:sz w:val="24"/>
          <w:szCs w:val="24"/>
        </w:rPr>
      </w:pPr>
    </w:p>
    <w:p w:rsidR="00F5376C" w:rsidRPr="007C3DDF" w:rsidRDefault="00F5376C">
      <w:pPr>
        <w:rPr>
          <w:rFonts w:ascii="Times New Roman" w:hAnsi="Times New Roman" w:cs="Times New Roman"/>
          <w:sz w:val="24"/>
          <w:szCs w:val="24"/>
        </w:rPr>
      </w:pPr>
    </w:p>
    <w:p w:rsidR="00F5376C" w:rsidRPr="007C3DDF" w:rsidRDefault="00F5376C">
      <w:pPr>
        <w:rPr>
          <w:rFonts w:ascii="Times New Roman" w:hAnsi="Times New Roman" w:cs="Times New Roman"/>
          <w:sz w:val="24"/>
          <w:szCs w:val="24"/>
        </w:rPr>
      </w:pPr>
    </w:p>
    <w:p w:rsidR="00D3354B" w:rsidRPr="007C3DDF" w:rsidRDefault="00D3354B">
      <w:pPr>
        <w:rPr>
          <w:rFonts w:ascii="Times New Roman" w:hAnsi="Times New Roman" w:cs="Times New Roman"/>
          <w:sz w:val="24"/>
          <w:szCs w:val="24"/>
        </w:rPr>
      </w:pPr>
    </w:p>
    <w:p w:rsidR="00D3354B" w:rsidRPr="007C3DDF" w:rsidRDefault="00D3354B" w:rsidP="00F5376C">
      <w:pPr>
        <w:spacing w:line="316" w:lineRule="auto"/>
        <w:rPr>
          <w:rFonts w:ascii="Times New Roman" w:eastAsia="Bookman Old Style" w:hAnsi="Times New Roman" w:cs="Times New Roman"/>
          <w:b/>
          <w:sz w:val="24"/>
          <w:szCs w:val="24"/>
        </w:rPr>
      </w:pPr>
      <w:r w:rsidRPr="007C3DDF">
        <w:rPr>
          <w:rFonts w:ascii="Times New Roman" w:eastAsia="Bookman Old Style" w:hAnsi="Times New Roman" w:cs="Times New Roman"/>
          <w:b/>
          <w:sz w:val="24"/>
          <w:szCs w:val="24"/>
        </w:rPr>
        <w:t>Output:</w:t>
      </w:r>
    </w:p>
    <w:p w:rsidR="00F5376C" w:rsidRPr="007C3DDF" w:rsidRDefault="00F5376C" w:rsidP="00F5376C">
      <w:pPr>
        <w:spacing w:line="316" w:lineRule="auto"/>
        <w:jc w:val="center"/>
        <w:rPr>
          <w:rFonts w:ascii="Times New Roman" w:eastAsia="Bookman Old Style" w:hAnsi="Times New Roman" w:cs="Times New Roman"/>
          <w:noProof/>
          <w:sz w:val="24"/>
          <w:szCs w:val="24"/>
        </w:rPr>
      </w:pPr>
    </w:p>
    <w:p w:rsidR="00F5376C" w:rsidRPr="007C3DDF" w:rsidRDefault="00F5376C" w:rsidP="00F5376C">
      <w:pPr>
        <w:spacing w:line="316" w:lineRule="auto"/>
        <w:jc w:val="center"/>
        <w:rPr>
          <w:rFonts w:ascii="Times New Roman" w:eastAsia="Bookman Old Style" w:hAnsi="Times New Roman" w:cs="Times New Roman"/>
          <w:noProof/>
          <w:sz w:val="24"/>
          <w:szCs w:val="24"/>
        </w:rPr>
      </w:pPr>
    </w:p>
    <w:p w:rsidR="00F5376C" w:rsidRPr="007C3DDF" w:rsidRDefault="00F5376C" w:rsidP="00F5376C">
      <w:pPr>
        <w:spacing w:line="316" w:lineRule="auto"/>
        <w:jc w:val="center"/>
        <w:rPr>
          <w:rFonts w:ascii="Times New Roman" w:eastAsia="Bookman Old Style" w:hAnsi="Times New Roman" w:cs="Times New Roman"/>
          <w:noProof/>
          <w:sz w:val="24"/>
          <w:szCs w:val="24"/>
        </w:rPr>
      </w:pPr>
    </w:p>
    <w:p w:rsidR="00D3354B" w:rsidRPr="007C3DDF" w:rsidRDefault="00D3354B" w:rsidP="00F5376C">
      <w:pPr>
        <w:spacing w:line="316" w:lineRule="auto"/>
        <w:jc w:val="center"/>
        <w:rPr>
          <w:rFonts w:ascii="Times New Roman" w:eastAsia="Bookman Old Style" w:hAnsi="Times New Roman" w:cs="Times New Roman"/>
          <w:sz w:val="24"/>
          <w:szCs w:val="24"/>
        </w:rPr>
      </w:pPr>
      <w:r w:rsidRPr="007C3DDF">
        <w:rPr>
          <w:rFonts w:ascii="Times New Roman" w:eastAsia="Bookman Old Style" w:hAnsi="Times New Roman" w:cs="Times New Roman"/>
          <w:noProof/>
          <w:sz w:val="24"/>
          <w:szCs w:val="24"/>
        </w:rPr>
        <w:drawing>
          <wp:inline distT="0" distB="0" distL="0" distR="0" wp14:anchorId="324B8377" wp14:editId="15FF43C0">
            <wp:extent cx="4330588" cy="990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335050" cy="991621"/>
                    </a:xfrm>
                    <a:prstGeom prst="rect">
                      <a:avLst/>
                    </a:prstGeom>
                    <a:noFill/>
                    <a:ln>
                      <a:noFill/>
                    </a:ln>
                  </pic:spPr>
                </pic:pic>
              </a:graphicData>
            </a:graphic>
          </wp:inline>
        </w:drawing>
      </w:r>
    </w:p>
    <w:p w:rsidR="00D3354B" w:rsidRPr="007C3DDF" w:rsidRDefault="00D3354B" w:rsidP="00D3354B">
      <w:pPr>
        <w:rPr>
          <w:rFonts w:ascii="Times New Roman" w:eastAsia="Bookman Old Style" w:hAnsi="Times New Roman" w:cs="Times New Roman"/>
          <w:sz w:val="24"/>
          <w:szCs w:val="24"/>
        </w:rPr>
      </w:pPr>
    </w:p>
    <w:p w:rsidR="00D3354B" w:rsidRPr="007C3DDF" w:rsidRDefault="00D3354B" w:rsidP="00D3354B">
      <w:pPr>
        <w:tabs>
          <w:tab w:val="left" w:pos="8190"/>
        </w:tabs>
        <w:rPr>
          <w:rFonts w:ascii="Times New Roman" w:hAnsi="Times New Roman" w:cs="Times New Roman"/>
          <w:sz w:val="24"/>
          <w:szCs w:val="24"/>
        </w:rPr>
      </w:pPr>
    </w:p>
    <w:p w:rsidR="00D3354B" w:rsidRPr="007C3DDF" w:rsidRDefault="00D3354B" w:rsidP="00D3354B">
      <w:pPr>
        <w:tabs>
          <w:tab w:val="left" w:pos="8190"/>
        </w:tabs>
        <w:rPr>
          <w:rFonts w:ascii="Times New Roman" w:hAnsi="Times New Roman" w:cs="Times New Roman"/>
          <w:sz w:val="24"/>
          <w:szCs w:val="24"/>
        </w:rPr>
        <w:sectPr w:rsidR="00D3354B" w:rsidRPr="007C3DDF">
          <w:pgSz w:w="11910" w:h="16330"/>
          <w:pgMar w:top="1860" w:right="1000" w:bottom="280" w:left="1020" w:header="720" w:footer="720" w:gutter="0"/>
          <w:cols w:space="720"/>
        </w:sectPr>
      </w:pPr>
      <w:r w:rsidRPr="007C3DDF">
        <w:rPr>
          <w:rFonts w:ascii="Times New Roman" w:hAnsi="Times New Roman" w:cs="Times New Roman"/>
          <w:sz w:val="24"/>
          <w:szCs w:val="24"/>
        </w:rPr>
        <w:tab/>
      </w:r>
    </w:p>
    <w:p w:rsidR="00005100" w:rsidRPr="007C3DDF" w:rsidRDefault="00000000">
      <w:pPr>
        <w:pStyle w:val="Heading1"/>
        <w:spacing w:before="115"/>
        <w:rPr>
          <w:rFonts w:ascii="Times New Roman" w:hAnsi="Times New Roman" w:cs="Times New Roman"/>
        </w:rPr>
      </w:pPr>
      <w:bookmarkStart w:id="16" w:name="13"/>
      <w:bookmarkEnd w:id="16"/>
      <w:r w:rsidRPr="007C3DDF">
        <w:rPr>
          <w:rFonts w:ascii="Times New Roman" w:hAnsi="Times New Roman" w:cs="Times New Roman"/>
        </w:rPr>
        <w:lastRenderedPageBreak/>
        <w:t>PROGRAM</w:t>
      </w:r>
      <w:r w:rsidRPr="007C3DDF">
        <w:rPr>
          <w:rFonts w:ascii="Times New Roman" w:hAnsi="Times New Roman" w:cs="Times New Roman"/>
          <w:spacing w:val="-6"/>
        </w:rPr>
        <w:t xml:space="preserve"> </w:t>
      </w:r>
      <w:r w:rsidRPr="007C3DDF">
        <w:rPr>
          <w:rFonts w:ascii="Times New Roman" w:hAnsi="Times New Roman" w:cs="Times New Roman"/>
          <w:spacing w:val="-2"/>
        </w:rPr>
        <w:t>(VPN):</w:t>
      </w:r>
    </w:p>
    <w:p w:rsidR="00005100" w:rsidRPr="007C3DDF" w:rsidRDefault="00005100">
      <w:pPr>
        <w:pStyle w:val="BodyText"/>
        <w:spacing w:before="2"/>
        <w:ind w:left="0"/>
        <w:rPr>
          <w:rFonts w:ascii="Times New Roman" w:hAnsi="Times New Roman" w:cs="Times New Roman"/>
          <w:b/>
        </w:rPr>
      </w:pPr>
    </w:p>
    <w:p w:rsidR="00005100" w:rsidRPr="007C3DDF" w:rsidRDefault="00000000">
      <w:pPr>
        <w:pStyle w:val="BodyText"/>
        <w:spacing w:line="316" w:lineRule="auto"/>
        <w:ind w:left="113" w:right="7535"/>
        <w:rPr>
          <w:rFonts w:ascii="Times New Roman" w:hAnsi="Times New Roman" w:cs="Times New Roman"/>
        </w:rPr>
      </w:pPr>
      <w:r w:rsidRPr="007C3DDF">
        <w:rPr>
          <w:rFonts w:ascii="Times New Roman" w:hAnsi="Times New Roman" w:cs="Times New Roman"/>
        </w:rPr>
        <w:t xml:space="preserve">import </w:t>
      </w:r>
      <w:proofErr w:type="spellStart"/>
      <w:r w:rsidRPr="007C3DDF">
        <w:rPr>
          <w:rFonts w:ascii="Times New Roman" w:hAnsi="Times New Roman" w:cs="Times New Roman"/>
        </w:rPr>
        <w:t>java.util</w:t>
      </w:r>
      <w:proofErr w:type="spellEnd"/>
      <w:r w:rsidRPr="007C3DDF">
        <w:rPr>
          <w:rFonts w:ascii="Times New Roman" w:hAnsi="Times New Roman" w:cs="Times New Roman"/>
        </w:rPr>
        <w:t>.*; import</w:t>
      </w:r>
      <w:r w:rsidRPr="007C3DDF">
        <w:rPr>
          <w:rFonts w:ascii="Times New Roman" w:hAnsi="Times New Roman" w:cs="Times New Roman"/>
          <w:spacing w:val="-17"/>
        </w:rPr>
        <w:t xml:space="preserve"> </w:t>
      </w:r>
      <w:proofErr w:type="gramStart"/>
      <w:r w:rsidRPr="007C3DDF">
        <w:rPr>
          <w:rFonts w:ascii="Times New Roman" w:hAnsi="Times New Roman" w:cs="Times New Roman"/>
        </w:rPr>
        <w:t>java.net.*</w:t>
      </w:r>
      <w:proofErr w:type="gramEnd"/>
      <w:r w:rsidRPr="007C3DDF">
        <w:rPr>
          <w:rFonts w:ascii="Times New Roman" w:hAnsi="Times New Roman" w:cs="Times New Roman"/>
        </w:rPr>
        <w:t xml:space="preserve">; import java.io.*; import </w:t>
      </w:r>
      <w:proofErr w:type="spellStart"/>
      <w:r w:rsidRPr="007C3DDF">
        <w:rPr>
          <w:rFonts w:ascii="Times New Roman" w:hAnsi="Times New Roman" w:cs="Times New Roman"/>
        </w:rPr>
        <w:t>java.sql</w:t>
      </w:r>
      <w:proofErr w:type="spellEnd"/>
      <w:r w:rsidRPr="007C3DDF">
        <w:rPr>
          <w:rFonts w:ascii="Times New Roman" w:hAnsi="Times New Roman" w:cs="Times New Roman"/>
        </w:rPr>
        <w:t>.*;</w:t>
      </w:r>
    </w:p>
    <w:p w:rsidR="00005100" w:rsidRPr="007C3DDF" w:rsidRDefault="00000000">
      <w:pPr>
        <w:pStyle w:val="BodyText"/>
        <w:spacing w:line="290" w:lineRule="exact"/>
        <w:ind w:left="113"/>
        <w:rPr>
          <w:rFonts w:ascii="Times New Roman" w:hAnsi="Times New Roman" w:cs="Times New Roman"/>
        </w:rPr>
      </w:pPr>
      <w:r w:rsidRPr="007C3DDF">
        <w:rPr>
          <w:rFonts w:ascii="Times New Roman" w:hAnsi="Times New Roman" w:cs="Times New Roman"/>
        </w:rPr>
        <w:t>public</w:t>
      </w:r>
      <w:r w:rsidRPr="007C3DDF">
        <w:rPr>
          <w:rFonts w:ascii="Times New Roman" w:hAnsi="Times New Roman" w:cs="Times New Roman"/>
          <w:spacing w:val="-3"/>
        </w:rPr>
        <w:t xml:space="preserve"> </w:t>
      </w:r>
      <w:r w:rsidRPr="007C3DDF">
        <w:rPr>
          <w:rFonts w:ascii="Times New Roman" w:hAnsi="Times New Roman" w:cs="Times New Roman"/>
        </w:rPr>
        <w:t>class</w:t>
      </w:r>
      <w:r w:rsidRPr="007C3DDF">
        <w:rPr>
          <w:rFonts w:ascii="Times New Roman" w:hAnsi="Times New Roman" w:cs="Times New Roman"/>
          <w:spacing w:val="-2"/>
        </w:rPr>
        <w:t xml:space="preserve"> </w:t>
      </w:r>
      <w:r w:rsidRPr="007C3DDF">
        <w:rPr>
          <w:rFonts w:ascii="Times New Roman" w:hAnsi="Times New Roman" w:cs="Times New Roman"/>
        </w:rPr>
        <w:t>UDP_VPN</w:t>
      </w:r>
      <w:r w:rsidRPr="007C3DDF">
        <w:rPr>
          <w:rFonts w:ascii="Times New Roman" w:hAnsi="Times New Roman" w:cs="Times New Roman"/>
          <w:spacing w:val="-3"/>
        </w:rPr>
        <w:t xml:space="preserve"> </w:t>
      </w:r>
      <w:r w:rsidRPr="007C3DDF">
        <w:rPr>
          <w:rFonts w:ascii="Times New Roman" w:hAnsi="Times New Roman" w:cs="Times New Roman"/>
          <w:spacing w:val="-10"/>
        </w:rPr>
        <w:t>{</w:t>
      </w:r>
    </w:p>
    <w:p w:rsidR="00005100" w:rsidRPr="007C3DDF" w:rsidRDefault="00000000">
      <w:pPr>
        <w:pStyle w:val="BodyText"/>
        <w:spacing w:before="94" w:line="316" w:lineRule="auto"/>
        <w:ind w:left="113" w:right="4607"/>
        <w:rPr>
          <w:rFonts w:ascii="Times New Roman" w:hAnsi="Times New Roman" w:cs="Times New Roman"/>
        </w:rPr>
      </w:pPr>
      <w:r w:rsidRPr="007C3DDF">
        <w:rPr>
          <w:rFonts w:ascii="Times New Roman" w:hAnsi="Times New Roman" w:cs="Times New Roman"/>
        </w:rPr>
        <w:t xml:space="preserve">static String </w:t>
      </w:r>
      <w:proofErr w:type="gramStart"/>
      <w:r w:rsidRPr="007C3DDF">
        <w:rPr>
          <w:rFonts w:ascii="Times New Roman" w:hAnsi="Times New Roman" w:cs="Times New Roman"/>
        </w:rPr>
        <w:t>encode(</w:t>
      </w:r>
      <w:proofErr w:type="gramEnd"/>
      <w:r w:rsidRPr="007C3DDF">
        <w:rPr>
          <w:rFonts w:ascii="Times New Roman" w:hAnsi="Times New Roman" w:cs="Times New Roman"/>
        </w:rPr>
        <w:t>String[] array) { StringBuilder</w:t>
      </w:r>
      <w:r w:rsidRPr="007C3DDF">
        <w:rPr>
          <w:rFonts w:ascii="Times New Roman" w:hAnsi="Times New Roman" w:cs="Times New Roman"/>
          <w:spacing w:val="-9"/>
        </w:rPr>
        <w:t xml:space="preserve"> </w:t>
      </w:r>
      <w:r w:rsidRPr="007C3DDF">
        <w:rPr>
          <w:rFonts w:ascii="Times New Roman" w:hAnsi="Times New Roman" w:cs="Times New Roman"/>
        </w:rPr>
        <w:t>output</w:t>
      </w:r>
      <w:r w:rsidRPr="007C3DDF">
        <w:rPr>
          <w:rFonts w:ascii="Times New Roman" w:hAnsi="Times New Roman" w:cs="Times New Roman"/>
          <w:spacing w:val="-9"/>
        </w:rPr>
        <w:t xml:space="preserve"> </w:t>
      </w:r>
      <w:r w:rsidRPr="007C3DDF">
        <w:rPr>
          <w:rFonts w:ascii="Times New Roman" w:hAnsi="Times New Roman" w:cs="Times New Roman"/>
        </w:rPr>
        <w:t>=</w:t>
      </w:r>
      <w:r w:rsidRPr="007C3DDF">
        <w:rPr>
          <w:rFonts w:ascii="Times New Roman" w:hAnsi="Times New Roman" w:cs="Times New Roman"/>
          <w:spacing w:val="-9"/>
        </w:rPr>
        <w:t xml:space="preserve"> </w:t>
      </w:r>
      <w:r w:rsidRPr="007C3DDF">
        <w:rPr>
          <w:rFonts w:ascii="Times New Roman" w:hAnsi="Times New Roman" w:cs="Times New Roman"/>
        </w:rPr>
        <w:t>new</w:t>
      </w:r>
      <w:r w:rsidRPr="007C3DDF">
        <w:rPr>
          <w:rFonts w:ascii="Times New Roman" w:hAnsi="Times New Roman" w:cs="Times New Roman"/>
          <w:spacing w:val="-9"/>
        </w:rPr>
        <w:t xml:space="preserve"> </w:t>
      </w:r>
      <w:r w:rsidRPr="007C3DDF">
        <w:rPr>
          <w:rFonts w:ascii="Times New Roman" w:hAnsi="Times New Roman" w:cs="Times New Roman"/>
        </w:rPr>
        <w:t>StringBuilder();</w:t>
      </w:r>
    </w:p>
    <w:p w:rsidR="00005100" w:rsidRPr="007C3DDF" w:rsidRDefault="00000000">
      <w:pPr>
        <w:pStyle w:val="BodyText"/>
        <w:spacing w:line="316" w:lineRule="auto"/>
        <w:ind w:left="113" w:right="2627"/>
        <w:rPr>
          <w:rFonts w:ascii="Times New Roman" w:hAnsi="Times New Roman" w:cs="Times New Roman"/>
        </w:rPr>
      </w:pPr>
      <w:r w:rsidRPr="007C3DDF">
        <w:rPr>
          <w:rFonts w:ascii="Times New Roman" w:hAnsi="Times New Roman" w:cs="Times New Roman"/>
        </w:rPr>
        <w:t>for</w:t>
      </w:r>
      <w:r w:rsidRPr="007C3DDF">
        <w:rPr>
          <w:rFonts w:ascii="Times New Roman" w:hAnsi="Times New Roman" w:cs="Times New Roman"/>
          <w:spacing w:val="-4"/>
        </w:rPr>
        <w:t xml:space="preserve"> </w:t>
      </w:r>
      <w:r w:rsidRPr="007C3DDF">
        <w:rPr>
          <w:rFonts w:ascii="Times New Roman" w:hAnsi="Times New Roman" w:cs="Times New Roman"/>
        </w:rPr>
        <w:t>(String</w:t>
      </w:r>
      <w:r w:rsidRPr="007C3DDF">
        <w:rPr>
          <w:rFonts w:ascii="Times New Roman" w:hAnsi="Times New Roman" w:cs="Times New Roman"/>
          <w:spacing w:val="-4"/>
        </w:rPr>
        <w:t xml:space="preserve"> </w:t>
      </w:r>
      <w:proofErr w:type="spellStart"/>
      <w:proofErr w:type="gramStart"/>
      <w:r w:rsidRPr="007C3DDF">
        <w:rPr>
          <w:rFonts w:ascii="Times New Roman" w:hAnsi="Times New Roman" w:cs="Times New Roman"/>
        </w:rPr>
        <w:t>i</w:t>
      </w:r>
      <w:proofErr w:type="spellEnd"/>
      <w:r w:rsidRPr="007C3DDF">
        <w:rPr>
          <w:rFonts w:ascii="Times New Roman" w:hAnsi="Times New Roman" w:cs="Times New Roman"/>
          <w:spacing w:val="-4"/>
        </w:rPr>
        <w:t xml:space="preserve"> </w:t>
      </w:r>
      <w:r w:rsidRPr="007C3DDF">
        <w:rPr>
          <w:rFonts w:ascii="Times New Roman" w:hAnsi="Times New Roman" w:cs="Times New Roman"/>
        </w:rPr>
        <w:t>:</w:t>
      </w:r>
      <w:proofErr w:type="gramEnd"/>
      <w:r w:rsidRPr="007C3DDF">
        <w:rPr>
          <w:rFonts w:ascii="Times New Roman" w:hAnsi="Times New Roman" w:cs="Times New Roman"/>
          <w:spacing w:val="-4"/>
        </w:rPr>
        <w:t xml:space="preserve"> </w:t>
      </w:r>
      <w:r w:rsidRPr="007C3DDF">
        <w:rPr>
          <w:rFonts w:ascii="Times New Roman" w:hAnsi="Times New Roman" w:cs="Times New Roman"/>
        </w:rPr>
        <w:t>array)</w:t>
      </w:r>
      <w:r w:rsidRPr="007C3DDF">
        <w:rPr>
          <w:rFonts w:ascii="Times New Roman" w:hAnsi="Times New Roman" w:cs="Times New Roman"/>
          <w:spacing w:val="-4"/>
        </w:rPr>
        <w:t xml:space="preserve"> </w:t>
      </w:r>
      <w:r w:rsidRPr="007C3DDF">
        <w:rPr>
          <w:rFonts w:ascii="Times New Roman" w:hAnsi="Times New Roman" w:cs="Times New Roman"/>
        </w:rPr>
        <w:t>{</w:t>
      </w:r>
      <w:r w:rsidRPr="007C3DDF">
        <w:rPr>
          <w:rFonts w:ascii="Times New Roman" w:hAnsi="Times New Roman" w:cs="Times New Roman"/>
          <w:spacing w:val="-2"/>
        </w:rPr>
        <w:t xml:space="preserve"> </w:t>
      </w:r>
      <w:proofErr w:type="spellStart"/>
      <w:r w:rsidRPr="007C3DDF">
        <w:rPr>
          <w:rFonts w:ascii="Times New Roman" w:hAnsi="Times New Roman" w:cs="Times New Roman"/>
        </w:rPr>
        <w:t>output.append</w:t>
      </w:r>
      <w:proofErr w:type="spellEnd"/>
      <w:r w:rsidRPr="007C3DDF">
        <w:rPr>
          <w:rFonts w:ascii="Times New Roman" w:hAnsi="Times New Roman" w:cs="Times New Roman"/>
        </w:rPr>
        <w:t>((</w:t>
      </w:r>
      <w:proofErr w:type="spellStart"/>
      <w:r w:rsidRPr="007C3DDF">
        <w:rPr>
          <w:rFonts w:ascii="Times New Roman" w:hAnsi="Times New Roman" w:cs="Times New Roman"/>
        </w:rPr>
        <w:t>i.length</w:t>
      </w:r>
      <w:proofErr w:type="spellEnd"/>
      <w:r w:rsidRPr="007C3DDF">
        <w:rPr>
          <w:rFonts w:ascii="Times New Roman" w:hAnsi="Times New Roman" w:cs="Times New Roman"/>
        </w:rPr>
        <w:t>()</w:t>
      </w:r>
      <w:r w:rsidRPr="007C3DDF">
        <w:rPr>
          <w:rFonts w:ascii="Times New Roman" w:hAnsi="Times New Roman" w:cs="Times New Roman"/>
          <w:spacing w:val="-4"/>
        </w:rPr>
        <w:t xml:space="preserve"> </w:t>
      </w:r>
      <w:r w:rsidRPr="007C3DDF">
        <w:rPr>
          <w:rFonts w:ascii="Times New Roman" w:hAnsi="Times New Roman" w:cs="Times New Roman"/>
        </w:rPr>
        <w:t>+</w:t>
      </w:r>
      <w:r w:rsidRPr="007C3DDF">
        <w:rPr>
          <w:rFonts w:ascii="Times New Roman" w:hAnsi="Times New Roman" w:cs="Times New Roman"/>
          <w:spacing w:val="-4"/>
        </w:rPr>
        <w:t xml:space="preserve"> </w:t>
      </w:r>
      <w:r w:rsidRPr="007C3DDF">
        <w:rPr>
          <w:rFonts w:ascii="Times New Roman" w:hAnsi="Times New Roman" w:cs="Times New Roman"/>
        </w:rPr>
        <w:t>1)</w:t>
      </w:r>
      <w:r w:rsidRPr="007C3DDF">
        <w:rPr>
          <w:rFonts w:ascii="Times New Roman" w:hAnsi="Times New Roman" w:cs="Times New Roman"/>
          <w:spacing w:val="-4"/>
        </w:rPr>
        <w:t xml:space="preserve"> </w:t>
      </w:r>
      <w:r w:rsidRPr="007C3DDF">
        <w:rPr>
          <w:rFonts w:ascii="Times New Roman" w:hAnsi="Times New Roman" w:cs="Times New Roman"/>
        </w:rPr>
        <w:t>+</w:t>
      </w:r>
      <w:r w:rsidRPr="007C3DDF">
        <w:rPr>
          <w:rFonts w:ascii="Times New Roman" w:hAnsi="Times New Roman" w:cs="Times New Roman"/>
          <w:spacing w:val="-4"/>
        </w:rPr>
        <w:t xml:space="preserve"> </w:t>
      </w:r>
      <w:r w:rsidRPr="007C3DDF">
        <w:rPr>
          <w:rFonts w:ascii="Times New Roman" w:hAnsi="Times New Roman" w:cs="Times New Roman"/>
        </w:rPr>
        <w:t>"-"</w:t>
      </w:r>
      <w:r w:rsidRPr="007C3DDF">
        <w:rPr>
          <w:rFonts w:ascii="Times New Roman" w:hAnsi="Times New Roman" w:cs="Times New Roman"/>
          <w:spacing w:val="-3"/>
        </w:rPr>
        <w:t xml:space="preserve"> </w:t>
      </w:r>
      <w:r w:rsidRPr="007C3DDF">
        <w:rPr>
          <w:rFonts w:ascii="Times New Roman" w:hAnsi="Times New Roman" w:cs="Times New Roman"/>
        </w:rPr>
        <w:t>+</w:t>
      </w:r>
      <w:r w:rsidRPr="007C3DDF">
        <w:rPr>
          <w:rFonts w:ascii="Times New Roman" w:hAnsi="Times New Roman" w:cs="Times New Roman"/>
          <w:spacing w:val="-4"/>
        </w:rPr>
        <w:t xml:space="preserve"> </w:t>
      </w:r>
      <w:proofErr w:type="spellStart"/>
      <w:r w:rsidRPr="007C3DDF">
        <w:rPr>
          <w:rFonts w:ascii="Times New Roman" w:hAnsi="Times New Roman" w:cs="Times New Roman"/>
        </w:rPr>
        <w:t>i</w:t>
      </w:r>
      <w:proofErr w:type="spellEnd"/>
      <w:r w:rsidRPr="007C3DDF">
        <w:rPr>
          <w:rFonts w:ascii="Times New Roman" w:hAnsi="Times New Roman" w:cs="Times New Roman"/>
        </w:rPr>
        <w:t xml:space="preserve">);} return </w:t>
      </w:r>
      <w:proofErr w:type="spellStart"/>
      <w:r w:rsidRPr="007C3DDF">
        <w:rPr>
          <w:rFonts w:ascii="Times New Roman" w:hAnsi="Times New Roman" w:cs="Times New Roman"/>
        </w:rPr>
        <w:t>output.toString</w:t>
      </w:r>
      <w:proofErr w:type="spellEnd"/>
      <w:r w:rsidRPr="007C3DDF">
        <w:rPr>
          <w:rFonts w:ascii="Times New Roman" w:hAnsi="Times New Roman" w:cs="Times New Roman"/>
        </w:rPr>
        <w:t>();}</w:t>
      </w:r>
    </w:p>
    <w:p w:rsidR="00005100" w:rsidRPr="007C3DDF" w:rsidRDefault="00000000">
      <w:pPr>
        <w:pStyle w:val="BodyText"/>
        <w:spacing w:line="316" w:lineRule="auto"/>
        <w:ind w:left="113" w:right="4197"/>
        <w:rPr>
          <w:rFonts w:ascii="Times New Roman" w:hAnsi="Times New Roman" w:cs="Times New Roman"/>
        </w:rPr>
      </w:pPr>
      <w:r w:rsidRPr="007C3DDF">
        <w:rPr>
          <w:rFonts w:ascii="Times New Roman" w:hAnsi="Times New Roman" w:cs="Times New Roman"/>
        </w:rPr>
        <w:t xml:space="preserve">static </w:t>
      </w:r>
      <w:proofErr w:type="gramStart"/>
      <w:r w:rsidRPr="007C3DDF">
        <w:rPr>
          <w:rFonts w:ascii="Times New Roman" w:hAnsi="Times New Roman" w:cs="Times New Roman"/>
        </w:rPr>
        <w:t>String[</w:t>
      </w:r>
      <w:proofErr w:type="gramEnd"/>
      <w:r w:rsidRPr="007C3DDF">
        <w:rPr>
          <w:rFonts w:ascii="Times New Roman" w:hAnsi="Times New Roman" w:cs="Times New Roman"/>
        </w:rPr>
        <w:t>] decode(String encoded) { StringBuilder</w:t>
      </w:r>
      <w:r w:rsidRPr="007C3DDF">
        <w:rPr>
          <w:rFonts w:ascii="Times New Roman" w:hAnsi="Times New Roman" w:cs="Times New Roman"/>
          <w:spacing w:val="-9"/>
        </w:rPr>
        <w:t xml:space="preserve"> </w:t>
      </w:r>
      <w:r w:rsidRPr="007C3DDF">
        <w:rPr>
          <w:rFonts w:ascii="Times New Roman" w:hAnsi="Times New Roman" w:cs="Times New Roman"/>
        </w:rPr>
        <w:t>en</w:t>
      </w:r>
      <w:r w:rsidRPr="007C3DDF">
        <w:rPr>
          <w:rFonts w:ascii="Times New Roman" w:hAnsi="Times New Roman" w:cs="Times New Roman"/>
          <w:spacing w:val="-9"/>
        </w:rPr>
        <w:t xml:space="preserve"> </w:t>
      </w:r>
      <w:r w:rsidRPr="007C3DDF">
        <w:rPr>
          <w:rFonts w:ascii="Times New Roman" w:hAnsi="Times New Roman" w:cs="Times New Roman"/>
        </w:rPr>
        <w:t>=</w:t>
      </w:r>
      <w:r w:rsidRPr="007C3DDF">
        <w:rPr>
          <w:rFonts w:ascii="Times New Roman" w:hAnsi="Times New Roman" w:cs="Times New Roman"/>
          <w:spacing w:val="-9"/>
        </w:rPr>
        <w:t xml:space="preserve"> </w:t>
      </w:r>
      <w:r w:rsidRPr="007C3DDF">
        <w:rPr>
          <w:rFonts w:ascii="Times New Roman" w:hAnsi="Times New Roman" w:cs="Times New Roman"/>
        </w:rPr>
        <w:t>new</w:t>
      </w:r>
      <w:r w:rsidRPr="007C3DDF">
        <w:rPr>
          <w:rFonts w:ascii="Times New Roman" w:hAnsi="Times New Roman" w:cs="Times New Roman"/>
          <w:spacing w:val="-9"/>
        </w:rPr>
        <w:t xml:space="preserve"> </w:t>
      </w:r>
      <w:r w:rsidRPr="007C3DDF">
        <w:rPr>
          <w:rFonts w:ascii="Times New Roman" w:hAnsi="Times New Roman" w:cs="Times New Roman"/>
        </w:rPr>
        <w:t>StringBuilder(encoded);</w:t>
      </w:r>
    </w:p>
    <w:p w:rsidR="00005100" w:rsidRPr="007C3DDF" w:rsidRDefault="00000000">
      <w:pPr>
        <w:pStyle w:val="BodyText"/>
        <w:spacing w:line="316" w:lineRule="auto"/>
        <w:ind w:left="113" w:right="2859"/>
        <w:rPr>
          <w:rFonts w:ascii="Times New Roman" w:hAnsi="Times New Roman" w:cs="Times New Roman"/>
        </w:rPr>
      </w:pPr>
      <w:proofErr w:type="spellStart"/>
      <w:r w:rsidRPr="007C3DDF">
        <w:rPr>
          <w:rFonts w:ascii="Times New Roman" w:hAnsi="Times New Roman" w:cs="Times New Roman"/>
        </w:rPr>
        <w:t>ArrayList</w:t>
      </w:r>
      <w:proofErr w:type="spellEnd"/>
      <w:r w:rsidRPr="007C3DDF">
        <w:rPr>
          <w:rFonts w:ascii="Times New Roman" w:hAnsi="Times New Roman" w:cs="Times New Roman"/>
        </w:rPr>
        <w:t>&lt;String&gt;</w:t>
      </w:r>
      <w:r w:rsidRPr="007C3DDF">
        <w:rPr>
          <w:rFonts w:ascii="Times New Roman" w:hAnsi="Times New Roman" w:cs="Times New Roman"/>
          <w:spacing w:val="-6"/>
        </w:rPr>
        <w:t xml:space="preserve"> </w:t>
      </w:r>
      <w:r w:rsidRPr="007C3DDF">
        <w:rPr>
          <w:rFonts w:ascii="Times New Roman" w:hAnsi="Times New Roman" w:cs="Times New Roman"/>
        </w:rPr>
        <w:t>output</w:t>
      </w:r>
      <w:r w:rsidRPr="007C3DDF">
        <w:rPr>
          <w:rFonts w:ascii="Times New Roman" w:hAnsi="Times New Roman" w:cs="Times New Roman"/>
          <w:spacing w:val="-6"/>
        </w:rPr>
        <w:t xml:space="preserve"> </w:t>
      </w:r>
      <w:r w:rsidRPr="007C3DDF">
        <w:rPr>
          <w:rFonts w:ascii="Times New Roman" w:hAnsi="Times New Roman" w:cs="Times New Roman"/>
        </w:rPr>
        <w:t>=</w:t>
      </w:r>
      <w:r w:rsidRPr="007C3DDF">
        <w:rPr>
          <w:rFonts w:ascii="Times New Roman" w:hAnsi="Times New Roman" w:cs="Times New Roman"/>
          <w:spacing w:val="-6"/>
        </w:rPr>
        <w:t xml:space="preserve"> </w:t>
      </w:r>
      <w:r w:rsidRPr="007C3DDF">
        <w:rPr>
          <w:rFonts w:ascii="Times New Roman" w:hAnsi="Times New Roman" w:cs="Times New Roman"/>
        </w:rPr>
        <w:t>new</w:t>
      </w:r>
      <w:r w:rsidRPr="007C3DDF">
        <w:rPr>
          <w:rFonts w:ascii="Times New Roman" w:hAnsi="Times New Roman" w:cs="Times New Roman"/>
          <w:spacing w:val="-5"/>
        </w:rPr>
        <w:t xml:space="preserve"> </w:t>
      </w:r>
      <w:proofErr w:type="spellStart"/>
      <w:r w:rsidRPr="007C3DDF">
        <w:rPr>
          <w:rFonts w:ascii="Times New Roman" w:hAnsi="Times New Roman" w:cs="Times New Roman"/>
        </w:rPr>
        <w:t>ArrayList</w:t>
      </w:r>
      <w:proofErr w:type="spellEnd"/>
      <w:r w:rsidRPr="007C3DDF">
        <w:rPr>
          <w:rFonts w:ascii="Times New Roman" w:hAnsi="Times New Roman" w:cs="Times New Roman"/>
        </w:rPr>
        <w:t>&lt;String</w:t>
      </w:r>
      <w:proofErr w:type="gramStart"/>
      <w:r w:rsidRPr="007C3DDF">
        <w:rPr>
          <w:rFonts w:ascii="Times New Roman" w:hAnsi="Times New Roman" w:cs="Times New Roman"/>
        </w:rPr>
        <w:t>&gt;(</w:t>
      </w:r>
      <w:proofErr w:type="gramEnd"/>
      <w:r w:rsidRPr="007C3DDF">
        <w:rPr>
          <w:rFonts w:ascii="Times New Roman" w:hAnsi="Times New Roman" w:cs="Times New Roman"/>
        </w:rPr>
        <w:t>);</w:t>
      </w:r>
      <w:r w:rsidRPr="007C3DDF">
        <w:rPr>
          <w:rFonts w:ascii="Times New Roman" w:hAnsi="Times New Roman" w:cs="Times New Roman"/>
          <w:spacing w:val="-6"/>
        </w:rPr>
        <w:t xml:space="preserve"> </w:t>
      </w:r>
      <w:r w:rsidRPr="007C3DDF">
        <w:rPr>
          <w:rFonts w:ascii="Times New Roman" w:hAnsi="Times New Roman" w:cs="Times New Roman"/>
        </w:rPr>
        <w:t>int</w:t>
      </w:r>
      <w:r w:rsidRPr="007C3DDF">
        <w:rPr>
          <w:rFonts w:ascii="Times New Roman" w:hAnsi="Times New Roman" w:cs="Times New Roman"/>
          <w:spacing w:val="-6"/>
        </w:rPr>
        <w:t xml:space="preserve"> </w:t>
      </w:r>
      <w:proofErr w:type="spellStart"/>
      <w:r w:rsidRPr="007C3DDF">
        <w:rPr>
          <w:rFonts w:ascii="Times New Roman" w:hAnsi="Times New Roman" w:cs="Times New Roman"/>
        </w:rPr>
        <w:t>len</w:t>
      </w:r>
      <w:proofErr w:type="spellEnd"/>
      <w:r w:rsidRPr="007C3DDF">
        <w:rPr>
          <w:rFonts w:ascii="Times New Roman" w:hAnsi="Times New Roman" w:cs="Times New Roman"/>
        </w:rPr>
        <w:t>,</w:t>
      </w:r>
      <w:r w:rsidRPr="007C3DDF">
        <w:rPr>
          <w:rFonts w:ascii="Times New Roman" w:hAnsi="Times New Roman" w:cs="Times New Roman"/>
          <w:spacing w:val="-6"/>
        </w:rPr>
        <w:t xml:space="preserve"> </w:t>
      </w:r>
      <w:proofErr w:type="spellStart"/>
      <w:r w:rsidRPr="007C3DDF">
        <w:rPr>
          <w:rFonts w:ascii="Times New Roman" w:hAnsi="Times New Roman" w:cs="Times New Roman"/>
        </w:rPr>
        <w:t>i</w:t>
      </w:r>
      <w:proofErr w:type="spellEnd"/>
      <w:r w:rsidRPr="007C3DDF">
        <w:rPr>
          <w:rFonts w:ascii="Times New Roman" w:hAnsi="Times New Roman" w:cs="Times New Roman"/>
        </w:rPr>
        <w:t>; for (</w:t>
      </w:r>
      <w:proofErr w:type="spellStart"/>
      <w:r w:rsidRPr="007C3DDF">
        <w:rPr>
          <w:rFonts w:ascii="Times New Roman" w:hAnsi="Times New Roman" w:cs="Times New Roman"/>
        </w:rPr>
        <w:t>i</w:t>
      </w:r>
      <w:proofErr w:type="spellEnd"/>
      <w:r w:rsidRPr="007C3DDF">
        <w:rPr>
          <w:rFonts w:ascii="Times New Roman" w:hAnsi="Times New Roman" w:cs="Times New Roman"/>
        </w:rPr>
        <w:t xml:space="preserve"> = 0, </w:t>
      </w:r>
      <w:proofErr w:type="spellStart"/>
      <w:r w:rsidRPr="007C3DDF">
        <w:rPr>
          <w:rFonts w:ascii="Times New Roman" w:hAnsi="Times New Roman" w:cs="Times New Roman"/>
        </w:rPr>
        <w:t>len</w:t>
      </w:r>
      <w:proofErr w:type="spellEnd"/>
      <w:r w:rsidRPr="007C3DDF">
        <w:rPr>
          <w:rFonts w:ascii="Times New Roman" w:hAnsi="Times New Roman" w:cs="Times New Roman"/>
        </w:rPr>
        <w:t xml:space="preserve"> = 0; </w:t>
      </w:r>
      <w:proofErr w:type="spellStart"/>
      <w:r w:rsidRPr="007C3DDF">
        <w:rPr>
          <w:rFonts w:ascii="Times New Roman" w:hAnsi="Times New Roman" w:cs="Times New Roman"/>
        </w:rPr>
        <w:t>en.length</w:t>
      </w:r>
      <w:proofErr w:type="spellEnd"/>
      <w:r w:rsidRPr="007C3DDF">
        <w:rPr>
          <w:rFonts w:ascii="Times New Roman" w:hAnsi="Times New Roman" w:cs="Times New Roman"/>
        </w:rPr>
        <w:t>() != 0; ++</w:t>
      </w:r>
      <w:proofErr w:type="spellStart"/>
      <w:r w:rsidRPr="007C3DDF">
        <w:rPr>
          <w:rFonts w:ascii="Times New Roman" w:hAnsi="Times New Roman" w:cs="Times New Roman"/>
        </w:rPr>
        <w:t>i</w:t>
      </w:r>
      <w:proofErr w:type="spellEnd"/>
      <w:r w:rsidRPr="007C3DDF">
        <w:rPr>
          <w:rFonts w:ascii="Times New Roman" w:hAnsi="Times New Roman" w:cs="Times New Roman"/>
        </w:rPr>
        <w:t xml:space="preserve">, </w:t>
      </w:r>
      <w:proofErr w:type="spellStart"/>
      <w:r w:rsidRPr="007C3DDF">
        <w:rPr>
          <w:rFonts w:ascii="Times New Roman" w:hAnsi="Times New Roman" w:cs="Times New Roman"/>
        </w:rPr>
        <w:t>len</w:t>
      </w:r>
      <w:proofErr w:type="spellEnd"/>
      <w:r w:rsidRPr="007C3DDF">
        <w:rPr>
          <w:rFonts w:ascii="Times New Roman" w:hAnsi="Times New Roman" w:cs="Times New Roman"/>
        </w:rPr>
        <w:t xml:space="preserve"> = 0) {</w:t>
      </w:r>
    </w:p>
    <w:p w:rsidR="00005100" w:rsidRPr="007C3DDF" w:rsidRDefault="00000000">
      <w:pPr>
        <w:pStyle w:val="BodyText"/>
        <w:spacing w:line="293" w:lineRule="exact"/>
        <w:ind w:left="113"/>
        <w:rPr>
          <w:rFonts w:ascii="Times New Roman" w:hAnsi="Times New Roman" w:cs="Times New Roman"/>
        </w:rPr>
      </w:pPr>
      <w:r w:rsidRPr="007C3DDF">
        <w:rPr>
          <w:rFonts w:ascii="Times New Roman" w:hAnsi="Times New Roman" w:cs="Times New Roman"/>
        </w:rPr>
        <w:t>while</w:t>
      </w:r>
      <w:r w:rsidRPr="007C3DDF">
        <w:rPr>
          <w:rFonts w:ascii="Times New Roman" w:hAnsi="Times New Roman" w:cs="Times New Roman"/>
          <w:spacing w:val="-7"/>
        </w:rPr>
        <w:t xml:space="preserve"> </w:t>
      </w:r>
      <w:r w:rsidRPr="007C3DDF">
        <w:rPr>
          <w:rFonts w:ascii="Times New Roman" w:hAnsi="Times New Roman" w:cs="Times New Roman"/>
        </w:rPr>
        <w:t>(</w:t>
      </w:r>
      <w:proofErr w:type="spellStart"/>
      <w:r w:rsidRPr="007C3DDF">
        <w:rPr>
          <w:rFonts w:ascii="Times New Roman" w:hAnsi="Times New Roman" w:cs="Times New Roman"/>
        </w:rPr>
        <w:t>Character.isDigit</w:t>
      </w:r>
      <w:proofErr w:type="spellEnd"/>
      <w:r w:rsidRPr="007C3DDF">
        <w:rPr>
          <w:rFonts w:ascii="Times New Roman" w:hAnsi="Times New Roman" w:cs="Times New Roman"/>
        </w:rPr>
        <w:t>(</w:t>
      </w:r>
      <w:proofErr w:type="spellStart"/>
      <w:proofErr w:type="gramStart"/>
      <w:r w:rsidRPr="007C3DDF">
        <w:rPr>
          <w:rFonts w:ascii="Times New Roman" w:hAnsi="Times New Roman" w:cs="Times New Roman"/>
        </w:rPr>
        <w:t>en.charAt</w:t>
      </w:r>
      <w:proofErr w:type="spellEnd"/>
      <w:proofErr w:type="gramEnd"/>
      <w:r w:rsidRPr="007C3DDF">
        <w:rPr>
          <w:rFonts w:ascii="Times New Roman" w:hAnsi="Times New Roman" w:cs="Times New Roman"/>
        </w:rPr>
        <w:t>(0)))</w:t>
      </w:r>
      <w:r w:rsidRPr="007C3DDF">
        <w:rPr>
          <w:rFonts w:ascii="Times New Roman" w:hAnsi="Times New Roman" w:cs="Times New Roman"/>
          <w:spacing w:val="-7"/>
        </w:rPr>
        <w:t xml:space="preserve"> </w:t>
      </w:r>
      <w:r w:rsidRPr="007C3DDF">
        <w:rPr>
          <w:rFonts w:ascii="Times New Roman" w:hAnsi="Times New Roman" w:cs="Times New Roman"/>
          <w:spacing w:val="-10"/>
        </w:rPr>
        <w:t>{</w:t>
      </w:r>
    </w:p>
    <w:p w:rsidR="00005100" w:rsidRPr="002D77D3" w:rsidRDefault="00000000">
      <w:pPr>
        <w:pStyle w:val="BodyText"/>
        <w:spacing w:before="87" w:line="316" w:lineRule="auto"/>
        <w:ind w:left="113" w:right="2627"/>
        <w:rPr>
          <w:rFonts w:ascii="Times New Roman" w:hAnsi="Times New Roman" w:cs="Times New Roman"/>
          <w:lang w:val="de-DE"/>
        </w:rPr>
      </w:pPr>
      <w:r w:rsidRPr="002D77D3">
        <w:rPr>
          <w:rFonts w:ascii="Times New Roman" w:hAnsi="Times New Roman" w:cs="Times New Roman"/>
          <w:lang w:val="de-DE"/>
        </w:rPr>
        <w:t>len</w:t>
      </w:r>
      <w:r w:rsidRPr="002D77D3">
        <w:rPr>
          <w:rFonts w:ascii="Times New Roman" w:hAnsi="Times New Roman" w:cs="Times New Roman"/>
          <w:spacing w:val="-5"/>
          <w:lang w:val="de-DE"/>
        </w:rPr>
        <w:t xml:space="preserve"> </w:t>
      </w:r>
      <w:r w:rsidRPr="002D77D3">
        <w:rPr>
          <w:rFonts w:ascii="Times New Roman" w:hAnsi="Times New Roman" w:cs="Times New Roman"/>
          <w:lang w:val="de-DE"/>
        </w:rPr>
        <w:t>=</w:t>
      </w:r>
      <w:r w:rsidRPr="002D77D3">
        <w:rPr>
          <w:rFonts w:ascii="Times New Roman" w:hAnsi="Times New Roman" w:cs="Times New Roman"/>
          <w:spacing w:val="-5"/>
          <w:lang w:val="de-DE"/>
        </w:rPr>
        <w:t xml:space="preserve"> </w:t>
      </w:r>
      <w:r w:rsidRPr="002D77D3">
        <w:rPr>
          <w:rFonts w:ascii="Times New Roman" w:hAnsi="Times New Roman" w:cs="Times New Roman"/>
          <w:lang w:val="de-DE"/>
        </w:rPr>
        <w:t>len</w:t>
      </w:r>
      <w:r w:rsidRPr="002D77D3">
        <w:rPr>
          <w:rFonts w:ascii="Times New Roman" w:hAnsi="Times New Roman" w:cs="Times New Roman"/>
          <w:spacing w:val="-5"/>
          <w:lang w:val="de-DE"/>
        </w:rPr>
        <w:t xml:space="preserve"> </w:t>
      </w:r>
      <w:r w:rsidRPr="002D77D3">
        <w:rPr>
          <w:rFonts w:ascii="Times New Roman" w:hAnsi="Times New Roman" w:cs="Times New Roman"/>
          <w:lang w:val="de-DE"/>
        </w:rPr>
        <w:t>*</w:t>
      </w:r>
      <w:r w:rsidRPr="002D77D3">
        <w:rPr>
          <w:rFonts w:ascii="Times New Roman" w:hAnsi="Times New Roman" w:cs="Times New Roman"/>
          <w:spacing w:val="-2"/>
          <w:lang w:val="de-DE"/>
        </w:rPr>
        <w:t xml:space="preserve"> </w:t>
      </w:r>
      <w:r w:rsidRPr="002D77D3">
        <w:rPr>
          <w:rFonts w:ascii="Times New Roman" w:hAnsi="Times New Roman" w:cs="Times New Roman"/>
          <w:lang w:val="de-DE"/>
        </w:rPr>
        <w:t>10</w:t>
      </w:r>
      <w:r w:rsidRPr="002D77D3">
        <w:rPr>
          <w:rFonts w:ascii="Times New Roman" w:hAnsi="Times New Roman" w:cs="Times New Roman"/>
          <w:spacing w:val="-5"/>
          <w:lang w:val="de-DE"/>
        </w:rPr>
        <w:t xml:space="preserve"> </w:t>
      </w:r>
      <w:r w:rsidRPr="002D77D3">
        <w:rPr>
          <w:rFonts w:ascii="Times New Roman" w:hAnsi="Times New Roman" w:cs="Times New Roman"/>
          <w:lang w:val="de-DE"/>
        </w:rPr>
        <w:t>+</w:t>
      </w:r>
      <w:r w:rsidRPr="002D77D3">
        <w:rPr>
          <w:rFonts w:ascii="Times New Roman" w:hAnsi="Times New Roman" w:cs="Times New Roman"/>
          <w:spacing w:val="-5"/>
          <w:lang w:val="de-DE"/>
        </w:rPr>
        <w:t xml:space="preserve"> </w:t>
      </w:r>
      <w:r w:rsidRPr="002D77D3">
        <w:rPr>
          <w:rFonts w:ascii="Times New Roman" w:hAnsi="Times New Roman" w:cs="Times New Roman"/>
          <w:lang w:val="de-DE"/>
        </w:rPr>
        <w:t>Integer.parseInt(en.charAt(0)</w:t>
      </w:r>
      <w:r w:rsidRPr="002D77D3">
        <w:rPr>
          <w:rFonts w:ascii="Times New Roman" w:hAnsi="Times New Roman" w:cs="Times New Roman"/>
          <w:spacing w:val="-5"/>
          <w:lang w:val="de-DE"/>
        </w:rPr>
        <w:t xml:space="preserve"> </w:t>
      </w:r>
      <w:r w:rsidRPr="002D77D3">
        <w:rPr>
          <w:rFonts w:ascii="Times New Roman" w:hAnsi="Times New Roman" w:cs="Times New Roman"/>
          <w:lang w:val="de-DE"/>
        </w:rPr>
        <w:t>+</w:t>
      </w:r>
      <w:r w:rsidRPr="002D77D3">
        <w:rPr>
          <w:rFonts w:ascii="Times New Roman" w:hAnsi="Times New Roman" w:cs="Times New Roman"/>
          <w:spacing w:val="-5"/>
          <w:lang w:val="de-DE"/>
        </w:rPr>
        <w:t xml:space="preserve"> </w:t>
      </w:r>
      <w:r w:rsidRPr="002D77D3">
        <w:rPr>
          <w:rFonts w:ascii="Times New Roman" w:hAnsi="Times New Roman" w:cs="Times New Roman"/>
          <w:lang w:val="de-DE"/>
        </w:rPr>
        <w:t xml:space="preserve">""); </w:t>
      </w:r>
      <w:r w:rsidRPr="002D77D3">
        <w:rPr>
          <w:rFonts w:ascii="Times New Roman" w:hAnsi="Times New Roman" w:cs="Times New Roman"/>
          <w:spacing w:val="-2"/>
          <w:lang w:val="de-DE"/>
        </w:rPr>
        <w:t>en.deleteCharAt(0);}</w:t>
      </w:r>
    </w:p>
    <w:p w:rsidR="00005100" w:rsidRPr="007C3DDF" w:rsidRDefault="00000000">
      <w:pPr>
        <w:pStyle w:val="BodyText"/>
        <w:spacing w:line="316" w:lineRule="auto"/>
        <w:ind w:left="113" w:right="3547"/>
        <w:rPr>
          <w:rFonts w:ascii="Times New Roman" w:hAnsi="Times New Roman" w:cs="Times New Roman"/>
        </w:rPr>
      </w:pPr>
      <w:proofErr w:type="spellStart"/>
      <w:proofErr w:type="gramStart"/>
      <w:r w:rsidRPr="007C3DDF">
        <w:rPr>
          <w:rFonts w:ascii="Times New Roman" w:hAnsi="Times New Roman" w:cs="Times New Roman"/>
        </w:rPr>
        <w:t>output.add</w:t>
      </w:r>
      <w:proofErr w:type="spellEnd"/>
      <w:r w:rsidRPr="007C3DDF">
        <w:rPr>
          <w:rFonts w:ascii="Times New Roman" w:hAnsi="Times New Roman" w:cs="Times New Roman"/>
        </w:rPr>
        <w:t>(</w:t>
      </w:r>
      <w:proofErr w:type="spellStart"/>
      <w:proofErr w:type="gramEnd"/>
      <w:r w:rsidRPr="007C3DDF">
        <w:rPr>
          <w:rFonts w:ascii="Times New Roman" w:hAnsi="Times New Roman" w:cs="Times New Roman"/>
        </w:rPr>
        <w:t>en.substring</w:t>
      </w:r>
      <w:proofErr w:type="spellEnd"/>
      <w:r w:rsidRPr="007C3DDF">
        <w:rPr>
          <w:rFonts w:ascii="Times New Roman" w:hAnsi="Times New Roman" w:cs="Times New Roman"/>
        </w:rPr>
        <w:t>(1,</w:t>
      </w:r>
      <w:r w:rsidRPr="007C3DDF">
        <w:rPr>
          <w:rFonts w:ascii="Times New Roman" w:hAnsi="Times New Roman" w:cs="Times New Roman"/>
          <w:spacing w:val="-9"/>
        </w:rPr>
        <w:t xml:space="preserve"> </w:t>
      </w:r>
      <w:proofErr w:type="spellStart"/>
      <w:r w:rsidRPr="007C3DDF">
        <w:rPr>
          <w:rFonts w:ascii="Times New Roman" w:hAnsi="Times New Roman" w:cs="Times New Roman"/>
        </w:rPr>
        <w:t>len</w:t>
      </w:r>
      <w:proofErr w:type="spellEnd"/>
      <w:r w:rsidRPr="007C3DDF">
        <w:rPr>
          <w:rFonts w:ascii="Times New Roman" w:hAnsi="Times New Roman" w:cs="Times New Roman"/>
        </w:rPr>
        <w:t>));</w:t>
      </w:r>
      <w:r w:rsidRPr="007C3DDF">
        <w:rPr>
          <w:rFonts w:ascii="Times New Roman" w:hAnsi="Times New Roman" w:cs="Times New Roman"/>
          <w:spacing w:val="-9"/>
        </w:rPr>
        <w:t xml:space="preserve"> </w:t>
      </w:r>
      <w:proofErr w:type="spellStart"/>
      <w:r w:rsidRPr="007C3DDF">
        <w:rPr>
          <w:rFonts w:ascii="Times New Roman" w:hAnsi="Times New Roman" w:cs="Times New Roman"/>
        </w:rPr>
        <w:t>en.delete</w:t>
      </w:r>
      <w:proofErr w:type="spellEnd"/>
      <w:r w:rsidRPr="007C3DDF">
        <w:rPr>
          <w:rFonts w:ascii="Times New Roman" w:hAnsi="Times New Roman" w:cs="Times New Roman"/>
        </w:rPr>
        <w:t>(0,</w:t>
      </w:r>
      <w:r w:rsidRPr="007C3DDF">
        <w:rPr>
          <w:rFonts w:ascii="Times New Roman" w:hAnsi="Times New Roman" w:cs="Times New Roman"/>
          <w:spacing w:val="-9"/>
        </w:rPr>
        <w:t xml:space="preserve"> </w:t>
      </w:r>
      <w:proofErr w:type="spellStart"/>
      <w:r w:rsidRPr="007C3DDF">
        <w:rPr>
          <w:rFonts w:ascii="Times New Roman" w:hAnsi="Times New Roman" w:cs="Times New Roman"/>
        </w:rPr>
        <w:t>len</w:t>
      </w:r>
      <w:proofErr w:type="spellEnd"/>
      <w:r w:rsidRPr="007C3DDF">
        <w:rPr>
          <w:rFonts w:ascii="Times New Roman" w:hAnsi="Times New Roman" w:cs="Times New Roman"/>
        </w:rPr>
        <w:t>);</w:t>
      </w:r>
      <w:r w:rsidRPr="007C3DDF">
        <w:rPr>
          <w:rFonts w:ascii="Times New Roman" w:hAnsi="Times New Roman" w:cs="Times New Roman"/>
          <w:spacing w:val="-9"/>
        </w:rPr>
        <w:t xml:space="preserve"> </w:t>
      </w:r>
      <w:r w:rsidRPr="007C3DDF">
        <w:rPr>
          <w:rFonts w:ascii="Times New Roman" w:hAnsi="Times New Roman" w:cs="Times New Roman"/>
        </w:rPr>
        <w:t xml:space="preserve">} return </w:t>
      </w:r>
      <w:proofErr w:type="spellStart"/>
      <w:r w:rsidRPr="007C3DDF">
        <w:rPr>
          <w:rFonts w:ascii="Times New Roman" w:hAnsi="Times New Roman" w:cs="Times New Roman"/>
        </w:rPr>
        <w:t>output.toArray</w:t>
      </w:r>
      <w:proofErr w:type="spellEnd"/>
      <w:r w:rsidRPr="007C3DDF">
        <w:rPr>
          <w:rFonts w:ascii="Times New Roman" w:hAnsi="Times New Roman" w:cs="Times New Roman"/>
        </w:rPr>
        <w:t>(new String[0]); }</w:t>
      </w:r>
    </w:p>
    <w:p w:rsidR="00005100" w:rsidRPr="007C3DDF" w:rsidRDefault="00000000">
      <w:pPr>
        <w:pStyle w:val="BodyText"/>
        <w:spacing w:line="314" w:lineRule="auto"/>
        <w:ind w:left="113" w:right="3547"/>
        <w:rPr>
          <w:rFonts w:ascii="Times New Roman" w:hAnsi="Times New Roman" w:cs="Times New Roman"/>
        </w:rPr>
      </w:pPr>
      <w:r w:rsidRPr="007C3DDF">
        <w:rPr>
          <w:rFonts w:ascii="Times New Roman" w:hAnsi="Times New Roman" w:cs="Times New Roman"/>
        </w:rPr>
        <w:t>public</w:t>
      </w:r>
      <w:r w:rsidRPr="007C3DDF">
        <w:rPr>
          <w:rFonts w:ascii="Times New Roman" w:hAnsi="Times New Roman" w:cs="Times New Roman"/>
          <w:spacing w:val="-7"/>
        </w:rPr>
        <w:t xml:space="preserve"> </w:t>
      </w:r>
      <w:r w:rsidRPr="007C3DDF">
        <w:rPr>
          <w:rFonts w:ascii="Times New Roman" w:hAnsi="Times New Roman" w:cs="Times New Roman"/>
        </w:rPr>
        <w:t>static</w:t>
      </w:r>
      <w:r w:rsidRPr="007C3DDF">
        <w:rPr>
          <w:rFonts w:ascii="Times New Roman" w:hAnsi="Times New Roman" w:cs="Times New Roman"/>
          <w:spacing w:val="-7"/>
        </w:rPr>
        <w:t xml:space="preserve"> </w:t>
      </w:r>
      <w:r w:rsidRPr="007C3DDF">
        <w:rPr>
          <w:rFonts w:ascii="Times New Roman" w:hAnsi="Times New Roman" w:cs="Times New Roman"/>
        </w:rPr>
        <w:t>void</w:t>
      </w:r>
      <w:r w:rsidRPr="007C3DDF">
        <w:rPr>
          <w:rFonts w:ascii="Times New Roman" w:hAnsi="Times New Roman" w:cs="Times New Roman"/>
          <w:spacing w:val="-7"/>
        </w:rPr>
        <w:t xml:space="preserve"> </w:t>
      </w:r>
      <w:proofErr w:type="gramStart"/>
      <w:r w:rsidRPr="007C3DDF">
        <w:rPr>
          <w:rFonts w:ascii="Times New Roman" w:hAnsi="Times New Roman" w:cs="Times New Roman"/>
        </w:rPr>
        <w:t>main(</w:t>
      </w:r>
      <w:proofErr w:type="gramEnd"/>
      <w:r w:rsidRPr="007C3DDF">
        <w:rPr>
          <w:rFonts w:ascii="Times New Roman" w:hAnsi="Times New Roman" w:cs="Times New Roman"/>
        </w:rPr>
        <w:t>String[]</w:t>
      </w:r>
      <w:r w:rsidRPr="007C3DDF">
        <w:rPr>
          <w:rFonts w:ascii="Times New Roman" w:hAnsi="Times New Roman" w:cs="Times New Roman"/>
          <w:spacing w:val="-7"/>
        </w:rPr>
        <w:t xml:space="preserve"> </w:t>
      </w:r>
      <w:proofErr w:type="spellStart"/>
      <w:r w:rsidRPr="007C3DDF">
        <w:rPr>
          <w:rFonts w:ascii="Times New Roman" w:hAnsi="Times New Roman" w:cs="Times New Roman"/>
        </w:rPr>
        <w:t>args</w:t>
      </w:r>
      <w:proofErr w:type="spellEnd"/>
      <w:r w:rsidRPr="007C3DDF">
        <w:rPr>
          <w:rFonts w:ascii="Times New Roman" w:hAnsi="Times New Roman" w:cs="Times New Roman"/>
        </w:rPr>
        <w:t>)</w:t>
      </w:r>
      <w:r w:rsidRPr="007C3DDF">
        <w:rPr>
          <w:rFonts w:ascii="Times New Roman" w:hAnsi="Times New Roman" w:cs="Times New Roman"/>
          <w:spacing w:val="-7"/>
        </w:rPr>
        <w:t xml:space="preserve"> </w:t>
      </w:r>
      <w:r w:rsidRPr="007C3DDF">
        <w:rPr>
          <w:rFonts w:ascii="Times New Roman" w:hAnsi="Times New Roman" w:cs="Times New Roman"/>
        </w:rPr>
        <w:t xml:space="preserve">{ </w:t>
      </w:r>
      <w:proofErr w:type="spellStart"/>
      <w:r w:rsidRPr="007C3DDF">
        <w:rPr>
          <w:rFonts w:ascii="Times New Roman" w:hAnsi="Times New Roman" w:cs="Times New Roman"/>
          <w:spacing w:val="-2"/>
        </w:rPr>
        <w:t>System.out.println</w:t>
      </w:r>
      <w:proofErr w:type="spellEnd"/>
      <w:r w:rsidRPr="007C3DDF">
        <w:rPr>
          <w:rFonts w:ascii="Times New Roman" w:hAnsi="Times New Roman" w:cs="Times New Roman"/>
          <w:spacing w:val="-2"/>
        </w:rPr>
        <w:t>();</w:t>
      </w:r>
    </w:p>
    <w:p w:rsidR="00005100" w:rsidRPr="007C3DDF" w:rsidRDefault="00000000">
      <w:pPr>
        <w:pStyle w:val="BodyText"/>
        <w:spacing w:line="316" w:lineRule="auto"/>
        <w:ind w:left="113" w:right="5172"/>
        <w:rPr>
          <w:rFonts w:ascii="Times New Roman" w:hAnsi="Times New Roman" w:cs="Times New Roman"/>
        </w:rPr>
      </w:pPr>
      <w:r w:rsidRPr="007C3DDF">
        <w:rPr>
          <w:rFonts w:ascii="Times New Roman" w:hAnsi="Times New Roman" w:cs="Times New Roman"/>
        </w:rPr>
        <w:t>Scanner</w:t>
      </w:r>
      <w:r w:rsidRPr="007C3DDF">
        <w:rPr>
          <w:rFonts w:ascii="Times New Roman" w:hAnsi="Times New Roman" w:cs="Times New Roman"/>
          <w:spacing w:val="-9"/>
        </w:rPr>
        <w:t xml:space="preserve"> </w:t>
      </w:r>
      <w:proofErr w:type="spellStart"/>
      <w:r w:rsidRPr="007C3DDF">
        <w:rPr>
          <w:rFonts w:ascii="Times New Roman" w:hAnsi="Times New Roman" w:cs="Times New Roman"/>
        </w:rPr>
        <w:t>sc</w:t>
      </w:r>
      <w:proofErr w:type="spellEnd"/>
      <w:r w:rsidRPr="007C3DDF">
        <w:rPr>
          <w:rFonts w:ascii="Times New Roman" w:hAnsi="Times New Roman" w:cs="Times New Roman"/>
          <w:spacing w:val="-9"/>
        </w:rPr>
        <w:t xml:space="preserve"> </w:t>
      </w:r>
      <w:r w:rsidRPr="007C3DDF">
        <w:rPr>
          <w:rFonts w:ascii="Times New Roman" w:hAnsi="Times New Roman" w:cs="Times New Roman"/>
        </w:rPr>
        <w:t>=</w:t>
      </w:r>
      <w:r w:rsidRPr="007C3DDF">
        <w:rPr>
          <w:rFonts w:ascii="Times New Roman" w:hAnsi="Times New Roman" w:cs="Times New Roman"/>
          <w:spacing w:val="-9"/>
        </w:rPr>
        <w:t xml:space="preserve"> </w:t>
      </w:r>
      <w:r w:rsidRPr="007C3DDF">
        <w:rPr>
          <w:rFonts w:ascii="Times New Roman" w:hAnsi="Times New Roman" w:cs="Times New Roman"/>
        </w:rPr>
        <w:t>new</w:t>
      </w:r>
      <w:r w:rsidRPr="007C3DDF">
        <w:rPr>
          <w:rFonts w:ascii="Times New Roman" w:hAnsi="Times New Roman" w:cs="Times New Roman"/>
          <w:spacing w:val="-8"/>
        </w:rPr>
        <w:t xml:space="preserve"> </w:t>
      </w:r>
      <w:proofErr w:type="gramStart"/>
      <w:r w:rsidRPr="007C3DDF">
        <w:rPr>
          <w:rFonts w:ascii="Times New Roman" w:hAnsi="Times New Roman" w:cs="Times New Roman"/>
        </w:rPr>
        <w:t>Scanner(</w:t>
      </w:r>
      <w:proofErr w:type="gramEnd"/>
      <w:r w:rsidRPr="007C3DDF">
        <w:rPr>
          <w:rFonts w:ascii="Times New Roman" w:hAnsi="Times New Roman" w:cs="Times New Roman"/>
        </w:rPr>
        <w:t xml:space="preserve">System.in); String </w:t>
      </w:r>
      <w:proofErr w:type="spellStart"/>
      <w:r w:rsidRPr="007C3DDF">
        <w:rPr>
          <w:rFonts w:ascii="Times New Roman" w:hAnsi="Times New Roman" w:cs="Times New Roman"/>
        </w:rPr>
        <w:t>inMsg</w:t>
      </w:r>
      <w:proofErr w:type="spellEnd"/>
      <w:r w:rsidRPr="007C3DDF">
        <w:rPr>
          <w:rFonts w:ascii="Times New Roman" w:hAnsi="Times New Roman" w:cs="Times New Roman"/>
        </w:rPr>
        <w:t xml:space="preserve"> = "", </w:t>
      </w:r>
      <w:proofErr w:type="spellStart"/>
      <w:r w:rsidRPr="007C3DDF">
        <w:rPr>
          <w:rFonts w:ascii="Times New Roman" w:hAnsi="Times New Roman" w:cs="Times New Roman"/>
        </w:rPr>
        <w:t>outMsg</w:t>
      </w:r>
      <w:proofErr w:type="spellEnd"/>
      <w:r w:rsidRPr="007C3DDF">
        <w:rPr>
          <w:rFonts w:ascii="Times New Roman" w:hAnsi="Times New Roman" w:cs="Times New Roman"/>
        </w:rPr>
        <w:t xml:space="preserve"> = "";</w:t>
      </w:r>
    </w:p>
    <w:p w:rsidR="00005100" w:rsidRPr="007C3DDF" w:rsidRDefault="00000000">
      <w:pPr>
        <w:pStyle w:val="BodyText"/>
        <w:spacing w:line="316" w:lineRule="auto"/>
        <w:ind w:left="113" w:right="446"/>
        <w:rPr>
          <w:rFonts w:ascii="Times New Roman" w:hAnsi="Times New Roman" w:cs="Times New Roman"/>
        </w:rPr>
      </w:pPr>
      <w:r w:rsidRPr="007C3DDF">
        <w:rPr>
          <w:rFonts w:ascii="Times New Roman" w:hAnsi="Times New Roman" w:cs="Times New Roman"/>
        </w:rPr>
        <w:t>String</w:t>
      </w:r>
      <w:r w:rsidRPr="007C3DDF">
        <w:rPr>
          <w:rFonts w:ascii="Times New Roman" w:hAnsi="Times New Roman" w:cs="Times New Roman"/>
          <w:spacing w:val="-8"/>
        </w:rPr>
        <w:t xml:space="preserve"> </w:t>
      </w:r>
      <w:proofErr w:type="spellStart"/>
      <w:r w:rsidRPr="007C3DDF">
        <w:rPr>
          <w:rFonts w:ascii="Times New Roman" w:hAnsi="Times New Roman" w:cs="Times New Roman"/>
        </w:rPr>
        <w:t>secretAuthenticationKey</w:t>
      </w:r>
      <w:proofErr w:type="spellEnd"/>
      <w:r w:rsidRPr="007C3DDF">
        <w:rPr>
          <w:rFonts w:ascii="Times New Roman" w:hAnsi="Times New Roman" w:cs="Times New Roman"/>
          <w:spacing w:val="-8"/>
        </w:rPr>
        <w:t xml:space="preserve"> </w:t>
      </w:r>
      <w:r w:rsidRPr="007C3DDF">
        <w:rPr>
          <w:rFonts w:ascii="Times New Roman" w:hAnsi="Times New Roman" w:cs="Times New Roman"/>
        </w:rPr>
        <w:t>=</w:t>
      </w:r>
      <w:r w:rsidRPr="007C3DDF">
        <w:rPr>
          <w:rFonts w:ascii="Times New Roman" w:hAnsi="Times New Roman" w:cs="Times New Roman"/>
          <w:spacing w:val="-8"/>
        </w:rPr>
        <w:t xml:space="preserve"> </w:t>
      </w:r>
      <w:r w:rsidRPr="007C3DDF">
        <w:rPr>
          <w:rFonts w:ascii="Times New Roman" w:hAnsi="Times New Roman" w:cs="Times New Roman"/>
        </w:rPr>
        <w:t>"</w:t>
      </w:r>
      <w:proofErr w:type="spellStart"/>
      <w:r w:rsidRPr="007C3DDF">
        <w:rPr>
          <w:rFonts w:ascii="Times New Roman" w:hAnsi="Times New Roman" w:cs="Times New Roman"/>
        </w:rPr>
        <w:t>AbraKaDabra</w:t>
      </w:r>
      <w:proofErr w:type="spellEnd"/>
      <w:r w:rsidRPr="007C3DDF">
        <w:rPr>
          <w:rFonts w:ascii="Times New Roman" w:hAnsi="Times New Roman" w:cs="Times New Roman"/>
        </w:rPr>
        <w:t>",</w:t>
      </w:r>
      <w:r w:rsidRPr="007C3DDF">
        <w:rPr>
          <w:rFonts w:ascii="Times New Roman" w:hAnsi="Times New Roman" w:cs="Times New Roman"/>
          <w:spacing w:val="-8"/>
        </w:rPr>
        <w:t xml:space="preserve"> </w:t>
      </w:r>
      <w:proofErr w:type="spellStart"/>
      <w:r w:rsidRPr="007C3DDF">
        <w:rPr>
          <w:rFonts w:ascii="Times New Roman" w:hAnsi="Times New Roman" w:cs="Times New Roman"/>
        </w:rPr>
        <w:t>validAuthenticationRespnse</w:t>
      </w:r>
      <w:proofErr w:type="spellEnd"/>
      <w:r w:rsidRPr="007C3DDF">
        <w:rPr>
          <w:rFonts w:ascii="Times New Roman" w:hAnsi="Times New Roman" w:cs="Times New Roman"/>
          <w:spacing w:val="-8"/>
        </w:rPr>
        <w:t xml:space="preserve"> </w:t>
      </w:r>
      <w:r w:rsidRPr="007C3DDF">
        <w:rPr>
          <w:rFonts w:ascii="Times New Roman" w:hAnsi="Times New Roman" w:cs="Times New Roman"/>
        </w:rPr>
        <w:t xml:space="preserve">= </w:t>
      </w:r>
      <w:r w:rsidRPr="007C3DDF">
        <w:rPr>
          <w:rFonts w:ascii="Times New Roman" w:hAnsi="Times New Roman" w:cs="Times New Roman"/>
          <w:spacing w:val="-2"/>
        </w:rPr>
        <w:t>"</w:t>
      </w:r>
      <w:proofErr w:type="spellStart"/>
      <w:r w:rsidRPr="007C3DDF">
        <w:rPr>
          <w:rFonts w:ascii="Times New Roman" w:hAnsi="Times New Roman" w:cs="Times New Roman"/>
          <w:spacing w:val="-2"/>
        </w:rPr>
        <w:t>readyToUse</w:t>
      </w:r>
      <w:proofErr w:type="spellEnd"/>
      <w:r w:rsidRPr="007C3DDF">
        <w:rPr>
          <w:rFonts w:ascii="Times New Roman" w:hAnsi="Times New Roman" w:cs="Times New Roman"/>
          <w:spacing w:val="-2"/>
        </w:rPr>
        <w:t>";</w:t>
      </w:r>
    </w:p>
    <w:p w:rsidR="00005100" w:rsidRPr="007C3DDF" w:rsidRDefault="00000000">
      <w:pPr>
        <w:pStyle w:val="BodyText"/>
        <w:spacing w:line="293" w:lineRule="exact"/>
        <w:ind w:left="113"/>
        <w:rPr>
          <w:rFonts w:ascii="Times New Roman" w:hAnsi="Times New Roman" w:cs="Times New Roman"/>
        </w:rPr>
      </w:pPr>
      <w:proofErr w:type="gramStart"/>
      <w:r w:rsidRPr="007C3DDF">
        <w:rPr>
          <w:rFonts w:ascii="Times New Roman" w:hAnsi="Times New Roman" w:cs="Times New Roman"/>
        </w:rPr>
        <w:t>byte[</w:t>
      </w:r>
      <w:proofErr w:type="gramEnd"/>
      <w:r w:rsidRPr="007C3DDF">
        <w:rPr>
          <w:rFonts w:ascii="Times New Roman" w:hAnsi="Times New Roman" w:cs="Times New Roman"/>
        </w:rPr>
        <w:t>]</w:t>
      </w:r>
      <w:r w:rsidRPr="007C3DDF">
        <w:rPr>
          <w:rFonts w:ascii="Times New Roman" w:hAnsi="Times New Roman" w:cs="Times New Roman"/>
          <w:spacing w:val="-4"/>
        </w:rPr>
        <w:t xml:space="preserve"> </w:t>
      </w:r>
      <w:proofErr w:type="spellStart"/>
      <w:r w:rsidRPr="007C3DDF">
        <w:rPr>
          <w:rFonts w:ascii="Times New Roman" w:hAnsi="Times New Roman" w:cs="Times New Roman"/>
        </w:rPr>
        <w:t>inData</w:t>
      </w:r>
      <w:proofErr w:type="spellEnd"/>
      <w:r w:rsidRPr="007C3DDF">
        <w:rPr>
          <w:rFonts w:ascii="Times New Roman" w:hAnsi="Times New Roman" w:cs="Times New Roman"/>
        </w:rPr>
        <w:t>,</w:t>
      </w:r>
      <w:r w:rsidRPr="007C3DDF">
        <w:rPr>
          <w:rFonts w:ascii="Times New Roman" w:hAnsi="Times New Roman" w:cs="Times New Roman"/>
          <w:spacing w:val="-4"/>
        </w:rPr>
        <w:t xml:space="preserve"> </w:t>
      </w:r>
      <w:proofErr w:type="spellStart"/>
      <w:r w:rsidRPr="007C3DDF">
        <w:rPr>
          <w:rFonts w:ascii="Times New Roman" w:hAnsi="Times New Roman" w:cs="Times New Roman"/>
        </w:rPr>
        <w:t>outData</w:t>
      </w:r>
      <w:proofErr w:type="spellEnd"/>
      <w:r w:rsidRPr="007C3DDF">
        <w:rPr>
          <w:rFonts w:ascii="Times New Roman" w:hAnsi="Times New Roman" w:cs="Times New Roman"/>
        </w:rPr>
        <w:t>;</w:t>
      </w:r>
      <w:r w:rsidRPr="007C3DDF">
        <w:rPr>
          <w:rFonts w:ascii="Times New Roman" w:hAnsi="Times New Roman" w:cs="Times New Roman"/>
          <w:spacing w:val="-3"/>
        </w:rPr>
        <w:t xml:space="preserve"> </w:t>
      </w:r>
      <w:proofErr w:type="spellStart"/>
      <w:r w:rsidRPr="007C3DDF">
        <w:rPr>
          <w:rFonts w:ascii="Times New Roman" w:hAnsi="Times New Roman" w:cs="Times New Roman"/>
        </w:rPr>
        <w:t>InetAddress</w:t>
      </w:r>
      <w:proofErr w:type="spellEnd"/>
      <w:r w:rsidRPr="007C3DDF">
        <w:rPr>
          <w:rFonts w:ascii="Times New Roman" w:hAnsi="Times New Roman" w:cs="Times New Roman"/>
          <w:spacing w:val="-3"/>
        </w:rPr>
        <w:t xml:space="preserve"> </w:t>
      </w:r>
      <w:proofErr w:type="spellStart"/>
      <w:r w:rsidRPr="007C3DDF">
        <w:rPr>
          <w:rFonts w:ascii="Times New Roman" w:hAnsi="Times New Roman" w:cs="Times New Roman"/>
        </w:rPr>
        <w:t>clientAddress</w:t>
      </w:r>
      <w:proofErr w:type="spellEnd"/>
      <w:r w:rsidRPr="007C3DDF">
        <w:rPr>
          <w:rFonts w:ascii="Times New Roman" w:hAnsi="Times New Roman" w:cs="Times New Roman"/>
        </w:rPr>
        <w:t>,</w:t>
      </w:r>
      <w:r w:rsidRPr="007C3DDF">
        <w:rPr>
          <w:rFonts w:ascii="Times New Roman" w:hAnsi="Times New Roman" w:cs="Times New Roman"/>
          <w:spacing w:val="-5"/>
        </w:rPr>
        <w:t xml:space="preserve"> </w:t>
      </w:r>
      <w:proofErr w:type="spellStart"/>
      <w:r w:rsidRPr="007C3DDF">
        <w:rPr>
          <w:rFonts w:ascii="Times New Roman" w:hAnsi="Times New Roman" w:cs="Times New Roman"/>
          <w:spacing w:val="-2"/>
        </w:rPr>
        <w:t>serverAddress</w:t>
      </w:r>
      <w:proofErr w:type="spellEnd"/>
      <w:r w:rsidRPr="007C3DDF">
        <w:rPr>
          <w:rFonts w:ascii="Times New Roman" w:hAnsi="Times New Roman" w:cs="Times New Roman"/>
          <w:spacing w:val="-2"/>
        </w:rPr>
        <w:t>;</w:t>
      </w:r>
    </w:p>
    <w:p w:rsidR="00005100" w:rsidRPr="007C3DDF" w:rsidRDefault="00000000">
      <w:pPr>
        <w:pStyle w:val="BodyText"/>
        <w:spacing w:before="91" w:line="314" w:lineRule="auto"/>
        <w:ind w:left="113" w:right="1697"/>
        <w:rPr>
          <w:rFonts w:ascii="Times New Roman" w:hAnsi="Times New Roman" w:cs="Times New Roman"/>
        </w:rPr>
      </w:pPr>
      <w:r w:rsidRPr="007C3DDF">
        <w:rPr>
          <w:rFonts w:ascii="Times New Roman" w:hAnsi="Times New Roman" w:cs="Times New Roman"/>
        </w:rPr>
        <w:t>int</w:t>
      </w:r>
      <w:r w:rsidRPr="007C3DDF">
        <w:rPr>
          <w:rFonts w:ascii="Times New Roman" w:hAnsi="Times New Roman" w:cs="Times New Roman"/>
          <w:spacing w:val="-5"/>
        </w:rPr>
        <w:t xml:space="preserve"> </w:t>
      </w:r>
      <w:proofErr w:type="spellStart"/>
      <w:r w:rsidRPr="007C3DDF">
        <w:rPr>
          <w:rFonts w:ascii="Times New Roman" w:hAnsi="Times New Roman" w:cs="Times New Roman"/>
        </w:rPr>
        <w:t>clientPort</w:t>
      </w:r>
      <w:proofErr w:type="spellEnd"/>
      <w:r w:rsidRPr="007C3DDF">
        <w:rPr>
          <w:rFonts w:ascii="Times New Roman" w:hAnsi="Times New Roman" w:cs="Times New Roman"/>
        </w:rPr>
        <w:t>,</w:t>
      </w:r>
      <w:r w:rsidRPr="007C3DDF">
        <w:rPr>
          <w:rFonts w:ascii="Times New Roman" w:hAnsi="Times New Roman" w:cs="Times New Roman"/>
          <w:spacing w:val="-5"/>
        </w:rPr>
        <w:t xml:space="preserve"> </w:t>
      </w:r>
      <w:proofErr w:type="spellStart"/>
      <w:r w:rsidRPr="007C3DDF">
        <w:rPr>
          <w:rFonts w:ascii="Times New Roman" w:hAnsi="Times New Roman" w:cs="Times New Roman"/>
        </w:rPr>
        <w:t>serverPort</w:t>
      </w:r>
      <w:proofErr w:type="spellEnd"/>
      <w:r w:rsidRPr="007C3DDF">
        <w:rPr>
          <w:rFonts w:ascii="Times New Roman" w:hAnsi="Times New Roman" w:cs="Times New Roman"/>
        </w:rPr>
        <w:t>,</w:t>
      </w:r>
      <w:r w:rsidRPr="007C3DDF">
        <w:rPr>
          <w:rFonts w:ascii="Times New Roman" w:hAnsi="Times New Roman" w:cs="Times New Roman"/>
          <w:spacing w:val="-5"/>
        </w:rPr>
        <w:t xml:space="preserve"> </w:t>
      </w:r>
      <w:proofErr w:type="spellStart"/>
      <w:r w:rsidRPr="007C3DDF">
        <w:rPr>
          <w:rFonts w:ascii="Times New Roman" w:hAnsi="Times New Roman" w:cs="Times New Roman"/>
        </w:rPr>
        <w:t>vpnPublicPort</w:t>
      </w:r>
      <w:proofErr w:type="spellEnd"/>
      <w:r w:rsidRPr="007C3DDF">
        <w:rPr>
          <w:rFonts w:ascii="Times New Roman" w:hAnsi="Times New Roman" w:cs="Times New Roman"/>
          <w:spacing w:val="-5"/>
        </w:rPr>
        <w:t xml:space="preserve"> </w:t>
      </w:r>
      <w:r w:rsidRPr="007C3DDF">
        <w:rPr>
          <w:rFonts w:ascii="Times New Roman" w:hAnsi="Times New Roman" w:cs="Times New Roman"/>
        </w:rPr>
        <w:t>=</w:t>
      </w:r>
      <w:r w:rsidRPr="007C3DDF">
        <w:rPr>
          <w:rFonts w:ascii="Times New Roman" w:hAnsi="Times New Roman" w:cs="Times New Roman"/>
          <w:spacing w:val="-4"/>
        </w:rPr>
        <w:t xml:space="preserve"> </w:t>
      </w:r>
      <w:r w:rsidRPr="007C3DDF">
        <w:rPr>
          <w:rFonts w:ascii="Times New Roman" w:hAnsi="Times New Roman" w:cs="Times New Roman"/>
        </w:rPr>
        <w:t>3333,</w:t>
      </w:r>
      <w:r w:rsidRPr="007C3DDF">
        <w:rPr>
          <w:rFonts w:ascii="Times New Roman" w:hAnsi="Times New Roman" w:cs="Times New Roman"/>
          <w:spacing w:val="-5"/>
        </w:rPr>
        <w:t xml:space="preserve"> </w:t>
      </w:r>
      <w:proofErr w:type="spellStart"/>
      <w:r w:rsidRPr="007C3DDF">
        <w:rPr>
          <w:rFonts w:ascii="Times New Roman" w:hAnsi="Times New Roman" w:cs="Times New Roman"/>
        </w:rPr>
        <w:t>vpnPrivatePort</w:t>
      </w:r>
      <w:proofErr w:type="spellEnd"/>
      <w:r w:rsidRPr="007C3DDF">
        <w:rPr>
          <w:rFonts w:ascii="Times New Roman" w:hAnsi="Times New Roman" w:cs="Times New Roman"/>
          <w:spacing w:val="-5"/>
        </w:rPr>
        <w:t xml:space="preserve"> </w:t>
      </w:r>
      <w:r w:rsidRPr="007C3DDF">
        <w:rPr>
          <w:rFonts w:ascii="Times New Roman" w:hAnsi="Times New Roman" w:cs="Times New Roman"/>
        </w:rPr>
        <w:t>=</w:t>
      </w:r>
      <w:r w:rsidRPr="007C3DDF">
        <w:rPr>
          <w:rFonts w:ascii="Times New Roman" w:hAnsi="Times New Roman" w:cs="Times New Roman"/>
          <w:spacing w:val="-5"/>
        </w:rPr>
        <w:t xml:space="preserve"> </w:t>
      </w:r>
      <w:r w:rsidRPr="007C3DDF">
        <w:rPr>
          <w:rFonts w:ascii="Times New Roman" w:hAnsi="Times New Roman" w:cs="Times New Roman"/>
        </w:rPr>
        <w:t xml:space="preserve">5555; </w:t>
      </w:r>
      <w:proofErr w:type="gramStart"/>
      <w:r w:rsidRPr="007C3DDF">
        <w:rPr>
          <w:rFonts w:ascii="Times New Roman" w:hAnsi="Times New Roman" w:cs="Times New Roman"/>
        </w:rPr>
        <w:t>String[</w:t>
      </w:r>
      <w:proofErr w:type="gramEnd"/>
      <w:r w:rsidRPr="007C3DDF">
        <w:rPr>
          <w:rFonts w:ascii="Times New Roman" w:hAnsi="Times New Roman" w:cs="Times New Roman"/>
        </w:rPr>
        <w:t xml:space="preserve">] </w:t>
      </w:r>
      <w:proofErr w:type="spellStart"/>
      <w:r w:rsidRPr="007C3DDF">
        <w:rPr>
          <w:rFonts w:ascii="Times New Roman" w:hAnsi="Times New Roman" w:cs="Times New Roman"/>
        </w:rPr>
        <w:t>clientRequest</w:t>
      </w:r>
      <w:proofErr w:type="spellEnd"/>
      <w:r w:rsidRPr="007C3DDF">
        <w:rPr>
          <w:rFonts w:ascii="Times New Roman" w:hAnsi="Times New Roman" w:cs="Times New Roman"/>
        </w:rPr>
        <w:t xml:space="preserve">, </w:t>
      </w:r>
      <w:proofErr w:type="spellStart"/>
      <w:r w:rsidRPr="007C3DDF">
        <w:rPr>
          <w:rFonts w:ascii="Times New Roman" w:hAnsi="Times New Roman" w:cs="Times New Roman"/>
        </w:rPr>
        <w:t>responseToClient</w:t>
      </w:r>
      <w:proofErr w:type="spellEnd"/>
      <w:r w:rsidRPr="007C3DDF">
        <w:rPr>
          <w:rFonts w:ascii="Times New Roman" w:hAnsi="Times New Roman" w:cs="Times New Roman"/>
        </w:rPr>
        <w:t xml:space="preserve"> = new String[3];</w:t>
      </w:r>
    </w:p>
    <w:p w:rsidR="00005100" w:rsidRPr="007C3DDF" w:rsidRDefault="00000000">
      <w:pPr>
        <w:pStyle w:val="BodyText"/>
        <w:spacing w:before="4"/>
        <w:ind w:left="113"/>
        <w:rPr>
          <w:rFonts w:ascii="Times New Roman" w:hAnsi="Times New Roman" w:cs="Times New Roman"/>
        </w:rPr>
      </w:pPr>
      <w:proofErr w:type="spellStart"/>
      <w:r w:rsidRPr="007C3DDF">
        <w:rPr>
          <w:rFonts w:ascii="Times New Roman" w:hAnsi="Times New Roman" w:cs="Times New Roman"/>
        </w:rPr>
        <w:t>boolean</w:t>
      </w:r>
      <w:proofErr w:type="spellEnd"/>
      <w:r w:rsidRPr="007C3DDF">
        <w:rPr>
          <w:rFonts w:ascii="Times New Roman" w:hAnsi="Times New Roman" w:cs="Times New Roman"/>
          <w:spacing w:val="-3"/>
        </w:rPr>
        <w:t xml:space="preserve"> </w:t>
      </w:r>
      <w:proofErr w:type="spellStart"/>
      <w:r w:rsidRPr="007C3DDF">
        <w:rPr>
          <w:rFonts w:ascii="Times New Roman" w:hAnsi="Times New Roman" w:cs="Times New Roman"/>
        </w:rPr>
        <w:t>validUser</w:t>
      </w:r>
      <w:proofErr w:type="spellEnd"/>
      <w:r w:rsidRPr="007C3DDF">
        <w:rPr>
          <w:rFonts w:ascii="Times New Roman" w:hAnsi="Times New Roman" w:cs="Times New Roman"/>
          <w:spacing w:val="-3"/>
        </w:rPr>
        <w:t xml:space="preserve"> </w:t>
      </w:r>
      <w:r w:rsidRPr="007C3DDF">
        <w:rPr>
          <w:rFonts w:ascii="Times New Roman" w:hAnsi="Times New Roman" w:cs="Times New Roman"/>
        </w:rPr>
        <w:t>=</w:t>
      </w:r>
      <w:r w:rsidRPr="007C3DDF">
        <w:rPr>
          <w:rFonts w:ascii="Times New Roman" w:hAnsi="Times New Roman" w:cs="Times New Roman"/>
          <w:spacing w:val="-2"/>
        </w:rPr>
        <w:t xml:space="preserve"> false;</w:t>
      </w:r>
    </w:p>
    <w:p w:rsidR="00005100" w:rsidRPr="007C3DDF" w:rsidRDefault="00000000">
      <w:pPr>
        <w:pStyle w:val="BodyText"/>
        <w:spacing w:before="93" w:line="316" w:lineRule="auto"/>
        <w:ind w:left="113" w:right="5172"/>
        <w:rPr>
          <w:rFonts w:ascii="Times New Roman" w:hAnsi="Times New Roman" w:cs="Times New Roman"/>
        </w:rPr>
      </w:pPr>
      <w:r w:rsidRPr="007C3DDF">
        <w:rPr>
          <w:rFonts w:ascii="Times New Roman" w:hAnsi="Times New Roman" w:cs="Times New Roman"/>
        </w:rPr>
        <w:t>String</w:t>
      </w:r>
      <w:r w:rsidRPr="007C3DDF">
        <w:rPr>
          <w:rFonts w:ascii="Times New Roman" w:hAnsi="Times New Roman" w:cs="Times New Roman"/>
          <w:spacing w:val="-6"/>
        </w:rPr>
        <w:t xml:space="preserve"> </w:t>
      </w:r>
      <w:proofErr w:type="spellStart"/>
      <w:r w:rsidRPr="007C3DDF">
        <w:rPr>
          <w:rFonts w:ascii="Times New Roman" w:hAnsi="Times New Roman" w:cs="Times New Roman"/>
        </w:rPr>
        <w:t>vpnPublicIP</w:t>
      </w:r>
      <w:proofErr w:type="spellEnd"/>
      <w:r w:rsidRPr="007C3DDF">
        <w:rPr>
          <w:rFonts w:ascii="Times New Roman" w:hAnsi="Times New Roman" w:cs="Times New Roman"/>
          <w:spacing w:val="-6"/>
        </w:rPr>
        <w:t xml:space="preserve"> </w:t>
      </w:r>
      <w:r w:rsidRPr="007C3DDF">
        <w:rPr>
          <w:rFonts w:ascii="Times New Roman" w:hAnsi="Times New Roman" w:cs="Times New Roman"/>
        </w:rPr>
        <w:t>=</w:t>
      </w:r>
      <w:r w:rsidRPr="007C3DDF">
        <w:rPr>
          <w:rFonts w:ascii="Times New Roman" w:hAnsi="Times New Roman" w:cs="Times New Roman"/>
          <w:spacing w:val="-6"/>
        </w:rPr>
        <w:t xml:space="preserve"> </w:t>
      </w:r>
      <w:r w:rsidRPr="007C3DDF">
        <w:rPr>
          <w:rFonts w:ascii="Times New Roman" w:hAnsi="Times New Roman" w:cs="Times New Roman"/>
        </w:rPr>
        <w:t>"",</w:t>
      </w:r>
      <w:r w:rsidRPr="007C3DDF">
        <w:rPr>
          <w:rFonts w:ascii="Times New Roman" w:hAnsi="Times New Roman" w:cs="Times New Roman"/>
          <w:spacing w:val="-7"/>
        </w:rPr>
        <w:t xml:space="preserve"> </w:t>
      </w:r>
      <w:proofErr w:type="spellStart"/>
      <w:r w:rsidRPr="007C3DDF">
        <w:rPr>
          <w:rFonts w:ascii="Times New Roman" w:hAnsi="Times New Roman" w:cs="Times New Roman"/>
        </w:rPr>
        <w:t>vpnPrivateIP</w:t>
      </w:r>
      <w:proofErr w:type="spellEnd"/>
      <w:r w:rsidRPr="007C3DDF">
        <w:rPr>
          <w:rFonts w:ascii="Times New Roman" w:hAnsi="Times New Roman" w:cs="Times New Roman"/>
          <w:spacing w:val="-7"/>
        </w:rPr>
        <w:t xml:space="preserve"> </w:t>
      </w:r>
      <w:r w:rsidRPr="007C3DDF">
        <w:rPr>
          <w:rFonts w:ascii="Times New Roman" w:hAnsi="Times New Roman" w:cs="Times New Roman"/>
        </w:rPr>
        <w:t>=</w:t>
      </w:r>
      <w:r w:rsidRPr="007C3DDF">
        <w:rPr>
          <w:rFonts w:ascii="Times New Roman" w:hAnsi="Times New Roman" w:cs="Times New Roman"/>
          <w:spacing w:val="-7"/>
        </w:rPr>
        <w:t xml:space="preserve"> </w:t>
      </w:r>
      <w:r w:rsidRPr="007C3DDF">
        <w:rPr>
          <w:rFonts w:ascii="Times New Roman" w:hAnsi="Times New Roman" w:cs="Times New Roman"/>
        </w:rPr>
        <w:t>""; try {</w:t>
      </w:r>
    </w:p>
    <w:p w:rsidR="00005100" w:rsidRPr="007C3DDF" w:rsidRDefault="00000000">
      <w:pPr>
        <w:pStyle w:val="BodyText"/>
        <w:spacing w:line="316" w:lineRule="auto"/>
        <w:ind w:left="113" w:right="2627"/>
        <w:rPr>
          <w:rFonts w:ascii="Times New Roman" w:hAnsi="Times New Roman" w:cs="Times New Roman"/>
        </w:rPr>
      </w:pPr>
      <w:proofErr w:type="spellStart"/>
      <w:r w:rsidRPr="007C3DDF">
        <w:rPr>
          <w:rFonts w:ascii="Times New Roman" w:hAnsi="Times New Roman" w:cs="Times New Roman"/>
        </w:rPr>
        <w:t>vpnPublicIP</w:t>
      </w:r>
      <w:proofErr w:type="spellEnd"/>
      <w:r w:rsidRPr="007C3DDF">
        <w:rPr>
          <w:rFonts w:ascii="Times New Roman" w:hAnsi="Times New Roman" w:cs="Times New Roman"/>
        </w:rPr>
        <w:t xml:space="preserve"> = </w:t>
      </w:r>
      <w:proofErr w:type="spellStart"/>
      <w:r w:rsidRPr="007C3DDF">
        <w:rPr>
          <w:rFonts w:ascii="Times New Roman" w:hAnsi="Times New Roman" w:cs="Times New Roman"/>
        </w:rPr>
        <w:t>InetAddress.getLocalHost</w:t>
      </w:r>
      <w:proofErr w:type="spellEnd"/>
      <w:r w:rsidRPr="007C3DDF">
        <w:rPr>
          <w:rFonts w:ascii="Times New Roman" w:hAnsi="Times New Roman" w:cs="Times New Roman"/>
        </w:rPr>
        <w:t>(</w:t>
      </w:r>
      <w:proofErr w:type="gramStart"/>
      <w:r w:rsidRPr="007C3DDF">
        <w:rPr>
          <w:rFonts w:ascii="Times New Roman" w:hAnsi="Times New Roman" w:cs="Times New Roman"/>
        </w:rPr>
        <w:t>).</w:t>
      </w:r>
      <w:proofErr w:type="spellStart"/>
      <w:r w:rsidRPr="007C3DDF">
        <w:rPr>
          <w:rFonts w:ascii="Times New Roman" w:hAnsi="Times New Roman" w:cs="Times New Roman"/>
        </w:rPr>
        <w:t>getHostAddress</w:t>
      </w:r>
      <w:proofErr w:type="spellEnd"/>
      <w:proofErr w:type="gramEnd"/>
      <w:r w:rsidRPr="007C3DDF">
        <w:rPr>
          <w:rFonts w:ascii="Times New Roman" w:hAnsi="Times New Roman" w:cs="Times New Roman"/>
        </w:rPr>
        <w:t xml:space="preserve">(); </w:t>
      </w:r>
      <w:proofErr w:type="spellStart"/>
      <w:r w:rsidRPr="007C3DDF">
        <w:rPr>
          <w:rFonts w:ascii="Times New Roman" w:hAnsi="Times New Roman" w:cs="Times New Roman"/>
        </w:rPr>
        <w:t>vpnPrivateIP</w:t>
      </w:r>
      <w:proofErr w:type="spellEnd"/>
      <w:r w:rsidRPr="007C3DDF">
        <w:rPr>
          <w:rFonts w:ascii="Times New Roman" w:hAnsi="Times New Roman" w:cs="Times New Roman"/>
          <w:spacing w:val="-17"/>
        </w:rPr>
        <w:t xml:space="preserve"> </w:t>
      </w:r>
      <w:r w:rsidRPr="007C3DDF">
        <w:rPr>
          <w:rFonts w:ascii="Times New Roman" w:hAnsi="Times New Roman" w:cs="Times New Roman"/>
        </w:rPr>
        <w:t>=</w:t>
      </w:r>
      <w:r w:rsidRPr="007C3DDF">
        <w:rPr>
          <w:rFonts w:ascii="Times New Roman" w:hAnsi="Times New Roman" w:cs="Times New Roman"/>
          <w:spacing w:val="-17"/>
        </w:rPr>
        <w:t xml:space="preserve"> </w:t>
      </w:r>
      <w:proofErr w:type="spellStart"/>
      <w:r w:rsidRPr="007C3DDF">
        <w:rPr>
          <w:rFonts w:ascii="Times New Roman" w:hAnsi="Times New Roman" w:cs="Times New Roman"/>
        </w:rPr>
        <w:t>InetAddress.getLocalHost</w:t>
      </w:r>
      <w:proofErr w:type="spellEnd"/>
      <w:r w:rsidRPr="007C3DDF">
        <w:rPr>
          <w:rFonts w:ascii="Times New Roman" w:hAnsi="Times New Roman" w:cs="Times New Roman"/>
        </w:rPr>
        <w:t>().</w:t>
      </w:r>
      <w:proofErr w:type="spellStart"/>
      <w:r w:rsidRPr="007C3DDF">
        <w:rPr>
          <w:rFonts w:ascii="Times New Roman" w:hAnsi="Times New Roman" w:cs="Times New Roman"/>
        </w:rPr>
        <w:t>getHostAddress</w:t>
      </w:r>
      <w:proofErr w:type="spellEnd"/>
      <w:r w:rsidRPr="007C3DDF">
        <w:rPr>
          <w:rFonts w:ascii="Times New Roman" w:hAnsi="Times New Roman" w:cs="Times New Roman"/>
        </w:rPr>
        <w:t>();</w:t>
      </w:r>
    </w:p>
    <w:p w:rsidR="00005100" w:rsidRPr="007C3DDF" w:rsidRDefault="00005100">
      <w:pPr>
        <w:spacing w:line="316" w:lineRule="auto"/>
        <w:rPr>
          <w:rFonts w:ascii="Times New Roman" w:hAnsi="Times New Roman" w:cs="Times New Roman"/>
          <w:sz w:val="24"/>
          <w:szCs w:val="24"/>
        </w:rPr>
        <w:sectPr w:rsidR="00005100" w:rsidRPr="007C3DDF">
          <w:pgSz w:w="11910" w:h="16330"/>
          <w:pgMar w:top="1860" w:right="1000" w:bottom="280" w:left="1020" w:header="720" w:footer="720" w:gutter="0"/>
          <w:cols w:space="720"/>
        </w:sectPr>
      </w:pPr>
    </w:p>
    <w:p w:rsidR="00005100" w:rsidRPr="007C3DDF" w:rsidRDefault="00000000">
      <w:pPr>
        <w:pStyle w:val="BodyText"/>
        <w:spacing w:before="115" w:line="316" w:lineRule="auto"/>
        <w:ind w:right="4607"/>
        <w:rPr>
          <w:rFonts w:ascii="Times New Roman" w:hAnsi="Times New Roman" w:cs="Times New Roman"/>
        </w:rPr>
      </w:pPr>
      <w:r w:rsidRPr="007C3DDF">
        <w:rPr>
          <w:rFonts w:ascii="Times New Roman" w:hAnsi="Times New Roman" w:cs="Times New Roman"/>
        </w:rPr>
        <w:lastRenderedPageBreak/>
        <w:t>}</w:t>
      </w:r>
      <w:r w:rsidRPr="007C3DDF">
        <w:rPr>
          <w:rFonts w:ascii="Times New Roman" w:hAnsi="Times New Roman" w:cs="Times New Roman"/>
          <w:spacing w:val="-7"/>
        </w:rPr>
        <w:t xml:space="preserve"> </w:t>
      </w:r>
      <w:r w:rsidRPr="007C3DDF">
        <w:rPr>
          <w:rFonts w:ascii="Times New Roman" w:hAnsi="Times New Roman" w:cs="Times New Roman"/>
        </w:rPr>
        <w:t>catch</w:t>
      </w:r>
      <w:r w:rsidRPr="007C3DDF">
        <w:rPr>
          <w:rFonts w:ascii="Times New Roman" w:hAnsi="Times New Roman" w:cs="Times New Roman"/>
          <w:spacing w:val="-7"/>
        </w:rPr>
        <w:t xml:space="preserve"> </w:t>
      </w:r>
      <w:r w:rsidRPr="007C3DDF">
        <w:rPr>
          <w:rFonts w:ascii="Times New Roman" w:hAnsi="Times New Roman" w:cs="Times New Roman"/>
        </w:rPr>
        <w:t>(Exception</w:t>
      </w:r>
      <w:r w:rsidRPr="007C3DDF">
        <w:rPr>
          <w:rFonts w:ascii="Times New Roman" w:hAnsi="Times New Roman" w:cs="Times New Roman"/>
          <w:spacing w:val="-6"/>
        </w:rPr>
        <w:t xml:space="preserve"> </w:t>
      </w:r>
      <w:r w:rsidRPr="007C3DDF">
        <w:rPr>
          <w:rFonts w:ascii="Times New Roman" w:hAnsi="Times New Roman" w:cs="Times New Roman"/>
        </w:rPr>
        <w:t>e)</w:t>
      </w:r>
      <w:r w:rsidRPr="007C3DDF">
        <w:rPr>
          <w:rFonts w:ascii="Times New Roman" w:hAnsi="Times New Roman" w:cs="Times New Roman"/>
          <w:spacing w:val="-7"/>
        </w:rPr>
        <w:t xml:space="preserve"> </w:t>
      </w:r>
      <w:proofErr w:type="gramStart"/>
      <w:r w:rsidRPr="007C3DDF">
        <w:rPr>
          <w:rFonts w:ascii="Times New Roman" w:hAnsi="Times New Roman" w:cs="Times New Roman"/>
        </w:rPr>
        <w:t>{</w:t>
      </w:r>
      <w:r w:rsidRPr="007C3DDF">
        <w:rPr>
          <w:rFonts w:ascii="Times New Roman" w:hAnsi="Times New Roman" w:cs="Times New Roman"/>
          <w:spacing w:val="-7"/>
        </w:rPr>
        <w:t xml:space="preserve"> </w:t>
      </w:r>
      <w:proofErr w:type="spellStart"/>
      <w:r w:rsidRPr="007C3DDF">
        <w:rPr>
          <w:rFonts w:ascii="Times New Roman" w:hAnsi="Times New Roman" w:cs="Times New Roman"/>
        </w:rPr>
        <w:t>e</w:t>
      </w:r>
      <w:proofErr w:type="gramEnd"/>
      <w:r w:rsidRPr="007C3DDF">
        <w:rPr>
          <w:rFonts w:ascii="Times New Roman" w:hAnsi="Times New Roman" w:cs="Times New Roman"/>
        </w:rPr>
        <w:t>.printStackTrace</w:t>
      </w:r>
      <w:proofErr w:type="spellEnd"/>
      <w:r w:rsidRPr="007C3DDF">
        <w:rPr>
          <w:rFonts w:ascii="Times New Roman" w:hAnsi="Times New Roman" w:cs="Times New Roman"/>
        </w:rPr>
        <w:t>();</w:t>
      </w:r>
      <w:r w:rsidRPr="007C3DDF">
        <w:rPr>
          <w:rFonts w:ascii="Times New Roman" w:hAnsi="Times New Roman" w:cs="Times New Roman"/>
          <w:spacing w:val="-7"/>
        </w:rPr>
        <w:t xml:space="preserve"> </w:t>
      </w:r>
      <w:r w:rsidRPr="007C3DDF">
        <w:rPr>
          <w:rFonts w:ascii="Times New Roman" w:hAnsi="Times New Roman" w:cs="Times New Roman"/>
        </w:rPr>
        <w:t>} try {</w:t>
      </w:r>
    </w:p>
    <w:p w:rsidR="00005100" w:rsidRPr="007C3DDF" w:rsidRDefault="00000000">
      <w:pPr>
        <w:pStyle w:val="BodyText"/>
        <w:spacing w:line="316" w:lineRule="auto"/>
        <w:ind w:left="113" w:right="2627"/>
        <w:rPr>
          <w:rFonts w:ascii="Times New Roman" w:hAnsi="Times New Roman" w:cs="Times New Roman"/>
        </w:rPr>
      </w:pPr>
      <w:proofErr w:type="spellStart"/>
      <w:r w:rsidRPr="007C3DDF">
        <w:rPr>
          <w:rFonts w:ascii="Times New Roman" w:hAnsi="Times New Roman" w:cs="Times New Roman"/>
        </w:rPr>
        <w:t>DatagramSocket</w:t>
      </w:r>
      <w:proofErr w:type="spellEnd"/>
      <w:r w:rsidRPr="007C3DDF">
        <w:rPr>
          <w:rFonts w:ascii="Times New Roman" w:hAnsi="Times New Roman" w:cs="Times New Roman"/>
          <w:spacing w:val="-10"/>
        </w:rPr>
        <w:t xml:space="preserve"> </w:t>
      </w:r>
      <w:r w:rsidRPr="007C3DDF">
        <w:rPr>
          <w:rFonts w:ascii="Times New Roman" w:hAnsi="Times New Roman" w:cs="Times New Roman"/>
        </w:rPr>
        <w:t>ds</w:t>
      </w:r>
      <w:r w:rsidRPr="007C3DDF">
        <w:rPr>
          <w:rFonts w:ascii="Times New Roman" w:hAnsi="Times New Roman" w:cs="Times New Roman"/>
          <w:spacing w:val="-9"/>
        </w:rPr>
        <w:t xml:space="preserve"> </w:t>
      </w:r>
      <w:r w:rsidRPr="007C3DDF">
        <w:rPr>
          <w:rFonts w:ascii="Times New Roman" w:hAnsi="Times New Roman" w:cs="Times New Roman"/>
        </w:rPr>
        <w:t>=</w:t>
      </w:r>
      <w:r w:rsidRPr="007C3DDF">
        <w:rPr>
          <w:rFonts w:ascii="Times New Roman" w:hAnsi="Times New Roman" w:cs="Times New Roman"/>
          <w:spacing w:val="-10"/>
        </w:rPr>
        <w:t xml:space="preserve"> </w:t>
      </w:r>
      <w:r w:rsidRPr="007C3DDF">
        <w:rPr>
          <w:rFonts w:ascii="Times New Roman" w:hAnsi="Times New Roman" w:cs="Times New Roman"/>
        </w:rPr>
        <w:t>new</w:t>
      </w:r>
      <w:r w:rsidRPr="007C3DDF">
        <w:rPr>
          <w:rFonts w:ascii="Times New Roman" w:hAnsi="Times New Roman" w:cs="Times New Roman"/>
          <w:spacing w:val="-10"/>
        </w:rPr>
        <w:t xml:space="preserve"> </w:t>
      </w:r>
      <w:proofErr w:type="spellStart"/>
      <w:r w:rsidRPr="007C3DDF">
        <w:rPr>
          <w:rFonts w:ascii="Times New Roman" w:hAnsi="Times New Roman" w:cs="Times New Roman"/>
        </w:rPr>
        <w:t>DatagramSocket</w:t>
      </w:r>
      <w:proofErr w:type="spellEnd"/>
      <w:r w:rsidRPr="007C3DDF">
        <w:rPr>
          <w:rFonts w:ascii="Times New Roman" w:hAnsi="Times New Roman" w:cs="Times New Roman"/>
        </w:rPr>
        <w:t>(</w:t>
      </w:r>
      <w:proofErr w:type="spellStart"/>
      <w:r w:rsidRPr="007C3DDF">
        <w:rPr>
          <w:rFonts w:ascii="Times New Roman" w:hAnsi="Times New Roman" w:cs="Times New Roman"/>
        </w:rPr>
        <w:t>vpnPublicPort</w:t>
      </w:r>
      <w:proofErr w:type="spellEnd"/>
      <w:r w:rsidRPr="007C3DDF">
        <w:rPr>
          <w:rFonts w:ascii="Times New Roman" w:hAnsi="Times New Roman" w:cs="Times New Roman"/>
        </w:rPr>
        <w:t xml:space="preserve">); </w:t>
      </w:r>
      <w:proofErr w:type="spellStart"/>
      <w:r w:rsidRPr="007C3DDF">
        <w:rPr>
          <w:rFonts w:ascii="Times New Roman" w:hAnsi="Times New Roman" w:cs="Times New Roman"/>
        </w:rPr>
        <w:t>DatagramPacket</w:t>
      </w:r>
      <w:proofErr w:type="spellEnd"/>
      <w:r w:rsidRPr="007C3DDF">
        <w:rPr>
          <w:rFonts w:ascii="Times New Roman" w:hAnsi="Times New Roman" w:cs="Times New Roman"/>
        </w:rPr>
        <w:t xml:space="preserve"> </w:t>
      </w:r>
      <w:proofErr w:type="spellStart"/>
      <w:r w:rsidRPr="007C3DDF">
        <w:rPr>
          <w:rFonts w:ascii="Times New Roman" w:hAnsi="Times New Roman" w:cs="Times New Roman"/>
        </w:rPr>
        <w:t>dsp</w:t>
      </w:r>
      <w:proofErr w:type="spellEnd"/>
      <w:r w:rsidRPr="007C3DDF">
        <w:rPr>
          <w:rFonts w:ascii="Times New Roman" w:hAnsi="Times New Roman" w:cs="Times New Roman"/>
        </w:rPr>
        <w:t xml:space="preserve">, </w:t>
      </w:r>
      <w:proofErr w:type="spellStart"/>
      <w:r w:rsidRPr="007C3DDF">
        <w:rPr>
          <w:rFonts w:ascii="Times New Roman" w:hAnsi="Times New Roman" w:cs="Times New Roman"/>
        </w:rPr>
        <w:t>drp</w:t>
      </w:r>
      <w:proofErr w:type="spellEnd"/>
      <w:r w:rsidRPr="007C3DDF">
        <w:rPr>
          <w:rFonts w:ascii="Times New Roman" w:hAnsi="Times New Roman" w:cs="Times New Roman"/>
        </w:rPr>
        <w:t xml:space="preserve">; </w:t>
      </w:r>
      <w:proofErr w:type="spellStart"/>
      <w:r w:rsidRPr="007C3DDF">
        <w:rPr>
          <w:rFonts w:ascii="Times New Roman" w:hAnsi="Times New Roman" w:cs="Times New Roman"/>
        </w:rPr>
        <w:t>inData</w:t>
      </w:r>
      <w:proofErr w:type="spellEnd"/>
      <w:r w:rsidRPr="007C3DDF">
        <w:rPr>
          <w:rFonts w:ascii="Times New Roman" w:hAnsi="Times New Roman" w:cs="Times New Roman"/>
        </w:rPr>
        <w:t xml:space="preserve"> = new </w:t>
      </w:r>
      <w:proofErr w:type="gramStart"/>
      <w:r w:rsidRPr="007C3DDF">
        <w:rPr>
          <w:rFonts w:ascii="Times New Roman" w:hAnsi="Times New Roman" w:cs="Times New Roman"/>
        </w:rPr>
        <w:t>byte[</w:t>
      </w:r>
      <w:proofErr w:type="gramEnd"/>
      <w:r w:rsidRPr="007C3DDF">
        <w:rPr>
          <w:rFonts w:ascii="Times New Roman" w:hAnsi="Times New Roman" w:cs="Times New Roman"/>
        </w:rPr>
        <w:t>1024];</w:t>
      </w:r>
    </w:p>
    <w:p w:rsidR="00005100" w:rsidRPr="007C3DDF" w:rsidRDefault="00000000">
      <w:pPr>
        <w:pStyle w:val="BodyText"/>
        <w:spacing w:line="316" w:lineRule="auto"/>
        <w:ind w:left="113" w:right="2627"/>
        <w:rPr>
          <w:rFonts w:ascii="Times New Roman" w:hAnsi="Times New Roman" w:cs="Times New Roman"/>
        </w:rPr>
      </w:pPr>
      <w:proofErr w:type="spellStart"/>
      <w:r w:rsidRPr="007C3DDF">
        <w:rPr>
          <w:rFonts w:ascii="Times New Roman" w:hAnsi="Times New Roman" w:cs="Times New Roman"/>
        </w:rPr>
        <w:t>drp</w:t>
      </w:r>
      <w:proofErr w:type="spellEnd"/>
      <w:r w:rsidRPr="007C3DDF">
        <w:rPr>
          <w:rFonts w:ascii="Times New Roman" w:hAnsi="Times New Roman" w:cs="Times New Roman"/>
          <w:spacing w:val="-9"/>
        </w:rPr>
        <w:t xml:space="preserve"> </w:t>
      </w:r>
      <w:r w:rsidRPr="007C3DDF">
        <w:rPr>
          <w:rFonts w:ascii="Times New Roman" w:hAnsi="Times New Roman" w:cs="Times New Roman"/>
        </w:rPr>
        <w:t>=</w:t>
      </w:r>
      <w:r w:rsidRPr="007C3DDF">
        <w:rPr>
          <w:rFonts w:ascii="Times New Roman" w:hAnsi="Times New Roman" w:cs="Times New Roman"/>
          <w:spacing w:val="-8"/>
        </w:rPr>
        <w:t xml:space="preserve"> </w:t>
      </w:r>
      <w:r w:rsidRPr="007C3DDF">
        <w:rPr>
          <w:rFonts w:ascii="Times New Roman" w:hAnsi="Times New Roman" w:cs="Times New Roman"/>
        </w:rPr>
        <w:t>new</w:t>
      </w:r>
      <w:r w:rsidRPr="007C3DDF">
        <w:rPr>
          <w:rFonts w:ascii="Times New Roman" w:hAnsi="Times New Roman" w:cs="Times New Roman"/>
          <w:spacing w:val="-8"/>
        </w:rPr>
        <w:t xml:space="preserve"> </w:t>
      </w:r>
      <w:proofErr w:type="spellStart"/>
      <w:proofErr w:type="gramStart"/>
      <w:r w:rsidRPr="007C3DDF">
        <w:rPr>
          <w:rFonts w:ascii="Times New Roman" w:hAnsi="Times New Roman" w:cs="Times New Roman"/>
        </w:rPr>
        <w:t>DatagramPacket</w:t>
      </w:r>
      <w:proofErr w:type="spellEnd"/>
      <w:r w:rsidRPr="007C3DDF">
        <w:rPr>
          <w:rFonts w:ascii="Times New Roman" w:hAnsi="Times New Roman" w:cs="Times New Roman"/>
        </w:rPr>
        <w:t>(</w:t>
      </w:r>
      <w:proofErr w:type="spellStart"/>
      <w:proofErr w:type="gramEnd"/>
      <w:r w:rsidRPr="007C3DDF">
        <w:rPr>
          <w:rFonts w:ascii="Times New Roman" w:hAnsi="Times New Roman" w:cs="Times New Roman"/>
        </w:rPr>
        <w:t>inData</w:t>
      </w:r>
      <w:proofErr w:type="spellEnd"/>
      <w:r w:rsidRPr="007C3DDF">
        <w:rPr>
          <w:rFonts w:ascii="Times New Roman" w:hAnsi="Times New Roman" w:cs="Times New Roman"/>
        </w:rPr>
        <w:t>,</w:t>
      </w:r>
      <w:r w:rsidRPr="007C3DDF">
        <w:rPr>
          <w:rFonts w:ascii="Times New Roman" w:hAnsi="Times New Roman" w:cs="Times New Roman"/>
          <w:spacing w:val="-9"/>
        </w:rPr>
        <w:t xml:space="preserve"> </w:t>
      </w:r>
      <w:proofErr w:type="spellStart"/>
      <w:r w:rsidRPr="007C3DDF">
        <w:rPr>
          <w:rFonts w:ascii="Times New Roman" w:hAnsi="Times New Roman" w:cs="Times New Roman"/>
        </w:rPr>
        <w:t>inData.length</w:t>
      </w:r>
      <w:proofErr w:type="spellEnd"/>
      <w:r w:rsidRPr="007C3DDF">
        <w:rPr>
          <w:rFonts w:ascii="Times New Roman" w:hAnsi="Times New Roman" w:cs="Times New Roman"/>
        </w:rPr>
        <w:t xml:space="preserve">); </w:t>
      </w:r>
      <w:proofErr w:type="spellStart"/>
      <w:r w:rsidRPr="007C3DDF">
        <w:rPr>
          <w:rFonts w:ascii="Times New Roman" w:hAnsi="Times New Roman" w:cs="Times New Roman"/>
          <w:spacing w:val="-2"/>
        </w:rPr>
        <w:t>ds.receive</w:t>
      </w:r>
      <w:proofErr w:type="spellEnd"/>
      <w:r w:rsidRPr="007C3DDF">
        <w:rPr>
          <w:rFonts w:ascii="Times New Roman" w:hAnsi="Times New Roman" w:cs="Times New Roman"/>
          <w:spacing w:val="-2"/>
        </w:rPr>
        <w:t>(</w:t>
      </w:r>
      <w:proofErr w:type="spellStart"/>
      <w:r w:rsidRPr="007C3DDF">
        <w:rPr>
          <w:rFonts w:ascii="Times New Roman" w:hAnsi="Times New Roman" w:cs="Times New Roman"/>
          <w:spacing w:val="-2"/>
        </w:rPr>
        <w:t>drp</w:t>
      </w:r>
      <w:proofErr w:type="spellEnd"/>
      <w:r w:rsidRPr="007C3DDF">
        <w:rPr>
          <w:rFonts w:ascii="Times New Roman" w:hAnsi="Times New Roman" w:cs="Times New Roman"/>
          <w:spacing w:val="-2"/>
        </w:rPr>
        <w:t>);</w:t>
      </w:r>
    </w:p>
    <w:p w:rsidR="00005100" w:rsidRPr="007C3DDF" w:rsidRDefault="00000000">
      <w:pPr>
        <w:pStyle w:val="BodyText"/>
        <w:spacing w:line="316" w:lineRule="auto"/>
        <w:ind w:left="113" w:right="5172"/>
        <w:rPr>
          <w:rFonts w:ascii="Times New Roman" w:hAnsi="Times New Roman" w:cs="Times New Roman"/>
        </w:rPr>
      </w:pPr>
      <w:proofErr w:type="spellStart"/>
      <w:r w:rsidRPr="007C3DDF">
        <w:rPr>
          <w:rFonts w:ascii="Times New Roman" w:hAnsi="Times New Roman" w:cs="Times New Roman"/>
        </w:rPr>
        <w:t>clientAddress</w:t>
      </w:r>
      <w:proofErr w:type="spellEnd"/>
      <w:r w:rsidRPr="007C3DDF">
        <w:rPr>
          <w:rFonts w:ascii="Times New Roman" w:hAnsi="Times New Roman" w:cs="Times New Roman"/>
          <w:spacing w:val="-17"/>
        </w:rPr>
        <w:t xml:space="preserve"> </w:t>
      </w:r>
      <w:r w:rsidRPr="007C3DDF">
        <w:rPr>
          <w:rFonts w:ascii="Times New Roman" w:hAnsi="Times New Roman" w:cs="Times New Roman"/>
        </w:rPr>
        <w:t>=</w:t>
      </w:r>
      <w:r w:rsidRPr="007C3DDF">
        <w:rPr>
          <w:rFonts w:ascii="Times New Roman" w:hAnsi="Times New Roman" w:cs="Times New Roman"/>
          <w:spacing w:val="-17"/>
        </w:rPr>
        <w:t xml:space="preserve"> </w:t>
      </w:r>
      <w:proofErr w:type="spellStart"/>
      <w:proofErr w:type="gramStart"/>
      <w:r w:rsidRPr="007C3DDF">
        <w:rPr>
          <w:rFonts w:ascii="Times New Roman" w:hAnsi="Times New Roman" w:cs="Times New Roman"/>
        </w:rPr>
        <w:t>drp.getAddress</w:t>
      </w:r>
      <w:proofErr w:type="spellEnd"/>
      <w:proofErr w:type="gramEnd"/>
      <w:r w:rsidRPr="007C3DDF">
        <w:rPr>
          <w:rFonts w:ascii="Times New Roman" w:hAnsi="Times New Roman" w:cs="Times New Roman"/>
        </w:rPr>
        <w:t xml:space="preserve">(); </w:t>
      </w:r>
      <w:proofErr w:type="spellStart"/>
      <w:r w:rsidRPr="007C3DDF">
        <w:rPr>
          <w:rFonts w:ascii="Times New Roman" w:hAnsi="Times New Roman" w:cs="Times New Roman"/>
        </w:rPr>
        <w:t>clientPort</w:t>
      </w:r>
      <w:proofErr w:type="spellEnd"/>
      <w:r w:rsidRPr="007C3DDF">
        <w:rPr>
          <w:rFonts w:ascii="Times New Roman" w:hAnsi="Times New Roman" w:cs="Times New Roman"/>
        </w:rPr>
        <w:t xml:space="preserve"> = </w:t>
      </w:r>
      <w:proofErr w:type="spellStart"/>
      <w:r w:rsidRPr="007C3DDF">
        <w:rPr>
          <w:rFonts w:ascii="Times New Roman" w:hAnsi="Times New Roman" w:cs="Times New Roman"/>
        </w:rPr>
        <w:t>drp.getPort</w:t>
      </w:r>
      <w:proofErr w:type="spellEnd"/>
      <w:r w:rsidRPr="007C3DDF">
        <w:rPr>
          <w:rFonts w:ascii="Times New Roman" w:hAnsi="Times New Roman" w:cs="Times New Roman"/>
        </w:rPr>
        <w:t>();</w:t>
      </w:r>
    </w:p>
    <w:p w:rsidR="00005100" w:rsidRPr="007C3DDF" w:rsidRDefault="00000000">
      <w:pPr>
        <w:pStyle w:val="BodyText"/>
        <w:spacing w:line="316" w:lineRule="auto"/>
        <w:ind w:left="113" w:right="2627"/>
        <w:rPr>
          <w:rFonts w:ascii="Times New Roman" w:hAnsi="Times New Roman" w:cs="Times New Roman"/>
        </w:rPr>
      </w:pPr>
      <w:proofErr w:type="spellStart"/>
      <w:r w:rsidRPr="007C3DDF">
        <w:rPr>
          <w:rFonts w:ascii="Times New Roman" w:hAnsi="Times New Roman" w:cs="Times New Roman"/>
        </w:rPr>
        <w:t>inMsg</w:t>
      </w:r>
      <w:proofErr w:type="spellEnd"/>
      <w:r w:rsidRPr="007C3DDF">
        <w:rPr>
          <w:rFonts w:ascii="Times New Roman" w:hAnsi="Times New Roman" w:cs="Times New Roman"/>
          <w:spacing w:val="-7"/>
        </w:rPr>
        <w:t xml:space="preserve"> </w:t>
      </w:r>
      <w:r w:rsidRPr="007C3DDF">
        <w:rPr>
          <w:rFonts w:ascii="Times New Roman" w:hAnsi="Times New Roman" w:cs="Times New Roman"/>
        </w:rPr>
        <w:t>=</w:t>
      </w:r>
      <w:r w:rsidRPr="007C3DDF">
        <w:rPr>
          <w:rFonts w:ascii="Times New Roman" w:hAnsi="Times New Roman" w:cs="Times New Roman"/>
          <w:spacing w:val="-8"/>
        </w:rPr>
        <w:t xml:space="preserve"> </w:t>
      </w:r>
      <w:r w:rsidRPr="007C3DDF">
        <w:rPr>
          <w:rFonts w:ascii="Times New Roman" w:hAnsi="Times New Roman" w:cs="Times New Roman"/>
        </w:rPr>
        <w:t>new</w:t>
      </w:r>
      <w:r w:rsidRPr="007C3DDF">
        <w:rPr>
          <w:rFonts w:ascii="Times New Roman" w:hAnsi="Times New Roman" w:cs="Times New Roman"/>
          <w:spacing w:val="-8"/>
        </w:rPr>
        <w:t xml:space="preserve"> </w:t>
      </w:r>
      <w:r w:rsidRPr="007C3DDF">
        <w:rPr>
          <w:rFonts w:ascii="Times New Roman" w:hAnsi="Times New Roman" w:cs="Times New Roman"/>
        </w:rPr>
        <w:t>String(</w:t>
      </w:r>
      <w:proofErr w:type="spellStart"/>
      <w:proofErr w:type="gramStart"/>
      <w:r w:rsidRPr="007C3DDF">
        <w:rPr>
          <w:rFonts w:ascii="Times New Roman" w:hAnsi="Times New Roman" w:cs="Times New Roman"/>
        </w:rPr>
        <w:t>drp.getData</w:t>
      </w:r>
      <w:proofErr w:type="spellEnd"/>
      <w:proofErr w:type="gramEnd"/>
      <w:r w:rsidRPr="007C3DDF">
        <w:rPr>
          <w:rFonts w:ascii="Times New Roman" w:hAnsi="Times New Roman" w:cs="Times New Roman"/>
        </w:rPr>
        <w:t>(),</w:t>
      </w:r>
      <w:r w:rsidRPr="007C3DDF">
        <w:rPr>
          <w:rFonts w:ascii="Times New Roman" w:hAnsi="Times New Roman" w:cs="Times New Roman"/>
          <w:spacing w:val="-8"/>
        </w:rPr>
        <w:t xml:space="preserve"> </w:t>
      </w:r>
      <w:r w:rsidRPr="007C3DDF">
        <w:rPr>
          <w:rFonts w:ascii="Times New Roman" w:hAnsi="Times New Roman" w:cs="Times New Roman"/>
        </w:rPr>
        <w:t>0,</w:t>
      </w:r>
      <w:r w:rsidRPr="007C3DDF">
        <w:rPr>
          <w:rFonts w:ascii="Times New Roman" w:hAnsi="Times New Roman" w:cs="Times New Roman"/>
          <w:spacing w:val="-8"/>
        </w:rPr>
        <w:t xml:space="preserve"> </w:t>
      </w:r>
      <w:proofErr w:type="spellStart"/>
      <w:r w:rsidRPr="007C3DDF">
        <w:rPr>
          <w:rFonts w:ascii="Times New Roman" w:hAnsi="Times New Roman" w:cs="Times New Roman"/>
        </w:rPr>
        <w:t>drp.getLength</w:t>
      </w:r>
      <w:proofErr w:type="spellEnd"/>
      <w:r w:rsidRPr="007C3DDF">
        <w:rPr>
          <w:rFonts w:ascii="Times New Roman" w:hAnsi="Times New Roman" w:cs="Times New Roman"/>
        </w:rPr>
        <w:t xml:space="preserve">()); </w:t>
      </w:r>
      <w:proofErr w:type="spellStart"/>
      <w:r w:rsidRPr="007C3DDF">
        <w:rPr>
          <w:rFonts w:ascii="Times New Roman" w:hAnsi="Times New Roman" w:cs="Times New Roman"/>
        </w:rPr>
        <w:t>clientRequest</w:t>
      </w:r>
      <w:proofErr w:type="spellEnd"/>
      <w:r w:rsidRPr="007C3DDF">
        <w:rPr>
          <w:rFonts w:ascii="Times New Roman" w:hAnsi="Times New Roman" w:cs="Times New Roman"/>
        </w:rPr>
        <w:t xml:space="preserve"> = decode(</w:t>
      </w:r>
      <w:proofErr w:type="spellStart"/>
      <w:r w:rsidRPr="007C3DDF">
        <w:rPr>
          <w:rFonts w:ascii="Times New Roman" w:hAnsi="Times New Roman" w:cs="Times New Roman"/>
        </w:rPr>
        <w:t>inMsg</w:t>
      </w:r>
      <w:proofErr w:type="spellEnd"/>
      <w:r w:rsidRPr="007C3DDF">
        <w:rPr>
          <w:rFonts w:ascii="Times New Roman" w:hAnsi="Times New Roman" w:cs="Times New Roman"/>
        </w:rPr>
        <w:t>);</w:t>
      </w:r>
    </w:p>
    <w:p w:rsidR="00005100" w:rsidRPr="007C3DDF" w:rsidRDefault="00000000">
      <w:pPr>
        <w:pStyle w:val="BodyText"/>
        <w:spacing w:line="316" w:lineRule="auto"/>
        <w:ind w:left="113" w:right="2194"/>
        <w:rPr>
          <w:rFonts w:ascii="Times New Roman" w:hAnsi="Times New Roman" w:cs="Times New Roman"/>
        </w:rPr>
      </w:pPr>
      <w:proofErr w:type="spellStart"/>
      <w:r w:rsidRPr="007C3DDF">
        <w:rPr>
          <w:rFonts w:ascii="Times New Roman" w:hAnsi="Times New Roman" w:cs="Times New Roman"/>
        </w:rPr>
        <w:t>System.out.println</w:t>
      </w:r>
      <w:proofErr w:type="spellEnd"/>
      <w:r w:rsidRPr="007C3DDF">
        <w:rPr>
          <w:rFonts w:ascii="Times New Roman" w:hAnsi="Times New Roman" w:cs="Times New Roman"/>
        </w:rPr>
        <w:t>("Client</w:t>
      </w:r>
      <w:r w:rsidRPr="007C3DDF">
        <w:rPr>
          <w:rFonts w:ascii="Times New Roman" w:hAnsi="Times New Roman" w:cs="Times New Roman"/>
          <w:spacing w:val="-7"/>
        </w:rPr>
        <w:t xml:space="preserve"> </w:t>
      </w:r>
      <w:proofErr w:type="gramStart"/>
      <w:r w:rsidRPr="007C3DDF">
        <w:rPr>
          <w:rFonts w:ascii="Times New Roman" w:hAnsi="Times New Roman" w:cs="Times New Roman"/>
        </w:rPr>
        <w:t>msg</w:t>
      </w:r>
      <w:r w:rsidRPr="007C3DDF">
        <w:rPr>
          <w:rFonts w:ascii="Times New Roman" w:hAnsi="Times New Roman" w:cs="Times New Roman"/>
          <w:spacing w:val="-6"/>
        </w:rPr>
        <w:t xml:space="preserve"> </w:t>
      </w:r>
      <w:r w:rsidRPr="007C3DDF">
        <w:rPr>
          <w:rFonts w:ascii="Times New Roman" w:hAnsi="Times New Roman" w:cs="Times New Roman"/>
        </w:rPr>
        <w:t>:</w:t>
      </w:r>
      <w:proofErr w:type="gramEnd"/>
      <w:r w:rsidRPr="007C3DDF">
        <w:rPr>
          <w:rFonts w:ascii="Times New Roman" w:hAnsi="Times New Roman" w:cs="Times New Roman"/>
          <w:spacing w:val="-7"/>
        </w:rPr>
        <w:t xml:space="preserve"> </w:t>
      </w:r>
      <w:r w:rsidRPr="007C3DDF">
        <w:rPr>
          <w:rFonts w:ascii="Times New Roman" w:hAnsi="Times New Roman" w:cs="Times New Roman"/>
        </w:rPr>
        <w:t>"</w:t>
      </w:r>
      <w:r w:rsidRPr="007C3DDF">
        <w:rPr>
          <w:rFonts w:ascii="Times New Roman" w:hAnsi="Times New Roman" w:cs="Times New Roman"/>
          <w:spacing w:val="-7"/>
        </w:rPr>
        <w:t xml:space="preserve"> </w:t>
      </w:r>
      <w:r w:rsidRPr="007C3DDF">
        <w:rPr>
          <w:rFonts w:ascii="Times New Roman" w:hAnsi="Times New Roman" w:cs="Times New Roman"/>
        </w:rPr>
        <w:t>+</w:t>
      </w:r>
      <w:r w:rsidRPr="007C3DDF">
        <w:rPr>
          <w:rFonts w:ascii="Times New Roman" w:hAnsi="Times New Roman" w:cs="Times New Roman"/>
          <w:spacing w:val="-7"/>
        </w:rPr>
        <w:t xml:space="preserve"> </w:t>
      </w:r>
      <w:proofErr w:type="spellStart"/>
      <w:r w:rsidRPr="007C3DDF">
        <w:rPr>
          <w:rFonts w:ascii="Times New Roman" w:hAnsi="Times New Roman" w:cs="Times New Roman"/>
        </w:rPr>
        <w:t>Arrays.toString</w:t>
      </w:r>
      <w:proofErr w:type="spellEnd"/>
      <w:r w:rsidRPr="007C3DDF">
        <w:rPr>
          <w:rFonts w:ascii="Times New Roman" w:hAnsi="Times New Roman" w:cs="Times New Roman"/>
        </w:rPr>
        <w:t>(</w:t>
      </w:r>
      <w:proofErr w:type="spellStart"/>
      <w:r w:rsidRPr="007C3DDF">
        <w:rPr>
          <w:rFonts w:ascii="Times New Roman" w:hAnsi="Times New Roman" w:cs="Times New Roman"/>
        </w:rPr>
        <w:t>clientRequest</w:t>
      </w:r>
      <w:proofErr w:type="spellEnd"/>
      <w:r w:rsidRPr="007C3DDF">
        <w:rPr>
          <w:rFonts w:ascii="Times New Roman" w:hAnsi="Times New Roman" w:cs="Times New Roman"/>
        </w:rPr>
        <w:t>)); if (</w:t>
      </w:r>
      <w:proofErr w:type="spellStart"/>
      <w:r w:rsidRPr="007C3DDF">
        <w:rPr>
          <w:rFonts w:ascii="Times New Roman" w:hAnsi="Times New Roman" w:cs="Times New Roman"/>
        </w:rPr>
        <w:t>clientRequest</w:t>
      </w:r>
      <w:proofErr w:type="spellEnd"/>
      <w:r w:rsidRPr="007C3DDF">
        <w:rPr>
          <w:rFonts w:ascii="Times New Roman" w:hAnsi="Times New Roman" w:cs="Times New Roman"/>
        </w:rPr>
        <w:t>[2].equals(</w:t>
      </w:r>
      <w:proofErr w:type="spellStart"/>
      <w:r w:rsidRPr="007C3DDF">
        <w:rPr>
          <w:rFonts w:ascii="Times New Roman" w:hAnsi="Times New Roman" w:cs="Times New Roman"/>
        </w:rPr>
        <w:t>secretAuthenticationKey</w:t>
      </w:r>
      <w:proofErr w:type="spellEnd"/>
      <w:r w:rsidRPr="007C3DDF">
        <w:rPr>
          <w:rFonts w:ascii="Times New Roman" w:hAnsi="Times New Roman" w:cs="Times New Roman"/>
        </w:rPr>
        <w:t xml:space="preserve">)) { </w:t>
      </w:r>
      <w:proofErr w:type="spellStart"/>
      <w:r w:rsidRPr="007C3DDF">
        <w:rPr>
          <w:rFonts w:ascii="Times New Roman" w:hAnsi="Times New Roman" w:cs="Times New Roman"/>
        </w:rPr>
        <w:t>responseToClient</w:t>
      </w:r>
      <w:proofErr w:type="spellEnd"/>
      <w:r w:rsidRPr="007C3DDF">
        <w:rPr>
          <w:rFonts w:ascii="Times New Roman" w:hAnsi="Times New Roman" w:cs="Times New Roman"/>
        </w:rPr>
        <w:t xml:space="preserve">[0] = </w:t>
      </w:r>
      <w:proofErr w:type="spellStart"/>
      <w:r w:rsidRPr="007C3DDF">
        <w:rPr>
          <w:rFonts w:ascii="Times New Roman" w:hAnsi="Times New Roman" w:cs="Times New Roman"/>
        </w:rPr>
        <w:t>vpnPrivateIP</w:t>
      </w:r>
      <w:proofErr w:type="spellEnd"/>
      <w:r w:rsidRPr="007C3DDF">
        <w:rPr>
          <w:rFonts w:ascii="Times New Roman" w:hAnsi="Times New Roman" w:cs="Times New Roman"/>
        </w:rPr>
        <w:t xml:space="preserve">;// private </w:t>
      </w:r>
      <w:proofErr w:type="spellStart"/>
      <w:r w:rsidRPr="007C3DDF">
        <w:rPr>
          <w:rFonts w:ascii="Times New Roman" w:hAnsi="Times New Roman" w:cs="Times New Roman"/>
        </w:rPr>
        <w:t>ip</w:t>
      </w:r>
      <w:proofErr w:type="spellEnd"/>
      <w:r w:rsidRPr="007C3DDF">
        <w:rPr>
          <w:rFonts w:ascii="Times New Roman" w:hAnsi="Times New Roman" w:cs="Times New Roman"/>
        </w:rPr>
        <w:t xml:space="preserve"> address of </w:t>
      </w:r>
      <w:proofErr w:type="spellStart"/>
      <w:r w:rsidRPr="007C3DDF">
        <w:rPr>
          <w:rFonts w:ascii="Times New Roman" w:hAnsi="Times New Roman" w:cs="Times New Roman"/>
        </w:rPr>
        <w:t>vpn</w:t>
      </w:r>
      <w:proofErr w:type="spellEnd"/>
      <w:r w:rsidRPr="007C3DDF">
        <w:rPr>
          <w:rFonts w:ascii="Times New Roman" w:hAnsi="Times New Roman" w:cs="Times New Roman"/>
        </w:rPr>
        <w:t xml:space="preserve"> </w:t>
      </w:r>
      <w:proofErr w:type="spellStart"/>
      <w:r w:rsidRPr="007C3DDF">
        <w:rPr>
          <w:rFonts w:ascii="Times New Roman" w:hAnsi="Times New Roman" w:cs="Times New Roman"/>
        </w:rPr>
        <w:t>responseToClient</w:t>
      </w:r>
      <w:proofErr w:type="spellEnd"/>
      <w:r w:rsidRPr="007C3DDF">
        <w:rPr>
          <w:rFonts w:ascii="Times New Roman" w:hAnsi="Times New Roman" w:cs="Times New Roman"/>
        </w:rPr>
        <w:t xml:space="preserve">[1] = </w:t>
      </w:r>
      <w:proofErr w:type="spellStart"/>
      <w:r w:rsidRPr="007C3DDF">
        <w:rPr>
          <w:rFonts w:ascii="Times New Roman" w:hAnsi="Times New Roman" w:cs="Times New Roman"/>
        </w:rPr>
        <w:t>vpnPrivatePort</w:t>
      </w:r>
      <w:proofErr w:type="spellEnd"/>
      <w:r w:rsidRPr="007C3DDF">
        <w:rPr>
          <w:rFonts w:ascii="Times New Roman" w:hAnsi="Times New Roman" w:cs="Times New Roman"/>
        </w:rPr>
        <w:t xml:space="preserve"> + "";</w:t>
      </w:r>
    </w:p>
    <w:p w:rsidR="00005100" w:rsidRPr="007C3DDF" w:rsidRDefault="00000000">
      <w:pPr>
        <w:pStyle w:val="BodyText"/>
        <w:spacing w:line="316" w:lineRule="auto"/>
        <w:ind w:left="113" w:right="3547"/>
        <w:rPr>
          <w:rFonts w:ascii="Times New Roman" w:hAnsi="Times New Roman" w:cs="Times New Roman"/>
        </w:rPr>
      </w:pPr>
      <w:proofErr w:type="spellStart"/>
      <w:proofErr w:type="gramStart"/>
      <w:r w:rsidRPr="007C3DDF">
        <w:rPr>
          <w:rFonts w:ascii="Times New Roman" w:hAnsi="Times New Roman" w:cs="Times New Roman"/>
        </w:rPr>
        <w:t>responseToClient</w:t>
      </w:r>
      <w:proofErr w:type="spellEnd"/>
      <w:r w:rsidRPr="007C3DDF">
        <w:rPr>
          <w:rFonts w:ascii="Times New Roman" w:hAnsi="Times New Roman" w:cs="Times New Roman"/>
        </w:rPr>
        <w:t>[</w:t>
      </w:r>
      <w:proofErr w:type="gramEnd"/>
      <w:r w:rsidRPr="007C3DDF">
        <w:rPr>
          <w:rFonts w:ascii="Times New Roman" w:hAnsi="Times New Roman" w:cs="Times New Roman"/>
        </w:rPr>
        <w:t>2]</w:t>
      </w:r>
      <w:r w:rsidRPr="007C3DDF">
        <w:rPr>
          <w:rFonts w:ascii="Times New Roman" w:hAnsi="Times New Roman" w:cs="Times New Roman"/>
          <w:spacing w:val="-17"/>
        </w:rPr>
        <w:t xml:space="preserve"> </w:t>
      </w:r>
      <w:r w:rsidRPr="007C3DDF">
        <w:rPr>
          <w:rFonts w:ascii="Times New Roman" w:hAnsi="Times New Roman" w:cs="Times New Roman"/>
        </w:rPr>
        <w:t>=</w:t>
      </w:r>
      <w:r w:rsidRPr="007C3DDF">
        <w:rPr>
          <w:rFonts w:ascii="Times New Roman" w:hAnsi="Times New Roman" w:cs="Times New Roman"/>
          <w:spacing w:val="-17"/>
        </w:rPr>
        <w:t xml:space="preserve"> </w:t>
      </w:r>
      <w:proofErr w:type="spellStart"/>
      <w:r w:rsidRPr="007C3DDF">
        <w:rPr>
          <w:rFonts w:ascii="Times New Roman" w:hAnsi="Times New Roman" w:cs="Times New Roman"/>
        </w:rPr>
        <w:t>validAuthenticationRespnse</w:t>
      </w:r>
      <w:proofErr w:type="spellEnd"/>
      <w:r w:rsidRPr="007C3DDF">
        <w:rPr>
          <w:rFonts w:ascii="Times New Roman" w:hAnsi="Times New Roman" w:cs="Times New Roman"/>
        </w:rPr>
        <w:t xml:space="preserve">; </w:t>
      </w:r>
      <w:proofErr w:type="spellStart"/>
      <w:r w:rsidRPr="007C3DDF">
        <w:rPr>
          <w:rFonts w:ascii="Times New Roman" w:hAnsi="Times New Roman" w:cs="Times New Roman"/>
        </w:rPr>
        <w:t>validUser</w:t>
      </w:r>
      <w:proofErr w:type="spellEnd"/>
      <w:r w:rsidRPr="007C3DDF">
        <w:rPr>
          <w:rFonts w:ascii="Times New Roman" w:hAnsi="Times New Roman" w:cs="Times New Roman"/>
        </w:rPr>
        <w:t xml:space="preserve"> = true;</w:t>
      </w:r>
    </w:p>
    <w:p w:rsidR="00005100" w:rsidRPr="007C3DDF" w:rsidRDefault="00000000">
      <w:pPr>
        <w:pStyle w:val="BodyText"/>
        <w:spacing w:line="293" w:lineRule="exact"/>
        <w:ind w:left="113"/>
        <w:rPr>
          <w:rFonts w:ascii="Times New Roman" w:hAnsi="Times New Roman" w:cs="Times New Roman"/>
        </w:rPr>
      </w:pPr>
      <w:proofErr w:type="spellStart"/>
      <w:r w:rsidRPr="007C3DDF">
        <w:rPr>
          <w:rFonts w:ascii="Times New Roman" w:hAnsi="Times New Roman" w:cs="Times New Roman"/>
        </w:rPr>
        <w:t>System.out.println</w:t>
      </w:r>
      <w:proofErr w:type="spellEnd"/>
      <w:r w:rsidRPr="007C3DDF">
        <w:rPr>
          <w:rFonts w:ascii="Times New Roman" w:hAnsi="Times New Roman" w:cs="Times New Roman"/>
        </w:rPr>
        <w:t>("Client</w:t>
      </w:r>
      <w:r w:rsidRPr="007C3DDF">
        <w:rPr>
          <w:rFonts w:ascii="Times New Roman" w:hAnsi="Times New Roman" w:cs="Times New Roman"/>
          <w:spacing w:val="-15"/>
        </w:rPr>
        <w:t xml:space="preserve"> </w:t>
      </w:r>
      <w:r w:rsidRPr="007C3DDF">
        <w:rPr>
          <w:rFonts w:ascii="Times New Roman" w:hAnsi="Times New Roman" w:cs="Times New Roman"/>
          <w:spacing w:val="-2"/>
        </w:rPr>
        <w:t>Authenticated\n");</w:t>
      </w:r>
    </w:p>
    <w:p w:rsidR="00005100" w:rsidRPr="007C3DDF" w:rsidRDefault="00000000">
      <w:pPr>
        <w:pStyle w:val="BodyText"/>
        <w:spacing w:before="79"/>
        <w:ind w:left="113"/>
        <w:rPr>
          <w:rFonts w:ascii="Times New Roman" w:hAnsi="Times New Roman" w:cs="Times New Roman"/>
        </w:rPr>
      </w:pPr>
      <w:r w:rsidRPr="007C3DDF">
        <w:rPr>
          <w:rFonts w:ascii="Times New Roman" w:hAnsi="Times New Roman" w:cs="Times New Roman"/>
        </w:rPr>
        <w:t>}</w:t>
      </w:r>
      <w:r w:rsidRPr="007C3DDF">
        <w:rPr>
          <w:rFonts w:ascii="Times New Roman" w:hAnsi="Times New Roman" w:cs="Times New Roman"/>
          <w:spacing w:val="-1"/>
        </w:rPr>
        <w:t xml:space="preserve"> </w:t>
      </w:r>
      <w:r w:rsidRPr="007C3DDF">
        <w:rPr>
          <w:rFonts w:ascii="Times New Roman" w:hAnsi="Times New Roman" w:cs="Times New Roman"/>
        </w:rPr>
        <w:t>else</w:t>
      </w:r>
      <w:r w:rsidRPr="007C3DDF">
        <w:rPr>
          <w:rFonts w:ascii="Times New Roman" w:hAnsi="Times New Roman" w:cs="Times New Roman"/>
          <w:spacing w:val="-1"/>
        </w:rPr>
        <w:t xml:space="preserve"> </w:t>
      </w:r>
      <w:r w:rsidRPr="007C3DDF">
        <w:rPr>
          <w:rFonts w:ascii="Times New Roman" w:hAnsi="Times New Roman" w:cs="Times New Roman"/>
          <w:spacing w:val="-10"/>
        </w:rPr>
        <w:t>{</w:t>
      </w:r>
    </w:p>
    <w:p w:rsidR="00005100" w:rsidRPr="007C3DDF" w:rsidRDefault="00000000">
      <w:pPr>
        <w:pStyle w:val="BodyText"/>
        <w:spacing w:before="93" w:line="316" w:lineRule="auto"/>
        <w:ind w:left="113" w:right="4607"/>
        <w:rPr>
          <w:rFonts w:ascii="Times New Roman" w:hAnsi="Times New Roman" w:cs="Times New Roman"/>
        </w:rPr>
      </w:pPr>
      <w:proofErr w:type="spellStart"/>
      <w:proofErr w:type="gramStart"/>
      <w:r w:rsidRPr="007C3DDF">
        <w:rPr>
          <w:rFonts w:ascii="Times New Roman" w:hAnsi="Times New Roman" w:cs="Times New Roman"/>
        </w:rPr>
        <w:t>responseToClient</w:t>
      </w:r>
      <w:proofErr w:type="spellEnd"/>
      <w:r w:rsidRPr="007C3DDF">
        <w:rPr>
          <w:rFonts w:ascii="Times New Roman" w:hAnsi="Times New Roman" w:cs="Times New Roman"/>
        </w:rPr>
        <w:t>[</w:t>
      </w:r>
      <w:proofErr w:type="gramEnd"/>
      <w:r w:rsidRPr="007C3DDF">
        <w:rPr>
          <w:rFonts w:ascii="Times New Roman" w:hAnsi="Times New Roman" w:cs="Times New Roman"/>
        </w:rPr>
        <w:t xml:space="preserve">0] = </w:t>
      </w:r>
      <w:proofErr w:type="spellStart"/>
      <w:r w:rsidRPr="007C3DDF">
        <w:rPr>
          <w:rFonts w:ascii="Times New Roman" w:hAnsi="Times New Roman" w:cs="Times New Roman"/>
        </w:rPr>
        <w:t>vpnPrivateIP</w:t>
      </w:r>
      <w:proofErr w:type="spellEnd"/>
      <w:r w:rsidRPr="007C3DDF">
        <w:rPr>
          <w:rFonts w:ascii="Times New Roman" w:hAnsi="Times New Roman" w:cs="Times New Roman"/>
        </w:rPr>
        <w:t xml:space="preserve">; </w:t>
      </w:r>
      <w:proofErr w:type="spellStart"/>
      <w:r w:rsidRPr="007C3DDF">
        <w:rPr>
          <w:rFonts w:ascii="Times New Roman" w:hAnsi="Times New Roman" w:cs="Times New Roman"/>
        </w:rPr>
        <w:t>responseToClient</w:t>
      </w:r>
      <w:proofErr w:type="spellEnd"/>
      <w:r w:rsidRPr="007C3DDF">
        <w:rPr>
          <w:rFonts w:ascii="Times New Roman" w:hAnsi="Times New Roman" w:cs="Times New Roman"/>
        </w:rPr>
        <w:t xml:space="preserve">[1] = </w:t>
      </w:r>
      <w:proofErr w:type="spellStart"/>
      <w:r w:rsidRPr="007C3DDF">
        <w:rPr>
          <w:rFonts w:ascii="Times New Roman" w:hAnsi="Times New Roman" w:cs="Times New Roman"/>
        </w:rPr>
        <w:t>vpnPublicPort</w:t>
      </w:r>
      <w:proofErr w:type="spellEnd"/>
      <w:r w:rsidRPr="007C3DDF">
        <w:rPr>
          <w:rFonts w:ascii="Times New Roman" w:hAnsi="Times New Roman" w:cs="Times New Roman"/>
        </w:rPr>
        <w:t xml:space="preserve"> + ""; </w:t>
      </w:r>
      <w:proofErr w:type="spellStart"/>
      <w:r w:rsidRPr="007C3DDF">
        <w:rPr>
          <w:rFonts w:ascii="Times New Roman" w:hAnsi="Times New Roman" w:cs="Times New Roman"/>
        </w:rPr>
        <w:t>responseToClient</w:t>
      </w:r>
      <w:proofErr w:type="spellEnd"/>
      <w:r w:rsidRPr="007C3DDF">
        <w:rPr>
          <w:rFonts w:ascii="Times New Roman" w:hAnsi="Times New Roman" w:cs="Times New Roman"/>
        </w:rPr>
        <w:t>[2] = "</w:t>
      </w:r>
      <w:proofErr w:type="spellStart"/>
      <w:r w:rsidRPr="007C3DDF">
        <w:rPr>
          <w:rFonts w:ascii="Times New Roman" w:hAnsi="Times New Roman" w:cs="Times New Roman"/>
        </w:rPr>
        <w:t>requestDenied</w:t>
      </w:r>
      <w:proofErr w:type="spellEnd"/>
      <w:r w:rsidRPr="007C3DDF">
        <w:rPr>
          <w:rFonts w:ascii="Times New Roman" w:hAnsi="Times New Roman" w:cs="Times New Roman"/>
        </w:rPr>
        <w:t xml:space="preserve">"; </w:t>
      </w:r>
      <w:proofErr w:type="spellStart"/>
      <w:r w:rsidRPr="007C3DDF">
        <w:rPr>
          <w:rFonts w:ascii="Times New Roman" w:hAnsi="Times New Roman" w:cs="Times New Roman"/>
        </w:rPr>
        <w:t>validUser</w:t>
      </w:r>
      <w:proofErr w:type="spellEnd"/>
      <w:r w:rsidRPr="007C3DDF">
        <w:rPr>
          <w:rFonts w:ascii="Times New Roman" w:hAnsi="Times New Roman" w:cs="Times New Roman"/>
        </w:rPr>
        <w:t xml:space="preserve"> = false; </w:t>
      </w:r>
      <w:proofErr w:type="spellStart"/>
      <w:r w:rsidRPr="007C3DDF">
        <w:rPr>
          <w:rFonts w:ascii="Times New Roman" w:hAnsi="Times New Roman" w:cs="Times New Roman"/>
        </w:rPr>
        <w:t>System.out.println</w:t>
      </w:r>
      <w:proofErr w:type="spellEnd"/>
      <w:r w:rsidRPr="007C3DDF">
        <w:rPr>
          <w:rFonts w:ascii="Times New Roman" w:hAnsi="Times New Roman" w:cs="Times New Roman"/>
        </w:rPr>
        <w:t>("Unauthorized</w:t>
      </w:r>
      <w:r w:rsidRPr="007C3DDF">
        <w:rPr>
          <w:rFonts w:ascii="Times New Roman" w:hAnsi="Times New Roman" w:cs="Times New Roman"/>
          <w:spacing w:val="-17"/>
        </w:rPr>
        <w:t xml:space="preserve"> </w:t>
      </w:r>
      <w:r w:rsidRPr="007C3DDF">
        <w:rPr>
          <w:rFonts w:ascii="Times New Roman" w:hAnsi="Times New Roman" w:cs="Times New Roman"/>
        </w:rPr>
        <w:t>client");</w:t>
      </w:r>
      <w:r w:rsidRPr="007C3DDF">
        <w:rPr>
          <w:rFonts w:ascii="Times New Roman" w:hAnsi="Times New Roman" w:cs="Times New Roman"/>
          <w:spacing w:val="-17"/>
        </w:rPr>
        <w:t xml:space="preserve"> </w:t>
      </w:r>
      <w:r w:rsidRPr="007C3DDF">
        <w:rPr>
          <w:rFonts w:ascii="Times New Roman" w:hAnsi="Times New Roman" w:cs="Times New Roman"/>
        </w:rPr>
        <w:t xml:space="preserve">} </w:t>
      </w:r>
      <w:proofErr w:type="spellStart"/>
      <w:r w:rsidRPr="007C3DDF">
        <w:rPr>
          <w:rFonts w:ascii="Times New Roman" w:hAnsi="Times New Roman" w:cs="Times New Roman"/>
        </w:rPr>
        <w:t>outMsg</w:t>
      </w:r>
      <w:proofErr w:type="spellEnd"/>
      <w:r w:rsidRPr="007C3DDF">
        <w:rPr>
          <w:rFonts w:ascii="Times New Roman" w:hAnsi="Times New Roman" w:cs="Times New Roman"/>
        </w:rPr>
        <w:t xml:space="preserve"> = encode(</w:t>
      </w:r>
      <w:proofErr w:type="spellStart"/>
      <w:r w:rsidRPr="007C3DDF">
        <w:rPr>
          <w:rFonts w:ascii="Times New Roman" w:hAnsi="Times New Roman" w:cs="Times New Roman"/>
        </w:rPr>
        <w:t>responseToClient</w:t>
      </w:r>
      <w:proofErr w:type="spellEnd"/>
      <w:r w:rsidRPr="007C3DDF">
        <w:rPr>
          <w:rFonts w:ascii="Times New Roman" w:hAnsi="Times New Roman" w:cs="Times New Roman"/>
        </w:rPr>
        <w:t xml:space="preserve">); </w:t>
      </w:r>
      <w:proofErr w:type="spellStart"/>
      <w:r w:rsidRPr="007C3DDF">
        <w:rPr>
          <w:rFonts w:ascii="Times New Roman" w:hAnsi="Times New Roman" w:cs="Times New Roman"/>
        </w:rPr>
        <w:t>outData</w:t>
      </w:r>
      <w:proofErr w:type="spellEnd"/>
      <w:r w:rsidRPr="007C3DDF">
        <w:rPr>
          <w:rFonts w:ascii="Times New Roman" w:hAnsi="Times New Roman" w:cs="Times New Roman"/>
        </w:rPr>
        <w:t xml:space="preserve"> = new byte[1024];</w:t>
      </w:r>
    </w:p>
    <w:p w:rsidR="00005100" w:rsidRPr="007C3DDF" w:rsidRDefault="00000000">
      <w:pPr>
        <w:pStyle w:val="BodyText"/>
        <w:spacing w:line="287" w:lineRule="exact"/>
        <w:ind w:left="113"/>
        <w:rPr>
          <w:rFonts w:ascii="Times New Roman" w:hAnsi="Times New Roman" w:cs="Times New Roman"/>
        </w:rPr>
      </w:pPr>
      <w:proofErr w:type="spellStart"/>
      <w:r w:rsidRPr="007C3DDF">
        <w:rPr>
          <w:rFonts w:ascii="Times New Roman" w:hAnsi="Times New Roman" w:cs="Times New Roman"/>
        </w:rPr>
        <w:t>outData</w:t>
      </w:r>
      <w:proofErr w:type="spellEnd"/>
      <w:r w:rsidRPr="007C3DDF">
        <w:rPr>
          <w:rFonts w:ascii="Times New Roman" w:hAnsi="Times New Roman" w:cs="Times New Roman"/>
          <w:spacing w:val="-2"/>
        </w:rPr>
        <w:t xml:space="preserve"> </w:t>
      </w:r>
      <w:r w:rsidRPr="007C3DDF">
        <w:rPr>
          <w:rFonts w:ascii="Times New Roman" w:hAnsi="Times New Roman" w:cs="Times New Roman"/>
        </w:rPr>
        <w:t>=</w:t>
      </w:r>
      <w:r w:rsidRPr="007C3DDF">
        <w:rPr>
          <w:rFonts w:ascii="Times New Roman" w:hAnsi="Times New Roman" w:cs="Times New Roman"/>
          <w:spacing w:val="-1"/>
        </w:rPr>
        <w:t xml:space="preserve"> </w:t>
      </w:r>
      <w:proofErr w:type="spellStart"/>
      <w:r w:rsidRPr="007C3DDF">
        <w:rPr>
          <w:rFonts w:ascii="Times New Roman" w:hAnsi="Times New Roman" w:cs="Times New Roman"/>
          <w:spacing w:val="-2"/>
        </w:rPr>
        <w:t>outMsg.getBytes</w:t>
      </w:r>
      <w:proofErr w:type="spellEnd"/>
      <w:r w:rsidRPr="007C3DDF">
        <w:rPr>
          <w:rFonts w:ascii="Times New Roman" w:hAnsi="Times New Roman" w:cs="Times New Roman"/>
          <w:spacing w:val="-2"/>
        </w:rPr>
        <w:t>();</w:t>
      </w:r>
    </w:p>
    <w:p w:rsidR="00005100" w:rsidRPr="007C3DDF" w:rsidRDefault="00000000">
      <w:pPr>
        <w:pStyle w:val="BodyText"/>
        <w:spacing w:before="94" w:line="316" w:lineRule="auto"/>
        <w:ind w:left="113"/>
        <w:rPr>
          <w:rFonts w:ascii="Times New Roman" w:hAnsi="Times New Roman" w:cs="Times New Roman"/>
        </w:rPr>
      </w:pPr>
      <w:proofErr w:type="spellStart"/>
      <w:r w:rsidRPr="007C3DDF">
        <w:rPr>
          <w:rFonts w:ascii="Times New Roman" w:hAnsi="Times New Roman" w:cs="Times New Roman"/>
        </w:rPr>
        <w:t>dsp</w:t>
      </w:r>
      <w:proofErr w:type="spellEnd"/>
      <w:r w:rsidRPr="007C3DDF">
        <w:rPr>
          <w:rFonts w:ascii="Times New Roman" w:hAnsi="Times New Roman" w:cs="Times New Roman"/>
          <w:spacing w:val="-6"/>
        </w:rPr>
        <w:t xml:space="preserve"> </w:t>
      </w:r>
      <w:r w:rsidRPr="007C3DDF">
        <w:rPr>
          <w:rFonts w:ascii="Times New Roman" w:hAnsi="Times New Roman" w:cs="Times New Roman"/>
        </w:rPr>
        <w:t>=</w:t>
      </w:r>
      <w:r w:rsidRPr="007C3DDF">
        <w:rPr>
          <w:rFonts w:ascii="Times New Roman" w:hAnsi="Times New Roman" w:cs="Times New Roman"/>
          <w:spacing w:val="-6"/>
        </w:rPr>
        <w:t xml:space="preserve"> </w:t>
      </w:r>
      <w:r w:rsidRPr="007C3DDF">
        <w:rPr>
          <w:rFonts w:ascii="Times New Roman" w:hAnsi="Times New Roman" w:cs="Times New Roman"/>
        </w:rPr>
        <w:t>new</w:t>
      </w:r>
      <w:r w:rsidRPr="007C3DDF">
        <w:rPr>
          <w:rFonts w:ascii="Times New Roman" w:hAnsi="Times New Roman" w:cs="Times New Roman"/>
          <w:spacing w:val="-5"/>
        </w:rPr>
        <w:t xml:space="preserve"> </w:t>
      </w:r>
      <w:proofErr w:type="spellStart"/>
      <w:proofErr w:type="gramStart"/>
      <w:r w:rsidRPr="007C3DDF">
        <w:rPr>
          <w:rFonts w:ascii="Times New Roman" w:hAnsi="Times New Roman" w:cs="Times New Roman"/>
        </w:rPr>
        <w:t>DatagramPacket</w:t>
      </w:r>
      <w:proofErr w:type="spellEnd"/>
      <w:r w:rsidRPr="007C3DDF">
        <w:rPr>
          <w:rFonts w:ascii="Times New Roman" w:hAnsi="Times New Roman" w:cs="Times New Roman"/>
        </w:rPr>
        <w:t>(</w:t>
      </w:r>
      <w:proofErr w:type="spellStart"/>
      <w:proofErr w:type="gramEnd"/>
      <w:r w:rsidRPr="007C3DDF">
        <w:rPr>
          <w:rFonts w:ascii="Times New Roman" w:hAnsi="Times New Roman" w:cs="Times New Roman"/>
        </w:rPr>
        <w:t>outData</w:t>
      </w:r>
      <w:proofErr w:type="spellEnd"/>
      <w:r w:rsidRPr="007C3DDF">
        <w:rPr>
          <w:rFonts w:ascii="Times New Roman" w:hAnsi="Times New Roman" w:cs="Times New Roman"/>
        </w:rPr>
        <w:t>,</w:t>
      </w:r>
      <w:r w:rsidRPr="007C3DDF">
        <w:rPr>
          <w:rFonts w:ascii="Times New Roman" w:hAnsi="Times New Roman" w:cs="Times New Roman"/>
          <w:spacing w:val="-6"/>
        </w:rPr>
        <w:t xml:space="preserve"> </w:t>
      </w:r>
      <w:proofErr w:type="spellStart"/>
      <w:r w:rsidRPr="007C3DDF">
        <w:rPr>
          <w:rFonts w:ascii="Times New Roman" w:hAnsi="Times New Roman" w:cs="Times New Roman"/>
        </w:rPr>
        <w:t>outData.length</w:t>
      </w:r>
      <w:proofErr w:type="spellEnd"/>
      <w:r w:rsidRPr="007C3DDF">
        <w:rPr>
          <w:rFonts w:ascii="Times New Roman" w:hAnsi="Times New Roman" w:cs="Times New Roman"/>
        </w:rPr>
        <w:t>,</w:t>
      </w:r>
      <w:r w:rsidRPr="007C3DDF">
        <w:rPr>
          <w:rFonts w:ascii="Times New Roman" w:hAnsi="Times New Roman" w:cs="Times New Roman"/>
          <w:spacing w:val="-6"/>
        </w:rPr>
        <w:t xml:space="preserve"> </w:t>
      </w:r>
      <w:proofErr w:type="spellStart"/>
      <w:r w:rsidRPr="007C3DDF">
        <w:rPr>
          <w:rFonts w:ascii="Times New Roman" w:hAnsi="Times New Roman" w:cs="Times New Roman"/>
        </w:rPr>
        <w:t>clientAddress</w:t>
      </w:r>
      <w:proofErr w:type="spellEnd"/>
      <w:r w:rsidRPr="007C3DDF">
        <w:rPr>
          <w:rFonts w:ascii="Times New Roman" w:hAnsi="Times New Roman" w:cs="Times New Roman"/>
        </w:rPr>
        <w:t>,</w:t>
      </w:r>
      <w:r w:rsidRPr="007C3DDF">
        <w:rPr>
          <w:rFonts w:ascii="Times New Roman" w:hAnsi="Times New Roman" w:cs="Times New Roman"/>
          <w:spacing w:val="-6"/>
        </w:rPr>
        <w:t xml:space="preserve"> </w:t>
      </w:r>
      <w:proofErr w:type="spellStart"/>
      <w:r w:rsidRPr="007C3DDF">
        <w:rPr>
          <w:rFonts w:ascii="Times New Roman" w:hAnsi="Times New Roman" w:cs="Times New Roman"/>
        </w:rPr>
        <w:t>clientPort</w:t>
      </w:r>
      <w:proofErr w:type="spellEnd"/>
      <w:r w:rsidRPr="007C3DDF">
        <w:rPr>
          <w:rFonts w:ascii="Times New Roman" w:hAnsi="Times New Roman" w:cs="Times New Roman"/>
        </w:rPr>
        <w:t xml:space="preserve">); </w:t>
      </w:r>
      <w:proofErr w:type="spellStart"/>
      <w:r w:rsidRPr="007C3DDF">
        <w:rPr>
          <w:rFonts w:ascii="Times New Roman" w:hAnsi="Times New Roman" w:cs="Times New Roman"/>
        </w:rPr>
        <w:t>ds.send</w:t>
      </w:r>
      <w:proofErr w:type="spellEnd"/>
      <w:r w:rsidRPr="007C3DDF">
        <w:rPr>
          <w:rFonts w:ascii="Times New Roman" w:hAnsi="Times New Roman" w:cs="Times New Roman"/>
        </w:rPr>
        <w:t>(</w:t>
      </w:r>
      <w:proofErr w:type="spellStart"/>
      <w:r w:rsidRPr="007C3DDF">
        <w:rPr>
          <w:rFonts w:ascii="Times New Roman" w:hAnsi="Times New Roman" w:cs="Times New Roman"/>
        </w:rPr>
        <w:t>dsp</w:t>
      </w:r>
      <w:proofErr w:type="spellEnd"/>
      <w:r w:rsidRPr="007C3DDF">
        <w:rPr>
          <w:rFonts w:ascii="Times New Roman" w:hAnsi="Times New Roman" w:cs="Times New Roman"/>
        </w:rPr>
        <w:t xml:space="preserve">); </w:t>
      </w:r>
      <w:proofErr w:type="spellStart"/>
      <w:r w:rsidRPr="007C3DDF">
        <w:rPr>
          <w:rFonts w:ascii="Times New Roman" w:hAnsi="Times New Roman" w:cs="Times New Roman"/>
        </w:rPr>
        <w:t>ds.close</w:t>
      </w:r>
      <w:proofErr w:type="spellEnd"/>
      <w:r w:rsidRPr="007C3DDF">
        <w:rPr>
          <w:rFonts w:ascii="Times New Roman" w:hAnsi="Times New Roman" w:cs="Times New Roman"/>
        </w:rPr>
        <w:t>();</w:t>
      </w:r>
    </w:p>
    <w:p w:rsidR="00005100" w:rsidRPr="007C3DDF" w:rsidRDefault="00000000">
      <w:pPr>
        <w:pStyle w:val="BodyText"/>
        <w:spacing w:line="316" w:lineRule="auto"/>
        <w:ind w:left="113" w:right="3338"/>
        <w:rPr>
          <w:rFonts w:ascii="Times New Roman" w:hAnsi="Times New Roman" w:cs="Times New Roman"/>
        </w:rPr>
      </w:pPr>
      <w:r w:rsidRPr="007C3DDF">
        <w:rPr>
          <w:rFonts w:ascii="Times New Roman" w:hAnsi="Times New Roman" w:cs="Times New Roman"/>
        </w:rPr>
        <w:t>}</w:t>
      </w:r>
      <w:r w:rsidRPr="007C3DDF">
        <w:rPr>
          <w:rFonts w:ascii="Times New Roman" w:hAnsi="Times New Roman" w:cs="Times New Roman"/>
          <w:spacing w:val="-7"/>
        </w:rPr>
        <w:t xml:space="preserve"> </w:t>
      </w:r>
      <w:r w:rsidRPr="007C3DDF">
        <w:rPr>
          <w:rFonts w:ascii="Times New Roman" w:hAnsi="Times New Roman" w:cs="Times New Roman"/>
        </w:rPr>
        <w:t>catch</w:t>
      </w:r>
      <w:r w:rsidRPr="007C3DDF">
        <w:rPr>
          <w:rFonts w:ascii="Times New Roman" w:hAnsi="Times New Roman" w:cs="Times New Roman"/>
          <w:spacing w:val="-7"/>
        </w:rPr>
        <w:t xml:space="preserve"> </w:t>
      </w:r>
      <w:r w:rsidRPr="007C3DDF">
        <w:rPr>
          <w:rFonts w:ascii="Times New Roman" w:hAnsi="Times New Roman" w:cs="Times New Roman"/>
        </w:rPr>
        <w:t>(Exception</w:t>
      </w:r>
      <w:r w:rsidRPr="007C3DDF">
        <w:rPr>
          <w:rFonts w:ascii="Times New Roman" w:hAnsi="Times New Roman" w:cs="Times New Roman"/>
          <w:spacing w:val="-6"/>
        </w:rPr>
        <w:t xml:space="preserve"> </w:t>
      </w:r>
      <w:r w:rsidRPr="007C3DDF">
        <w:rPr>
          <w:rFonts w:ascii="Times New Roman" w:hAnsi="Times New Roman" w:cs="Times New Roman"/>
        </w:rPr>
        <w:t>e)</w:t>
      </w:r>
      <w:r w:rsidRPr="007C3DDF">
        <w:rPr>
          <w:rFonts w:ascii="Times New Roman" w:hAnsi="Times New Roman" w:cs="Times New Roman"/>
          <w:spacing w:val="-7"/>
        </w:rPr>
        <w:t xml:space="preserve"> </w:t>
      </w:r>
      <w:proofErr w:type="gramStart"/>
      <w:r w:rsidRPr="007C3DDF">
        <w:rPr>
          <w:rFonts w:ascii="Times New Roman" w:hAnsi="Times New Roman" w:cs="Times New Roman"/>
        </w:rPr>
        <w:t>{</w:t>
      </w:r>
      <w:r w:rsidRPr="007C3DDF">
        <w:rPr>
          <w:rFonts w:ascii="Times New Roman" w:hAnsi="Times New Roman" w:cs="Times New Roman"/>
          <w:spacing w:val="-7"/>
        </w:rPr>
        <w:t xml:space="preserve"> </w:t>
      </w:r>
      <w:proofErr w:type="spellStart"/>
      <w:r w:rsidRPr="007C3DDF">
        <w:rPr>
          <w:rFonts w:ascii="Times New Roman" w:hAnsi="Times New Roman" w:cs="Times New Roman"/>
        </w:rPr>
        <w:t>System.out.println</w:t>
      </w:r>
      <w:proofErr w:type="spellEnd"/>
      <w:proofErr w:type="gramEnd"/>
      <w:r w:rsidRPr="007C3DDF">
        <w:rPr>
          <w:rFonts w:ascii="Times New Roman" w:hAnsi="Times New Roman" w:cs="Times New Roman"/>
        </w:rPr>
        <w:t>(</w:t>
      </w:r>
      <w:proofErr w:type="spellStart"/>
      <w:r w:rsidRPr="007C3DDF">
        <w:rPr>
          <w:rFonts w:ascii="Times New Roman" w:hAnsi="Times New Roman" w:cs="Times New Roman"/>
        </w:rPr>
        <w:t>e.toString</w:t>
      </w:r>
      <w:proofErr w:type="spellEnd"/>
      <w:r w:rsidRPr="007C3DDF">
        <w:rPr>
          <w:rFonts w:ascii="Times New Roman" w:hAnsi="Times New Roman" w:cs="Times New Roman"/>
        </w:rPr>
        <w:t>());</w:t>
      </w:r>
      <w:r w:rsidRPr="007C3DDF">
        <w:rPr>
          <w:rFonts w:ascii="Times New Roman" w:hAnsi="Times New Roman" w:cs="Times New Roman"/>
          <w:spacing w:val="-7"/>
        </w:rPr>
        <w:t xml:space="preserve"> </w:t>
      </w:r>
      <w:r w:rsidRPr="007C3DDF">
        <w:rPr>
          <w:rFonts w:ascii="Times New Roman" w:hAnsi="Times New Roman" w:cs="Times New Roman"/>
        </w:rPr>
        <w:t>} if (</w:t>
      </w:r>
      <w:proofErr w:type="spellStart"/>
      <w:r w:rsidRPr="007C3DDF">
        <w:rPr>
          <w:rFonts w:ascii="Times New Roman" w:hAnsi="Times New Roman" w:cs="Times New Roman"/>
        </w:rPr>
        <w:t>validUser</w:t>
      </w:r>
      <w:proofErr w:type="spellEnd"/>
      <w:r w:rsidRPr="007C3DDF">
        <w:rPr>
          <w:rFonts w:ascii="Times New Roman" w:hAnsi="Times New Roman" w:cs="Times New Roman"/>
        </w:rPr>
        <w:t>) { try {</w:t>
      </w:r>
    </w:p>
    <w:p w:rsidR="00005100" w:rsidRPr="007C3DDF" w:rsidRDefault="00000000">
      <w:pPr>
        <w:pStyle w:val="BodyText"/>
        <w:spacing w:line="316" w:lineRule="auto"/>
        <w:ind w:left="113" w:right="446"/>
        <w:rPr>
          <w:rFonts w:ascii="Times New Roman" w:hAnsi="Times New Roman" w:cs="Times New Roman"/>
        </w:rPr>
      </w:pPr>
      <w:proofErr w:type="spellStart"/>
      <w:r w:rsidRPr="007C3DDF">
        <w:rPr>
          <w:rFonts w:ascii="Times New Roman" w:hAnsi="Times New Roman" w:cs="Times New Roman"/>
        </w:rPr>
        <w:t>DatagramSocket</w:t>
      </w:r>
      <w:proofErr w:type="spellEnd"/>
      <w:r w:rsidRPr="007C3DDF">
        <w:rPr>
          <w:rFonts w:ascii="Times New Roman" w:hAnsi="Times New Roman" w:cs="Times New Roman"/>
          <w:spacing w:val="-7"/>
        </w:rPr>
        <w:t xml:space="preserve"> </w:t>
      </w:r>
      <w:r w:rsidRPr="007C3DDF">
        <w:rPr>
          <w:rFonts w:ascii="Times New Roman" w:hAnsi="Times New Roman" w:cs="Times New Roman"/>
        </w:rPr>
        <w:t>ds</w:t>
      </w:r>
      <w:r w:rsidRPr="007C3DDF">
        <w:rPr>
          <w:rFonts w:ascii="Times New Roman" w:hAnsi="Times New Roman" w:cs="Times New Roman"/>
          <w:spacing w:val="-6"/>
        </w:rPr>
        <w:t xml:space="preserve"> </w:t>
      </w:r>
      <w:r w:rsidRPr="007C3DDF">
        <w:rPr>
          <w:rFonts w:ascii="Times New Roman" w:hAnsi="Times New Roman" w:cs="Times New Roman"/>
        </w:rPr>
        <w:t>=</w:t>
      </w:r>
      <w:r w:rsidRPr="007C3DDF">
        <w:rPr>
          <w:rFonts w:ascii="Times New Roman" w:hAnsi="Times New Roman" w:cs="Times New Roman"/>
          <w:spacing w:val="-7"/>
        </w:rPr>
        <w:t xml:space="preserve"> </w:t>
      </w:r>
      <w:r w:rsidRPr="007C3DDF">
        <w:rPr>
          <w:rFonts w:ascii="Times New Roman" w:hAnsi="Times New Roman" w:cs="Times New Roman"/>
        </w:rPr>
        <w:t>new</w:t>
      </w:r>
      <w:r w:rsidRPr="007C3DDF">
        <w:rPr>
          <w:rFonts w:ascii="Times New Roman" w:hAnsi="Times New Roman" w:cs="Times New Roman"/>
          <w:spacing w:val="-7"/>
        </w:rPr>
        <w:t xml:space="preserve"> </w:t>
      </w:r>
      <w:proofErr w:type="spellStart"/>
      <w:r w:rsidRPr="007C3DDF">
        <w:rPr>
          <w:rFonts w:ascii="Times New Roman" w:hAnsi="Times New Roman" w:cs="Times New Roman"/>
        </w:rPr>
        <w:t>DatagramSocket</w:t>
      </w:r>
      <w:proofErr w:type="spellEnd"/>
      <w:r w:rsidRPr="007C3DDF">
        <w:rPr>
          <w:rFonts w:ascii="Times New Roman" w:hAnsi="Times New Roman" w:cs="Times New Roman"/>
        </w:rPr>
        <w:t>(</w:t>
      </w:r>
      <w:proofErr w:type="spellStart"/>
      <w:r w:rsidRPr="007C3DDF">
        <w:rPr>
          <w:rFonts w:ascii="Times New Roman" w:hAnsi="Times New Roman" w:cs="Times New Roman"/>
        </w:rPr>
        <w:t>vpnPrivatePort</w:t>
      </w:r>
      <w:proofErr w:type="spellEnd"/>
      <w:r w:rsidRPr="007C3DDF">
        <w:rPr>
          <w:rFonts w:ascii="Times New Roman" w:hAnsi="Times New Roman" w:cs="Times New Roman"/>
        </w:rPr>
        <w:t>);</w:t>
      </w:r>
      <w:r w:rsidRPr="007C3DDF">
        <w:rPr>
          <w:rFonts w:ascii="Times New Roman" w:hAnsi="Times New Roman" w:cs="Times New Roman"/>
          <w:spacing w:val="-7"/>
        </w:rPr>
        <w:t xml:space="preserve"> </w:t>
      </w:r>
      <w:r w:rsidRPr="007C3DDF">
        <w:rPr>
          <w:rFonts w:ascii="Times New Roman" w:hAnsi="Times New Roman" w:cs="Times New Roman"/>
        </w:rPr>
        <w:t>try</w:t>
      </w:r>
      <w:r w:rsidRPr="007C3DDF">
        <w:rPr>
          <w:rFonts w:ascii="Times New Roman" w:hAnsi="Times New Roman" w:cs="Times New Roman"/>
          <w:spacing w:val="-7"/>
        </w:rPr>
        <w:t xml:space="preserve"> </w:t>
      </w:r>
      <w:proofErr w:type="gramStart"/>
      <w:r w:rsidRPr="007C3DDF">
        <w:rPr>
          <w:rFonts w:ascii="Times New Roman" w:hAnsi="Times New Roman" w:cs="Times New Roman"/>
        </w:rPr>
        <w:t xml:space="preserve">{ </w:t>
      </w:r>
      <w:proofErr w:type="spellStart"/>
      <w:r w:rsidRPr="007C3DDF">
        <w:rPr>
          <w:rFonts w:ascii="Times New Roman" w:hAnsi="Times New Roman" w:cs="Times New Roman"/>
        </w:rPr>
        <w:t>DatagramPacket</w:t>
      </w:r>
      <w:proofErr w:type="spellEnd"/>
      <w:proofErr w:type="gramEnd"/>
      <w:r w:rsidRPr="007C3DDF">
        <w:rPr>
          <w:rFonts w:ascii="Times New Roman" w:hAnsi="Times New Roman" w:cs="Times New Roman"/>
        </w:rPr>
        <w:t xml:space="preserve"> </w:t>
      </w:r>
      <w:proofErr w:type="spellStart"/>
      <w:r w:rsidRPr="007C3DDF">
        <w:rPr>
          <w:rFonts w:ascii="Times New Roman" w:hAnsi="Times New Roman" w:cs="Times New Roman"/>
        </w:rPr>
        <w:t>dsp</w:t>
      </w:r>
      <w:proofErr w:type="spellEnd"/>
      <w:r w:rsidRPr="007C3DDF">
        <w:rPr>
          <w:rFonts w:ascii="Times New Roman" w:hAnsi="Times New Roman" w:cs="Times New Roman"/>
        </w:rPr>
        <w:t xml:space="preserve">, </w:t>
      </w:r>
      <w:proofErr w:type="spellStart"/>
      <w:r w:rsidRPr="007C3DDF">
        <w:rPr>
          <w:rFonts w:ascii="Times New Roman" w:hAnsi="Times New Roman" w:cs="Times New Roman"/>
        </w:rPr>
        <w:t>drp</w:t>
      </w:r>
      <w:proofErr w:type="spellEnd"/>
      <w:r w:rsidRPr="007C3DDF">
        <w:rPr>
          <w:rFonts w:ascii="Times New Roman" w:hAnsi="Times New Roman" w:cs="Times New Roman"/>
        </w:rPr>
        <w:t>;</w:t>
      </w:r>
    </w:p>
    <w:p w:rsidR="00005100" w:rsidRPr="007C3DDF" w:rsidRDefault="00000000">
      <w:pPr>
        <w:pStyle w:val="BodyText"/>
        <w:spacing w:line="293" w:lineRule="exact"/>
        <w:ind w:left="113"/>
        <w:rPr>
          <w:rFonts w:ascii="Times New Roman" w:hAnsi="Times New Roman" w:cs="Times New Roman"/>
        </w:rPr>
      </w:pPr>
      <w:r w:rsidRPr="007C3DDF">
        <w:rPr>
          <w:rFonts w:ascii="Times New Roman" w:hAnsi="Times New Roman" w:cs="Times New Roman"/>
        </w:rPr>
        <w:t>do</w:t>
      </w:r>
      <w:r w:rsidRPr="007C3DDF">
        <w:rPr>
          <w:rFonts w:ascii="Times New Roman" w:hAnsi="Times New Roman" w:cs="Times New Roman"/>
          <w:spacing w:val="-2"/>
        </w:rPr>
        <w:t xml:space="preserve"> </w:t>
      </w:r>
      <w:proofErr w:type="gramStart"/>
      <w:r w:rsidRPr="007C3DDF">
        <w:rPr>
          <w:rFonts w:ascii="Times New Roman" w:hAnsi="Times New Roman" w:cs="Times New Roman"/>
        </w:rPr>
        <w:t>{</w:t>
      </w:r>
      <w:r w:rsidRPr="007C3DDF">
        <w:rPr>
          <w:rFonts w:ascii="Times New Roman" w:hAnsi="Times New Roman" w:cs="Times New Roman"/>
          <w:spacing w:val="-1"/>
        </w:rPr>
        <w:t xml:space="preserve"> </w:t>
      </w:r>
      <w:proofErr w:type="spellStart"/>
      <w:r w:rsidRPr="007C3DDF">
        <w:rPr>
          <w:rFonts w:ascii="Times New Roman" w:hAnsi="Times New Roman" w:cs="Times New Roman"/>
        </w:rPr>
        <w:t>inData</w:t>
      </w:r>
      <w:proofErr w:type="spellEnd"/>
      <w:proofErr w:type="gramEnd"/>
      <w:r w:rsidRPr="007C3DDF">
        <w:rPr>
          <w:rFonts w:ascii="Times New Roman" w:hAnsi="Times New Roman" w:cs="Times New Roman"/>
          <w:spacing w:val="-1"/>
        </w:rPr>
        <w:t xml:space="preserve"> </w:t>
      </w:r>
      <w:r w:rsidRPr="007C3DDF">
        <w:rPr>
          <w:rFonts w:ascii="Times New Roman" w:hAnsi="Times New Roman" w:cs="Times New Roman"/>
        </w:rPr>
        <w:t>=</w:t>
      </w:r>
      <w:r w:rsidRPr="007C3DDF">
        <w:rPr>
          <w:rFonts w:ascii="Times New Roman" w:hAnsi="Times New Roman" w:cs="Times New Roman"/>
          <w:spacing w:val="-1"/>
        </w:rPr>
        <w:t xml:space="preserve"> </w:t>
      </w:r>
      <w:r w:rsidRPr="007C3DDF">
        <w:rPr>
          <w:rFonts w:ascii="Times New Roman" w:hAnsi="Times New Roman" w:cs="Times New Roman"/>
        </w:rPr>
        <w:t>new</w:t>
      </w:r>
      <w:r w:rsidRPr="007C3DDF">
        <w:rPr>
          <w:rFonts w:ascii="Times New Roman" w:hAnsi="Times New Roman" w:cs="Times New Roman"/>
          <w:spacing w:val="-1"/>
        </w:rPr>
        <w:t xml:space="preserve"> </w:t>
      </w:r>
      <w:r w:rsidRPr="007C3DDF">
        <w:rPr>
          <w:rFonts w:ascii="Times New Roman" w:hAnsi="Times New Roman" w:cs="Times New Roman"/>
          <w:spacing w:val="-2"/>
        </w:rPr>
        <w:t>byte[1024];</w:t>
      </w:r>
    </w:p>
    <w:p w:rsidR="00005100" w:rsidRPr="007C3DDF" w:rsidRDefault="00000000">
      <w:pPr>
        <w:pStyle w:val="BodyText"/>
        <w:spacing w:before="89"/>
        <w:ind w:left="113"/>
        <w:rPr>
          <w:rFonts w:ascii="Times New Roman" w:hAnsi="Times New Roman" w:cs="Times New Roman"/>
        </w:rPr>
      </w:pPr>
      <w:proofErr w:type="spellStart"/>
      <w:r w:rsidRPr="007C3DDF">
        <w:rPr>
          <w:rFonts w:ascii="Times New Roman" w:hAnsi="Times New Roman" w:cs="Times New Roman"/>
        </w:rPr>
        <w:t>drp</w:t>
      </w:r>
      <w:proofErr w:type="spellEnd"/>
      <w:r w:rsidRPr="007C3DDF">
        <w:rPr>
          <w:rFonts w:ascii="Times New Roman" w:hAnsi="Times New Roman" w:cs="Times New Roman"/>
          <w:spacing w:val="-4"/>
        </w:rPr>
        <w:t xml:space="preserve"> </w:t>
      </w:r>
      <w:r w:rsidRPr="007C3DDF">
        <w:rPr>
          <w:rFonts w:ascii="Times New Roman" w:hAnsi="Times New Roman" w:cs="Times New Roman"/>
        </w:rPr>
        <w:t>=</w:t>
      </w:r>
      <w:r w:rsidRPr="007C3DDF">
        <w:rPr>
          <w:rFonts w:ascii="Times New Roman" w:hAnsi="Times New Roman" w:cs="Times New Roman"/>
          <w:spacing w:val="-2"/>
        </w:rPr>
        <w:t xml:space="preserve"> </w:t>
      </w:r>
      <w:r w:rsidRPr="007C3DDF">
        <w:rPr>
          <w:rFonts w:ascii="Times New Roman" w:hAnsi="Times New Roman" w:cs="Times New Roman"/>
        </w:rPr>
        <w:t>new</w:t>
      </w:r>
      <w:r w:rsidRPr="007C3DDF">
        <w:rPr>
          <w:rFonts w:ascii="Times New Roman" w:hAnsi="Times New Roman" w:cs="Times New Roman"/>
          <w:spacing w:val="-2"/>
        </w:rPr>
        <w:t xml:space="preserve"> </w:t>
      </w:r>
      <w:proofErr w:type="spellStart"/>
      <w:proofErr w:type="gramStart"/>
      <w:r w:rsidRPr="007C3DDF">
        <w:rPr>
          <w:rFonts w:ascii="Times New Roman" w:hAnsi="Times New Roman" w:cs="Times New Roman"/>
        </w:rPr>
        <w:t>DatagramPacket</w:t>
      </w:r>
      <w:proofErr w:type="spellEnd"/>
      <w:r w:rsidRPr="007C3DDF">
        <w:rPr>
          <w:rFonts w:ascii="Times New Roman" w:hAnsi="Times New Roman" w:cs="Times New Roman"/>
        </w:rPr>
        <w:t>(</w:t>
      </w:r>
      <w:proofErr w:type="spellStart"/>
      <w:proofErr w:type="gramEnd"/>
      <w:r w:rsidRPr="007C3DDF">
        <w:rPr>
          <w:rFonts w:ascii="Times New Roman" w:hAnsi="Times New Roman" w:cs="Times New Roman"/>
        </w:rPr>
        <w:t>inData</w:t>
      </w:r>
      <w:proofErr w:type="spellEnd"/>
      <w:r w:rsidRPr="007C3DDF">
        <w:rPr>
          <w:rFonts w:ascii="Times New Roman" w:hAnsi="Times New Roman" w:cs="Times New Roman"/>
        </w:rPr>
        <w:t>,</w:t>
      </w:r>
      <w:r w:rsidRPr="007C3DDF">
        <w:rPr>
          <w:rFonts w:ascii="Times New Roman" w:hAnsi="Times New Roman" w:cs="Times New Roman"/>
          <w:spacing w:val="-3"/>
        </w:rPr>
        <w:t xml:space="preserve"> </w:t>
      </w:r>
      <w:proofErr w:type="spellStart"/>
      <w:r w:rsidRPr="007C3DDF">
        <w:rPr>
          <w:rFonts w:ascii="Times New Roman" w:hAnsi="Times New Roman" w:cs="Times New Roman"/>
          <w:spacing w:val="-2"/>
        </w:rPr>
        <w:t>inData.length</w:t>
      </w:r>
      <w:proofErr w:type="spellEnd"/>
      <w:r w:rsidRPr="007C3DDF">
        <w:rPr>
          <w:rFonts w:ascii="Times New Roman" w:hAnsi="Times New Roman" w:cs="Times New Roman"/>
          <w:spacing w:val="-2"/>
        </w:rPr>
        <w:t>);</w:t>
      </w:r>
    </w:p>
    <w:p w:rsidR="00005100" w:rsidRPr="007C3DDF" w:rsidRDefault="00005100">
      <w:pPr>
        <w:rPr>
          <w:rFonts w:ascii="Times New Roman" w:hAnsi="Times New Roman" w:cs="Times New Roman"/>
          <w:sz w:val="24"/>
          <w:szCs w:val="24"/>
        </w:rPr>
        <w:sectPr w:rsidR="00005100" w:rsidRPr="007C3DDF">
          <w:pgSz w:w="11910" w:h="16330"/>
          <w:pgMar w:top="1860" w:right="1000" w:bottom="280" w:left="1020" w:header="720" w:footer="720" w:gutter="0"/>
          <w:cols w:space="720"/>
        </w:sectPr>
      </w:pPr>
    </w:p>
    <w:p w:rsidR="00005100" w:rsidRPr="007C3DDF" w:rsidRDefault="00000000">
      <w:pPr>
        <w:pStyle w:val="BodyText"/>
        <w:spacing w:before="115"/>
        <w:rPr>
          <w:rFonts w:ascii="Times New Roman" w:hAnsi="Times New Roman" w:cs="Times New Roman"/>
        </w:rPr>
      </w:pPr>
      <w:proofErr w:type="spellStart"/>
      <w:proofErr w:type="gramStart"/>
      <w:r w:rsidRPr="007C3DDF">
        <w:rPr>
          <w:rFonts w:ascii="Times New Roman" w:hAnsi="Times New Roman" w:cs="Times New Roman"/>
          <w:spacing w:val="-2"/>
        </w:rPr>
        <w:lastRenderedPageBreak/>
        <w:t>ds.receive</w:t>
      </w:r>
      <w:proofErr w:type="spellEnd"/>
      <w:proofErr w:type="gramEnd"/>
      <w:r w:rsidRPr="007C3DDF">
        <w:rPr>
          <w:rFonts w:ascii="Times New Roman" w:hAnsi="Times New Roman" w:cs="Times New Roman"/>
          <w:spacing w:val="-2"/>
        </w:rPr>
        <w:t>(</w:t>
      </w:r>
      <w:proofErr w:type="spellStart"/>
      <w:r w:rsidRPr="007C3DDF">
        <w:rPr>
          <w:rFonts w:ascii="Times New Roman" w:hAnsi="Times New Roman" w:cs="Times New Roman"/>
          <w:spacing w:val="-2"/>
        </w:rPr>
        <w:t>drp</w:t>
      </w:r>
      <w:proofErr w:type="spellEnd"/>
      <w:r w:rsidRPr="007C3DDF">
        <w:rPr>
          <w:rFonts w:ascii="Times New Roman" w:hAnsi="Times New Roman" w:cs="Times New Roman"/>
          <w:spacing w:val="-2"/>
        </w:rPr>
        <w:t>);</w:t>
      </w:r>
    </w:p>
    <w:p w:rsidR="00005100" w:rsidRPr="007C3DDF" w:rsidRDefault="00000000">
      <w:pPr>
        <w:pStyle w:val="BodyText"/>
        <w:spacing w:before="93" w:line="316" w:lineRule="auto"/>
        <w:ind w:right="5172"/>
        <w:rPr>
          <w:rFonts w:ascii="Times New Roman" w:hAnsi="Times New Roman" w:cs="Times New Roman"/>
        </w:rPr>
      </w:pPr>
      <w:proofErr w:type="spellStart"/>
      <w:r w:rsidRPr="007C3DDF">
        <w:rPr>
          <w:rFonts w:ascii="Times New Roman" w:hAnsi="Times New Roman" w:cs="Times New Roman"/>
        </w:rPr>
        <w:t>clientAddress</w:t>
      </w:r>
      <w:proofErr w:type="spellEnd"/>
      <w:r w:rsidRPr="007C3DDF">
        <w:rPr>
          <w:rFonts w:ascii="Times New Roman" w:hAnsi="Times New Roman" w:cs="Times New Roman"/>
          <w:spacing w:val="-17"/>
        </w:rPr>
        <w:t xml:space="preserve"> </w:t>
      </w:r>
      <w:r w:rsidRPr="007C3DDF">
        <w:rPr>
          <w:rFonts w:ascii="Times New Roman" w:hAnsi="Times New Roman" w:cs="Times New Roman"/>
        </w:rPr>
        <w:t>=</w:t>
      </w:r>
      <w:r w:rsidRPr="007C3DDF">
        <w:rPr>
          <w:rFonts w:ascii="Times New Roman" w:hAnsi="Times New Roman" w:cs="Times New Roman"/>
          <w:spacing w:val="-17"/>
        </w:rPr>
        <w:t xml:space="preserve"> </w:t>
      </w:r>
      <w:proofErr w:type="spellStart"/>
      <w:proofErr w:type="gramStart"/>
      <w:r w:rsidRPr="007C3DDF">
        <w:rPr>
          <w:rFonts w:ascii="Times New Roman" w:hAnsi="Times New Roman" w:cs="Times New Roman"/>
        </w:rPr>
        <w:t>drp.getAddress</w:t>
      </w:r>
      <w:proofErr w:type="spellEnd"/>
      <w:proofErr w:type="gramEnd"/>
      <w:r w:rsidRPr="007C3DDF">
        <w:rPr>
          <w:rFonts w:ascii="Times New Roman" w:hAnsi="Times New Roman" w:cs="Times New Roman"/>
        </w:rPr>
        <w:t xml:space="preserve">(); </w:t>
      </w:r>
      <w:proofErr w:type="spellStart"/>
      <w:r w:rsidRPr="007C3DDF">
        <w:rPr>
          <w:rFonts w:ascii="Times New Roman" w:hAnsi="Times New Roman" w:cs="Times New Roman"/>
        </w:rPr>
        <w:t>clientPort</w:t>
      </w:r>
      <w:proofErr w:type="spellEnd"/>
      <w:r w:rsidRPr="007C3DDF">
        <w:rPr>
          <w:rFonts w:ascii="Times New Roman" w:hAnsi="Times New Roman" w:cs="Times New Roman"/>
        </w:rPr>
        <w:t xml:space="preserve"> = </w:t>
      </w:r>
      <w:proofErr w:type="spellStart"/>
      <w:r w:rsidRPr="007C3DDF">
        <w:rPr>
          <w:rFonts w:ascii="Times New Roman" w:hAnsi="Times New Roman" w:cs="Times New Roman"/>
        </w:rPr>
        <w:t>drp.getPort</w:t>
      </w:r>
      <w:proofErr w:type="spellEnd"/>
      <w:r w:rsidRPr="007C3DDF">
        <w:rPr>
          <w:rFonts w:ascii="Times New Roman" w:hAnsi="Times New Roman" w:cs="Times New Roman"/>
        </w:rPr>
        <w:t>();</w:t>
      </w:r>
    </w:p>
    <w:p w:rsidR="00005100" w:rsidRPr="007C3DDF" w:rsidRDefault="00000000">
      <w:pPr>
        <w:pStyle w:val="BodyText"/>
        <w:spacing w:line="316" w:lineRule="auto"/>
        <w:ind w:right="2627"/>
        <w:rPr>
          <w:rFonts w:ascii="Times New Roman" w:hAnsi="Times New Roman" w:cs="Times New Roman"/>
        </w:rPr>
      </w:pPr>
      <w:proofErr w:type="spellStart"/>
      <w:r w:rsidRPr="007C3DDF">
        <w:rPr>
          <w:rFonts w:ascii="Times New Roman" w:hAnsi="Times New Roman" w:cs="Times New Roman"/>
        </w:rPr>
        <w:t>inMsg</w:t>
      </w:r>
      <w:proofErr w:type="spellEnd"/>
      <w:r w:rsidRPr="007C3DDF">
        <w:rPr>
          <w:rFonts w:ascii="Times New Roman" w:hAnsi="Times New Roman" w:cs="Times New Roman"/>
          <w:spacing w:val="-7"/>
        </w:rPr>
        <w:t xml:space="preserve"> </w:t>
      </w:r>
      <w:r w:rsidRPr="007C3DDF">
        <w:rPr>
          <w:rFonts w:ascii="Times New Roman" w:hAnsi="Times New Roman" w:cs="Times New Roman"/>
        </w:rPr>
        <w:t>=</w:t>
      </w:r>
      <w:r w:rsidRPr="007C3DDF">
        <w:rPr>
          <w:rFonts w:ascii="Times New Roman" w:hAnsi="Times New Roman" w:cs="Times New Roman"/>
          <w:spacing w:val="-8"/>
        </w:rPr>
        <w:t xml:space="preserve"> </w:t>
      </w:r>
      <w:r w:rsidRPr="007C3DDF">
        <w:rPr>
          <w:rFonts w:ascii="Times New Roman" w:hAnsi="Times New Roman" w:cs="Times New Roman"/>
        </w:rPr>
        <w:t>new</w:t>
      </w:r>
      <w:r w:rsidRPr="007C3DDF">
        <w:rPr>
          <w:rFonts w:ascii="Times New Roman" w:hAnsi="Times New Roman" w:cs="Times New Roman"/>
          <w:spacing w:val="-8"/>
        </w:rPr>
        <w:t xml:space="preserve"> </w:t>
      </w:r>
      <w:r w:rsidRPr="007C3DDF">
        <w:rPr>
          <w:rFonts w:ascii="Times New Roman" w:hAnsi="Times New Roman" w:cs="Times New Roman"/>
        </w:rPr>
        <w:t>String(</w:t>
      </w:r>
      <w:proofErr w:type="spellStart"/>
      <w:proofErr w:type="gramStart"/>
      <w:r w:rsidRPr="007C3DDF">
        <w:rPr>
          <w:rFonts w:ascii="Times New Roman" w:hAnsi="Times New Roman" w:cs="Times New Roman"/>
        </w:rPr>
        <w:t>drp.getData</w:t>
      </w:r>
      <w:proofErr w:type="spellEnd"/>
      <w:proofErr w:type="gramEnd"/>
      <w:r w:rsidRPr="007C3DDF">
        <w:rPr>
          <w:rFonts w:ascii="Times New Roman" w:hAnsi="Times New Roman" w:cs="Times New Roman"/>
        </w:rPr>
        <w:t>(),</w:t>
      </w:r>
      <w:r w:rsidRPr="007C3DDF">
        <w:rPr>
          <w:rFonts w:ascii="Times New Roman" w:hAnsi="Times New Roman" w:cs="Times New Roman"/>
          <w:spacing w:val="-8"/>
        </w:rPr>
        <w:t xml:space="preserve"> </w:t>
      </w:r>
      <w:r w:rsidRPr="007C3DDF">
        <w:rPr>
          <w:rFonts w:ascii="Times New Roman" w:hAnsi="Times New Roman" w:cs="Times New Roman"/>
        </w:rPr>
        <w:t>0,</w:t>
      </w:r>
      <w:r w:rsidRPr="007C3DDF">
        <w:rPr>
          <w:rFonts w:ascii="Times New Roman" w:hAnsi="Times New Roman" w:cs="Times New Roman"/>
          <w:spacing w:val="-8"/>
        </w:rPr>
        <w:t xml:space="preserve"> </w:t>
      </w:r>
      <w:proofErr w:type="spellStart"/>
      <w:r w:rsidRPr="007C3DDF">
        <w:rPr>
          <w:rFonts w:ascii="Times New Roman" w:hAnsi="Times New Roman" w:cs="Times New Roman"/>
        </w:rPr>
        <w:t>drp.getLength</w:t>
      </w:r>
      <w:proofErr w:type="spellEnd"/>
      <w:r w:rsidRPr="007C3DDF">
        <w:rPr>
          <w:rFonts w:ascii="Times New Roman" w:hAnsi="Times New Roman" w:cs="Times New Roman"/>
        </w:rPr>
        <w:t xml:space="preserve">()); </w:t>
      </w:r>
      <w:proofErr w:type="spellStart"/>
      <w:r w:rsidRPr="007C3DDF">
        <w:rPr>
          <w:rFonts w:ascii="Times New Roman" w:hAnsi="Times New Roman" w:cs="Times New Roman"/>
        </w:rPr>
        <w:t>clientRequest</w:t>
      </w:r>
      <w:proofErr w:type="spellEnd"/>
      <w:r w:rsidRPr="007C3DDF">
        <w:rPr>
          <w:rFonts w:ascii="Times New Roman" w:hAnsi="Times New Roman" w:cs="Times New Roman"/>
        </w:rPr>
        <w:t xml:space="preserve"> = decode(</w:t>
      </w:r>
      <w:proofErr w:type="spellStart"/>
      <w:r w:rsidRPr="007C3DDF">
        <w:rPr>
          <w:rFonts w:ascii="Times New Roman" w:hAnsi="Times New Roman" w:cs="Times New Roman"/>
        </w:rPr>
        <w:t>inMsg</w:t>
      </w:r>
      <w:proofErr w:type="spellEnd"/>
      <w:r w:rsidRPr="007C3DDF">
        <w:rPr>
          <w:rFonts w:ascii="Times New Roman" w:hAnsi="Times New Roman" w:cs="Times New Roman"/>
        </w:rPr>
        <w:t>);</w:t>
      </w:r>
    </w:p>
    <w:p w:rsidR="00005100" w:rsidRPr="007C3DDF" w:rsidRDefault="00000000">
      <w:pPr>
        <w:pStyle w:val="BodyText"/>
        <w:spacing w:line="316" w:lineRule="auto"/>
        <w:ind w:right="2194"/>
        <w:rPr>
          <w:rFonts w:ascii="Times New Roman" w:hAnsi="Times New Roman" w:cs="Times New Roman"/>
        </w:rPr>
      </w:pPr>
      <w:proofErr w:type="spellStart"/>
      <w:r w:rsidRPr="007C3DDF">
        <w:rPr>
          <w:rFonts w:ascii="Times New Roman" w:hAnsi="Times New Roman" w:cs="Times New Roman"/>
        </w:rPr>
        <w:t>System.out.println</w:t>
      </w:r>
      <w:proofErr w:type="spellEnd"/>
      <w:r w:rsidRPr="007C3DDF">
        <w:rPr>
          <w:rFonts w:ascii="Times New Roman" w:hAnsi="Times New Roman" w:cs="Times New Roman"/>
        </w:rPr>
        <w:t>("</w:t>
      </w:r>
      <w:proofErr w:type="spellStart"/>
      <w:r w:rsidRPr="007C3DDF">
        <w:rPr>
          <w:rFonts w:ascii="Times New Roman" w:hAnsi="Times New Roman" w:cs="Times New Roman"/>
        </w:rPr>
        <w:t>Clientmsg</w:t>
      </w:r>
      <w:proofErr w:type="spellEnd"/>
      <w:r w:rsidRPr="007C3DDF">
        <w:rPr>
          <w:rFonts w:ascii="Times New Roman" w:hAnsi="Times New Roman" w:cs="Times New Roman"/>
        </w:rPr>
        <w:t>:</w:t>
      </w:r>
      <w:r w:rsidRPr="007C3DDF">
        <w:rPr>
          <w:rFonts w:ascii="Times New Roman" w:hAnsi="Times New Roman" w:cs="Times New Roman"/>
          <w:spacing w:val="-11"/>
        </w:rPr>
        <w:t xml:space="preserve"> </w:t>
      </w:r>
      <w:r w:rsidRPr="007C3DDF">
        <w:rPr>
          <w:rFonts w:ascii="Times New Roman" w:hAnsi="Times New Roman" w:cs="Times New Roman"/>
        </w:rPr>
        <w:t>"</w:t>
      </w:r>
      <w:r w:rsidRPr="007C3DDF">
        <w:rPr>
          <w:rFonts w:ascii="Times New Roman" w:hAnsi="Times New Roman" w:cs="Times New Roman"/>
          <w:spacing w:val="-12"/>
        </w:rPr>
        <w:t xml:space="preserve"> </w:t>
      </w:r>
      <w:r w:rsidRPr="007C3DDF">
        <w:rPr>
          <w:rFonts w:ascii="Times New Roman" w:hAnsi="Times New Roman" w:cs="Times New Roman"/>
        </w:rPr>
        <w:t>+</w:t>
      </w:r>
      <w:r w:rsidRPr="007C3DDF">
        <w:rPr>
          <w:rFonts w:ascii="Times New Roman" w:hAnsi="Times New Roman" w:cs="Times New Roman"/>
          <w:spacing w:val="-11"/>
        </w:rPr>
        <w:t xml:space="preserve"> </w:t>
      </w:r>
      <w:proofErr w:type="spellStart"/>
      <w:r w:rsidRPr="007C3DDF">
        <w:rPr>
          <w:rFonts w:ascii="Times New Roman" w:hAnsi="Times New Roman" w:cs="Times New Roman"/>
        </w:rPr>
        <w:t>Arrays.toString</w:t>
      </w:r>
      <w:proofErr w:type="spellEnd"/>
      <w:r w:rsidRPr="007C3DDF">
        <w:rPr>
          <w:rFonts w:ascii="Times New Roman" w:hAnsi="Times New Roman" w:cs="Times New Roman"/>
        </w:rPr>
        <w:t>(</w:t>
      </w:r>
      <w:proofErr w:type="spellStart"/>
      <w:r w:rsidRPr="007C3DDF">
        <w:rPr>
          <w:rFonts w:ascii="Times New Roman" w:hAnsi="Times New Roman" w:cs="Times New Roman"/>
        </w:rPr>
        <w:t>clientRequest</w:t>
      </w:r>
      <w:proofErr w:type="spellEnd"/>
      <w:r w:rsidRPr="007C3DDF">
        <w:rPr>
          <w:rFonts w:ascii="Times New Roman" w:hAnsi="Times New Roman" w:cs="Times New Roman"/>
        </w:rPr>
        <w:t xml:space="preserve">)); </w:t>
      </w:r>
      <w:proofErr w:type="spellStart"/>
      <w:r w:rsidRPr="007C3DDF">
        <w:rPr>
          <w:rFonts w:ascii="Times New Roman" w:hAnsi="Times New Roman" w:cs="Times New Roman"/>
        </w:rPr>
        <w:t>serverAddress</w:t>
      </w:r>
      <w:proofErr w:type="spellEnd"/>
      <w:r w:rsidRPr="007C3DDF">
        <w:rPr>
          <w:rFonts w:ascii="Times New Roman" w:hAnsi="Times New Roman" w:cs="Times New Roman"/>
        </w:rPr>
        <w:t xml:space="preserve"> = </w:t>
      </w:r>
      <w:proofErr w:type="spellStart"/>
      <w:r w:rsidRPr="007C3DDF">
        <w:rPr>
          <w:rFonts w:ascii="Times New Roman" w:hAnsi="Times New Roman" w:cs="Times New Roman"/>
        </w:rPr>
        <w:t>InetAddress.getByName</w:t>
      </w:r>
      <w:proofErr w:type="spellEnd"/>
      <w:r w:rsidRPr="007C3DDF">
        <w:rPr>
          <w:rFonts w:ascii="Times New Roman" w:hAnsi="Times New Roman" w:cs="Times New Roman"/>
        </w:rPr>
        <w:t>(</w:t>
      </w:r>
      <w:proofErr w:type="spellStart"/>
      <w:proofErr w:type="gramStart"/>
      <w:r w:rsidRPr="007C3DDF">
        <w:rPr>
          <w:rFonts w:ascii="Times New Roman" w:hAnsi="Times New Roman" w:cs="Times New Roman"/>
        </w:rPr>
        <w:t>clientRequest</w:t>
      </w:r>
      <w:proofErr w:type="spellEnd"/>
      <w:r w:rsidRPr="007C3DDF">
        <w:rPr>
          <w:rFonts w:ascii="Times New Roman" w:hAnsi="Times New Roman" w:cs="Times New Roman"/>
        </w:rPr>
        <w:t>[</w:t>
      </w:r>
      <w:proofErr w:type="gramEnd"/>
      <w:r w:rsidRPr="007C3DDF">
        <w:rPr>
          <w:rFonts w:ascii="Times New Roman" w:hAnsi="Times New Roman" w:cs="Times New Roman"/>
        </w:rPr>
        <w:t xml:space="preserve">0]); </w:t>
      </w:r>
      <w:proofErr w:type="spellStart"/>
      <w:r w:rsidRPr="007C3DDF">
        <w:rPr>
          <w:rFonts w:ascii="Times New Roman" w:hAnsi="Times New Roman" w:cs="Times New Roman"/>
        </w:rPr>
        <w:t>serverPort</w:t>
      </w:r>
      <w:proofErr w:type="spellEnd"/>
      <w:r w:rsidRPr="007C3DDF">
        <w:rPr>
          <w:rFonts w:ascii="Times New Roman" w:hAnsi="Times New Roman" w:cs="Times New Roman"/>
        </w:rPr>
        <w:t xml:space="preserve"> = </w:t>
      </w:r>
      <w:proofErr w:type="spellStart"/>
      <w:r w:rsidRPr="007C3DDF">
        <w:rPr>
          <w:rFonts w:ascii="Times New Roman" w:hAnsi="Times New Roman" w:cs="Times New Roman"/>
        </w:rPr>
        <w:t>Integer.parseInt</w:t>
      </w:r>
      <w:proofErr w:type="spellEnd"/>
      <w:r w:rsidRPr="007C3DDF">
        <w:rPr>
          <w:rFonts w:ascii="Times New Roman" w:hAnsi="Times New Roman" w:cs="Times New Roman"/>
        </w:rPr>
        <w:t>(</w:t>
      </w:r>
      <w:proofErr w:type="spellStart"/>
      <w:r w:rsidRPr="007C3DDF">
        <w:rPr>
          <w:rFonts w:ascii="Times New Roman" w:hAnsi="Times New Roman" w:cs="Times New Roman"/>
        </w:rPr>
        <w:t>clientRequest</w:t>
      </w:r>
      <w:proofErr w:type="spellEnd"/>
      <w:r w:rsidRPr="007C3DDF">
        <w:rPr>
          <w:rFonts w:ascii="Times New Roman" w:hAnsi="Times New Roman" w:cs="Times New Roman"/>
        </w:rPr>
        <w:t>[1]);</w:t>
      </w:r>
    </w:p>
    <w:p w:rsidR="00005100" w:rsidRPr="007C3DDF" w:rsidRDefault="00000000">
      <w:pPr>
        <w:pStyle w:val="BodyText"/>
        <w:spacing w:line="316" w:lineRule="auto"/>
        <w:ind w:right="6242"/>
        <w:rPr>
          <w:rFonts w:ascii="Times New Roman" w:hAnsi="Times New Roman" w:cs="Times New Roman"/>
        </w:rPr>
      </w:pPr>
      <w:proofErr w:type="spellStart"/>
      <w:r w:rsidRPr="007C3DDF">
        <w:rPr>
          <w:rFonts w:ascii="Times New Roman" w:hAnsi="Times New Roman" w:cs="Times New Roman"/>
        </w:rPr>
        <w:t>outMsg</w:t>
      </w:r>
      <w:proofErr w:type="spellEnd"/>
      <w:r w:rsidRPr="007C3DDF">
        <w:rPr>
          <w:rFonts w:ascii="Times New Roman" w:hAnsi="Times New Roman" w:cs="Times New Roman"/>
        </w:rPr>
        <w:t xml:space="preserve"> = </w:t>
      </w:r>
      <w:proofErr w:type="spellStart"/>
      <w:proofErr w:type="gramStart"/>
      <w:r w:rsidRPr="007C3DDF">
        <w:rPr>
          <w:rFonts w:ascii="Times New Roman" w:hAnsi="Times New Roman" w:cs="Times New Roman"/>
        </w:rPr>
        <w:t>clientRequest</w:t>
      </w:r>
      <w:proofErr w:type="spellEnd"/>
      <w:r w:rsidRPr="007C3DDF">
        <w:rPr>
          <w:rFonts w:ascii="Times New Roman" w:hAnsi="Times New Roman" w:cs="Times New Roman"/>
        </w:rPr>
        <w:t>[</w:t>
      </w:r>
      <w:proofErr w:type="gramEnd"/>
      <w:r w:rsidRPr="007C3DDF">
        <w:rPr>
          <w:rFonts w:ascii="Times New Roman" w:hAnsi="Times New Roman" w:cs="Times New Roman"/>
        </w:rPr>
        <w:t xml:space="preserve">2]; </w:t>
      </w:r>
      <w:proofErr w:type="spellStart"/>
      <w:r w:rsidRPr="007C3DDF">
        <w:rPr>
          <w:rFonts w:ascii="Times New Roman" w:hAnsi="Times New Roman" w:cs="Times New Roman"/>
        </w:rPr>
        <w:t>outData</w:t>
      </w:r>
      <w:proofErr w:type="spellEnd"/>
      <w:r w:rsidRPr="007C3DDF">
        <w:rPr>
          <w:rFonts w:ascii="Times New Roman" w:hAnsi="Times New Roman" w:cs="Times New Roman"/>
        </w:rPr>
        <w:t xml:space="preserve"> = new byte[1024]; </w:t>
      </w:r>
      <w:proofErr w:type="spellStart"/>
      <w:r w:rsidRPr="007C3DDF">
        <w:rPr>
          <w:rFonts w:ascii="Times New Roman" w:hAnsi="Times New Roman" w:cs="Times New Roman"/>
        </w:rPr>
        <w:t>outData</w:t>
      </w:r>
      <w:proofErr w:type="spellEnd"/>
      <w:r w:rsidRPr="007C3DDF">
        <w:rPr>
          <w:rFonts w:ascii="Times New Roman" w:hAnsi="Times New Roman" w:cs="Times New Roman"/>
          <w:spacing w:val="-17"/>
        </w:rPr>
        <w:t xml:space="preserve"> </w:t>
      </w:r>
      <w:r w:rsidRPr="007C3DDF">
        <w:rPr>
          <w:rFonts w:ascii="Times New Roman" w:hAnsi="Times New Roman" w:cs="Times New Roman"/>
        </w:rPr>
        <w:t>=</w:t>
      </w:r>
      <w:r w:rsidRPr="007C3DDF">
        <w:rPr>
          <w:rFonts w:ascii="Times New Roman" w:hAnsi="Times New Roman" w:cs="Times New Roman"/>
          <w:spacing w:val="-17"/>
        </w:rPr>
        <w:t xml:space="preserve"> </w:t>
      </w:r>
      <w:proofErr w:type="spellStart"/>
      <w:r w:rsidRPr="007C3DDF">
        <w:rPr>
          <w:rFonts w:ascii="Times New Roman" w:hAnsi="Times New Roman" w:cs="Times New Roman"/>
        </w:rPr>
        <w:t>outMsg.getBytes</w:t>
      </w:r>
      <w:proofErr w:type="spellEnd"/>
      <w:r w:rsidRPr="007C3DDF">
        <w:rPr>
          <w:rFonts w:ascii="Times New Roman" w:hAnsi="Times New Roman" w:cs="Times New Roman"/>
        </w:rPr>
        <w:t>();</w:t>
      </w:r>
    </w:p>
    <w:p w:rsidR="00005100" w:rsidRPr="007C3DDF" w:rsidRDefault="00000000">
      <w:pPr>
        <w:pStyle w:val="BodyText"/>
        <w:spacing w:line="316" w:lineRule="auto"/>
        <w:ind w:left="834" w:right="446"/>
        <w:rPr>
          <w:rFonts w:ascii="Times New Roman" w:hAnsi="Times New Roman" w:cs="Times New Roman"/>
        </w:rPr>
      </w:pPr>
      <w:proofErr w:type="spellStart"/>
      <w:r w:rsidRPr="007C3DDF">
        <w:rPr>
          <w:rFonts w:ascii="Times New Roman" w:hAnsi="Times New Roman" w:cs="Times New Roman"/>
        </w:rPr>
        <w:t>dsp</w:t>
      </w:r>
      <w:proofErr w:type="spellEnd"/>
      <w:r w:rsidRPr="007C3DDF">
        <w:rPr>
          <w:rFonts w:ascii="Times New Roman" w:hAnsi="Times New Roman" w:cs="Times New Roman"/>
        </w:rPr>
        <w:t>=</w:t>
      </w:r>
      <w:proofErr w:type="spellStart"/>
      <w:proofErr w:type="gramStart"/>
      <w:r w:rsidRPr="007C3DDF">
        <w:rPr>
          <w:rFonts w:ascii="Times New Roman" w:hAnsi="Times New Roman" w:cs="Times New Roman"/>
        </w:rPr>
        <w:t>newDatagramPacket</w:t>
      </w:r>
      <w:proofErr w:type="spellEnd"/>
      <w:r w:rsidRPr="007C3DDF">
        <w:rPr>
          <w:rFonts w:ascii="Times New Roman" w:hAnsi="Times New Roman" w:cs="Times New Roman"/>
        </w:rPr>
        <w:t>(</w:t>
      </w:r>
      <w:proofErr w:type="spellStart"/>
      <w:proofErr w:type="gramEnd"/>
      <w:r w:rsidRPr="007C3DDF">
        <w:rPr>
          <w:rFonts w:ascii="Times New Roman" w:hAnsi="Times New Roman" w:cs="Times New Roman"/>
        </w:rPr>
        <w:t>outData,outData.length</w:t>
      </w:r>
      <w:proofErr w:type="spellEnd"/>
      <w:r w:rsidRPr="007C3DDF">
        <w:rPr>
          <w:rFonts w:ascii="Times New Roman" w:hAnsi="Times New Roman" w:cs="Times New Roman"/>
        </w:rPr>
        <w:t>,</w:t>
      </w:r>
      <w:r w:rsidRPr="007C3DDF">
        <w:rPr>
          <w:rFonts w:ascii="Times New Roman" w:hAnsi="Times New Roman" w:cs="Times New Roman"/>
          <w:spacing w:val="-17"/>
        </w:rPr>
        <w:t xml:space="preserve"> </w:t>
      </w:r>
      <w:proofErr w:type="spellStart"/>
      <w:r w:rsidRPr="007C3DDF">
        <w:rPr>
          <w:rFonts w:ascii="Times New Roman" w:hAnsi="Times New Roman" w:cs="Times New Roman"/>
        </w:rPr>
        <w:t>serverAddress</w:t>
      </w:r>
      <w:proofErr w:type="spellEnd"/>
      <w:r w:rsidRPr="007C3DDF">
        <w:rPr>
          <w:rFonts w:ascii="Times New Roman" w:hAnsi="Times New Roman" w:cs="Times New Roman"/>
        </w:rPr>
        <w:t xml:space="preserve">, </w:t>
      </w:r>
      <w:proofErr w:type="spellStart"/>
      <w:r w:rsidRPr="007C3DDF">
        <w:rPr>
          <w:rFonts w:ascii="Times New Roman" w:hAnsi="Times New Roman" w:cs="Times New Roman"/>
        </w:rPr>
        <w:t>serverPort</w:t>
      </w:r>
      <w:proofErr w:type="spellEnd"/>
      <w:r w:rsidRPr="007C3DDF">
        <w:rPr>
          <w:rFonts w:ascii="Times New Roman" w:hAnsi="Times New Roman" w:cs="Times New Roman"/>
        </w:rPr>
        <w:t xml:space="preserve">); </w:t>
      </w:r>
      <w:proofErr w:type="spellStart"/>
      <w:r w:rsidRPr="007C3DDF">
        <w:rPr>
          <w:rFonts w:ascii="Times New Roman" w:hAnsi="Times New Roman" w:cs="Times New Roman"/>
        </w:rPr>
        <w:t>ds.send</w:t>
      </w:r>
      <w:proofErr w:type="spellEnd"/>
      <w:r w:rsidRPr="007C3DDF">
        <w:rPr>
          <w:rFonts w:ascii="Times New Roman" w:hAnsi="Times New Roman" w:cs="Times New Roman"/>
        </w:rPr>
        <w:t>(</w:t>
      </w:r>
      <w:proofErr w:type="spellStart"/>
      <w:r w:rsidRPr="007C3DDF">
        <w:rPr>
          <w:rFonts w:ascii="Times New Roman" w:hAnsi="Times New Roman" w:cs="Times New Roman"/>
        </w:rPr>
        <w:t>dsp</w:t>
      </w:r>
      <w:proofErr w:type="spellEnd"/>
      <w:r w:rsidRPr="007C3DDF">
        <w:rPr>
          <w:rFonts w:ascii="Times New Roman" w:hAnsi="Times New Roman" w:cs="Times New Roman"/>
        </w:rPr>
        <w:t>);</w:t>
      </w:r>
    </w:p>
    <w:p w:rsidR="00005100" w:rsidRPr="007C3DDF" w:rsidRDefault="00000000">
      <w:pPr>
        <w:pStyle w:val="BodyText"/>
        <w:spacing w:line="316" w:lineRule="auto"/>
        <w:ind w:right="4197"/>
        <w:rPr>
          <w:rFonts w:ascii="Times New Roman" w:hAnsi="Times New Roman" w:cs="Times New Roman"/>
        </w:rPr>
      </w:pPr>
      <w:r w:rsidRPr="007C3DDF">
        <w:rPr>
          <w:rFonts w:ascii="Times New Roman" w:hAnsi="Times New Roman" w:cs="Times New Roman"/>
        </w:rPr>
        <w:t>if</w:t>
      </w:r>
      <w:r w:rsidRPr="007C3DDF">
        <w:rPr>
          <w:rFonts w:ascii="Times New Roman" w:hAnsi="Times New Roman" w:cs="Times New Roman"/>
          <w:spacing w:val="-9"/>
        </w:rPr>
        <w:t xml:space="preserve"> </w:t>
      </w:r>
      <w:r w:rsidRPr="007C3DDF">
        <w:rPr>
          <w:rFonts w:ascii="Times New Roman" w:hAnsi="Times New Roman" w:cs="Times New Roman"/>
        </w:rPr>
        <w:t>(</w:t>
      </w:r>
      <w:proofErr w:type="spellStart"/>
      <w:r w:rsidRPr="007C3DDF">
        <w:rPr>
          <w:rFonts w:ascii="Times New Roman" w:hAnsi="Times New Roman" w:cs="Times New Roman"/>
        </w:rPr>
        <w:t>outMsg.equalsIgnoreCase</w:t>
      </w:r>
      <w:proofErr w:type="spellEnd"/>
      <w:r w:rsidRPr="007C3DDF">
        <w:rPr>
          <w:rFonts w:ascii="Times New Roman" w:hAnsi="Times New Roman" w:cs="Times New Roman"/>
        </w:rPr>
        <w:t>("bye"))</w:t>
      </w:r>
      <w:r w:rsidRPr="007C3DDF">
        <w:rPr>
          <w:rFonts w:ascii="Times New Roman" w:hAnsi="Times New Roman" w:cs="Times New Roman"/>
          <w:spacing w:val="-9"/>
        </w:rPr>
        <w:t xml:space="preserve"> </w:t>
      </w:r>
      <w:proofErr w:type="gramStart"/>
      <w:r w:rsidRPr="007C3DDF">
        <w:rPr>
          <w:rFonts w:ascii="Times New Roman" w:hAnsi="Times New Roman" w:cs="Times New Roman"/>
        </w:rPr>
        <w:t>{</w:t>
      </w:r>
      <w:r w:rsidRPr="007C3DDF">
        <w:rPr>
          <w:rFonts w:ascii="Times New Roman" w:hAnsi="Times New Roman" w:cs="Times New Roman"/>
          <w:spacing w:val="-9"/>
        </w:rPr>
        <w:t xml:space="preserve"> </w:t>
      </w:r>
      <w:r w:rsidRPr="007C3DDF">
        <w:rPr>
          <w:rFonts w:ascii="Times New Roman" w:hAnsi="Times New Roman" w:cs="Times New Roman"/>
        </w:rPr>
        <w:t>break</w:t>
      </w:r>
      <w:proofErr w:type="gramEnd"/>
      <w:r w:rsidRPr="007C3DDF">
        <w:rPr>
          <w:rFonts w:ascii="Times New Roman" w:hAnsi="Times New Roman" w:cs="Times New Roman"/>
        </w:rPr>
        <w:t>;</w:t>
      </w:r>
      <w:r w:rsidRPr="007C3DDF">
        <w:rPr>
          <w:rFonts w:ascii="Times New Roman" w:hAnsi="Times New Roman" w:cs="Times New Roman"/>
          <w:spacing w:val="-9"/>
        </w:rPr>
        <w:t xml:space="preserve"> </w:t>
      </w:r>
      <w:r w:rsidRPr="007C3DDF">
        <w:rPr>
          <w:rFonts w:ascii="Times New Roman" w:hAnsi="Times New Roman" w:cs="Times New Roman"/>
        </w:rPr>
        <w:t xml:space="preserve">} </w:t>
      </w:r>
      <w:proofErr w:type="spellStart"/>
      <w:r w:rsidRPr="007C3DDF">
        <w:rPr>
          <w:rFonts w:ascii="Times New Roman" w:hAnsi="Times New Roman" w:cs="Times New Roman"/>
        </w:rPr>
        <w:t>inData</w:t>
      </w:r>
      <w:proofErr w:type="spellEnd"/>
      <w:r w:rsidRPr="007C3DDF">
        <w:rPr>
          <w:rFonts w:ascii="Times New Roman" w:hAnsi="Times New Roman" w:cs="Times New Roman"/>
        </w:rPr>
        <w:t xml:space="preserve"> = new byte[1024];</w:t>
      </w:r>
    </w:p>
    <w:p w:rsidR="00005100" w:rsidRPr="007C3DDF" w:rsidRDefault="00000000">
      <w:pPr>
        <w:pStyle w:val="BodyText"/>
        <w:spacing w:line="316" w:lineRule="auto"/>
        <w:ind w:right="3547"/>
        <w:rPr>
          <w:rFonts w:ascii="Times New Roman" w:hAnsi="Times New Roman" w:cs="Times New Roman"/>
        </w:rPr>
      </w:pPr>
      <w:proofErr w:type="spellStart"/>
      <w:r w:rsidRPr="007C3DDF">
        <w:rPr>
          <w:rFonts w:ascii="Times New Roman" w:hAnsi="Times New Roman" w:cs="Times New Roman"/>
        </w:rPr>
        <w:t>drp</w:t>
      </w:r>
      <w:proofErr w:type="spellEnd"/>
      <w:r w:rsidRPr="007C3DDF">
        <w:rPr>
          <w:rFonts w:ascii="Times New Roman" w:hAnsi="Times New Roman" w:cs="Times New Roman"/>
          <w:spacing w:val="-9"/>
        </w:rPr>
        <w:t xml:space="preserve"> </w:t>
      </w:r>
      <w:r w:rsidRPr="007C3DDF">
        <w:rPr>
          <w:rFonts w:ascii="Times New Roman" w:hAnsi="Times New Roman" w:cs="Times New Roman"/>
        </w:rPr>
        <w:t>=</w:t>
      </w:r>
      <w:r w:rsidRPr="007C3DDF">
        <w:rPr>
          <w:rFonts w:ascii="Times New Roman" w:hAnsi="Times New Roman" w:cs="Times New Roman"/>
          <w:spacing w:val="-8"/>
        </w:rPr>
        <w:t xml:space="preserve"> </w:t>
      </w:r>
      <w:r w:rsidRPr="007C3DDF">
        <w:rPr>
          <w:rFonts w:ascii="Times New Roman" w:hAnsi="Times New Roman" w:cs="Times New Roman"/>
        </w:rPr>
        <w:t>new</w:t>
      </w:r>
      <w:r w:rsidRPr="007C3DDF">
        <w:rPr>
          <w:rFonts w:ascii="Times New Roman" w:hAnsi="Times New Roman" w:cs="Times New Roman"/>
          <w:spacing w:val="-8"/>
        </w:rPr>
        <w:t xml:space="preserve"> </w:t>
      </w:r>
      <w:proofErr w:type="spellStart"/>
      <w:proofErr w:type="gramStart"/>
      <w:r w:rsidRPr="007C3DDF">
        <w:rPr>
          <w:rFonts w:ascii="Times New Roman" w:hAnsi="Times New Roman" w:cs="Times New Roman"/>
        </w:rPr>
        <w:t>DatagramPacket</w:t>
      </w:r>
      <w:proofErr w:type="spellEnd"/>
      <w:r w:rsidRPr="007C3DDF">
        <w:rPr>
          <w:rFonts w:ascii="Times New Roman" w:hAnsi="Times New Roman" w:cs="Times New Roman"/>
        </w:rPr>
        <w:t>(</w:t>
      </w:r>
      <w:proofErr w:type="spellStart"/>
      <w:proofErr w:type="gramEnd"/>
      <w:r w:rsidRPr="007C3DDF">
        <w:rPr>
          <w:rFonts w:ascii="Times New Roman" w:hAnsi="Times New Roman" w:cs="Times New Roman"/>
        </w:rPr>
        <w:t>inData</w:t>
      </w:r>
      <w:proofErr w:type="spellEnd"/>
      <w:r w:rsidRPr="007C3DDF">
        <w:rPr>
          <w:rFonts w:ascii="Times New Roman" w:hAnsi="Times New Roman" w:cs="Times New Roman"/>
        </w:rPr>
        <w:t>,</w:t>
      </w:r>
      <w:r w:rsidRPr="007C3DDF">
        <w:rPr>
          <w:rFonts w:ascii="Times New Roman" w:hAnsi="Times New Roman" w:cs="Times New Roman"/>
          <w:spacing w:val="-9"/>
        </w:rPr>
        <w:t xml:space="preserve"> </w:t>
      </w:r>
      <w:proofErr w:type="spellStart"/>
      <w:r w:rsidRPr="007C3DDF">
        <w:rPr>
          <w:rFonts w:ascii="Times New Roman" w:hAnsi="Times New Roman" w:cs="Times New Roman"/>
        </w:rPr>
        <w:t>inData.length</w:t>
      </w:r>
      <w:proofErr w:type="spellEnd"/>
      <w:r w:rsidRPr="007C3DDF">
        <w:rPr>
          <w:rFonts w:ascii="Times New Roman" w:hAnsi="Times New Roman" w:cs="Times New Roman"/>
        </w:rPr>
        <w:t xml:space="preserve">); </w:t>
      </w:r>
      <w:proofErr w:type="spellStart"/>
      <w:r w:rsidRPr="007C3DDF">
        <w:rPr>
          <w:rFonts w:ascii="Times New Roman" w:hAnsi="Times New Roman" w:cs="Times New Roman"/>
        </w:rPr>
        <w:t>ds.receive</w:t>
      </w:r>
      <w:proofErr w:type="spellEnd"/>
      <w:r w:rsidRPr="007C3DDF">
        <w:rPr>
          <w:rFonts w:ascii="Times New Roman" w:hAnsi="Times New Roman" w:cs="Times New Roman"/>
        </w:rPr>
        <w:t>(</w:t>
      </w:r>
      <w:proofErr w:type="spellStart"/>
      <w:r w:rsidRPr="007C3DDF">
        <w:rPr>
          <w:rFonts w:ascii="Times New Roman" w:hAnsi="Times New Roman" w:cs="Times New Roman"/>
        </w:rPr>
        <w:t>drp</w:t>
      </w:r>
      <w:proofErr w:type="spellEnd"/>
      <w:r w:rsidRPr="007C3DDF">
        <w:rPr>
          <w:rFonts w:ascii="Times New Roman" w:hAnsi="Times New Roman" w:cs="Times New Roman"/>
        </w:rPr>
        <w:t xml:space="preserve">); </w:t>
      </w:r>
      <w:proofErr w:type="spellStart"/>
      <w:r w:rsidRPr="007C3DDF">
        <w:rPr>
          <w:rFonts w:ascii="Times New Roman" w:hAnsi="Times New Roman" w:cs="Times New Roman"/>
        </w:rPr>
        <w:t>serverAddress</w:t>
      </w:r>
      <w:proofErr w:type="spellEnd"/>
      <w:r w:rsidRPr="007C3DDF">
        <w:rPr>
          <w:rFonts w:ascii="Times New Roman" w:hAnsi="Times New Roman" w:cs="Times New Roman"/>
        </w:rPr>
        <w:t xml:space="preserve"> = </w:t>
      </w:r>
      <w:proofErr w:type="spellStart"/>
      <w:r w:rsidRPr="007C3DDF">
        <w:rPr>
          <w:rFonts w:ascii="Times New Roman" w:hAnsi="Times New Roman" w:cs="Times New Roman"/>
        </w:rPr>
        <w:t>drp.getAddress</w:t>
      </w:r>
      <w:proofErr w:type="spellEnd"/>
      <w:r w:rsidRPr="007C3DDF">
        <w:rPr>
          <w:rFonts w:ascii="Times New Roman" w:hAnsi="Times New Roman" w:cs="Times New Roman"/>
        </w:rPr>
        <w:t xml:space="preserve">(); </w:t>
      </w:r>
      <w:proofErr w:type="spellStart"/>
      <w:r w:rsidRPr="007C3DDF">
        <w:rPr>
          <w:rFonts w:ascii="Times New Roman" w:hAnsi="Times New Roman" w:cs="Times New Roman"/>
        </w:rPr>
        <w:t>serverPort</w:t>
      </w:r>
      <w:proofErr w:type="spellEnd"/>
      <w:r w:rsidRPr="007C3DDF">
        <w:rPr>
          <w:rFonts w:ascii="Times New Roman" w:hAnsi="Times New Roman" w:cs="Times New Roman"/>
        </w:rPr>
        <w:t xml:space="preserve"> = </w:t>
      </w:r>
      <w:proofErr w:type="spellStart"/>
      <w:r w:rsidRPr="007C3DDF">
        <w:rPr>
          <w:rFonts w:ascii="Times New Roman" w:hAnsi="Times New Roman" w:cs="Times New Roman"/>
        </w:rPr>
        <w:t>drp.getPort</w:t>
      </w:r>
      <w:proofErr w:type="spellEnd"/>
      <w:r w:rsidRPr="007C3DDF">
        <w:rPr>
          <w:rFonts w:ascii="Times New Roman" w:hAnsi="Times New Roman" w:cs="Times New Roman"/>
        </w:rPr>
        <w:t>();</w:t>
      </w:r>
    </w:p>
    <w:p w:rsidR="00005100" w:rsidRPr="007C3DDF" w:rsidRDefault="00000000">
      <w:pPr>
        <w:pStyle w:val="BodyText"/>
        <w:spacing w:line="316" w:lineRule="auto"/>
        <w:ind w:right="1697"/>
        <w:rPr>
          <w:rFonts w:ascii="Times New Roman" w:hAnsi="Times New Roman" w:cs="Times New Roman"/>
        </w:rPr>
      </w:pPr>
      <w:proofErr w:type="spellStart"/>
      <w:r w:rsidRPr="007C3DDF">
        <w:rPr>
          <w:rFonts w:ascii="Times New Roman" w:hAnsi="Times New Roman" w:cs="Times New Roman"/>
        </w:rPr>
        <w:t>inMsg</w:t>
      </w:r>
      <w:proofErr w:type="spellEnd"/>
      <w:r w:rsidRPr="007C3DDF">
        <w:rPr>
          <w:rFonts w:ascii="Times New Roman" w:hAnsi="Times New Roman" w:cs="Times New Roman"/>
        </w:rPr>
        <w:t xml:space="preserve"> = new String(</w:t>
      </w:r>
      <w:proofErr w:type="spellStart"/>
      <w:proofErr w:type="gramStart"/>
      <w:r w:rsidRPr="007C3DDF">
        <w:rPr>
          <w:rFonts w:ascii="Times New Roman" w:hAnsi="Times New Roman" w:cs="Times New Roman"/>
        </w:rPr>
        <w:t>drp.getData</w:t>
      </w:r>
      <w:proofErr w:type="spellEnd"/>
      <w:proofErr w:type="gramEnd"/>
      <w:r w:rsidRPr="007C3DDF">
        <w:rPr>
          <w:rFonts w:ascii="Times New Roman" w:hAnsi="Times New Roman" w:cs="Times New Roman"/>
        </w:rPr>
        <w:t xml:space="preserve">(), 0, </w:t>
      </w:r>
      <w:proofErr w:type="spellStart"/>
      <w:r w:rsidRPr="007C3DDF">
        <w:rPr>
          <w:rFonts w:ascii="Times New Roman" w:hAnsi="Times New Roman" w:cs="Times New Roman"/>
        </w:rPr>
        <w:t>drp.getLength</w:t>
      </w:r>
      <w:proofErr w:type="spellEnd"/>
      <w:r w:rsidRPr="007C3DDF">
        <w:rPr>
          <w:rFonts w:ascii="Times New Roman" w:hAnsi="Times New Roman" w:cs="Times New Roman"/>
        </w:rPr>
        <w:t xml:space="preserve">()); </w:t>
      </w:r>
      <w:proofErr w:type="spellStart"/>
      <w:r w:rsidRPr="007C3DDF">
        <w:rPr>
          <w:rFonts w:ascii="Times New Roman" w:hAnsi="Times New Roman" w:cs="Times New Roman"/>
        </w:rPr>
        <w:t>responseToClient</w:t>
      </w:r>
      <w:proofErr w:type="spellEnd"/>
      <w:r w:rsidRPr="007C3DDF">
        <w:rPr>
          <w:rFonts w:ascii="Times New Roman" w:hAnsi="Times New Roman" w:cs="Times New Roman"/>
        </w:rPr>
        <w:t xml:space="preserve">[0] = </w:t>
      </w:r>
      <w:proofErr w:type="spellStart"/>
      <w:r w:rsidRPr="007C3DDF">
        <w:rPr>
          <w:rFonts w:ascii="Times New Roman" w:hAnsi="Times New Roman" w:cs="Times New Roman"/>
        </w:rPr>
        <w:t>serverAddress.getHostAddress</w:t>
      </w:r>
      <w:proofErr w:type="spellEnd"/>
      <w:r w:rsidRPr="007C3DDF">
        <w:rPr>
          <w:rFonts w:ascii="Times New Roman" w:hAnsi="Times New Roman" w:cs="Times New Roman"/>
        </w:rPr>
        <w:t xml:space="preserve">(); </w:t>
      </w:r>
      <w:proofErr w:type="spellStart"/>
      <w:r w:rsidRPr="007C3DDF">
        <w:rPr>
          <w:rFonts w:ascii="Times New Roman" w:hAnsi="Times New Roman" w:cs="Times New Roman"/>
        </w:rPr>
        <w:t>responseToClient</w:t>
      </w:r>
      <w:proofErr w:type="spellEnd"/>
      <w:r w:rsidRPr="007C3DDF">
        <w:rPr>
          <w:rFonts w:ascii="Times New Roman" w:hAnsi="Times New Roman" w:cs="Times New Roman"/>
        </w:rPr>
        <w:t xml:space="preserve">[1] = </w:t>
      </w:r>
      <w:proofErr w:type="spellStart"/>
      <w:r w:rsidRPr="007C3DDF">
        <w:rPr>
          <w:rFonts w:ascii="Times New Roman" w:hAnsi="Times New Roman" w:cs="Times New Roman"/>
        </w:rPr>
        <w:t>serverPort</w:t>
      </w:r>
      <w:proofErr w:type="spellEnd"/>
      <w:r w:rsidRPr="007C3DDF">
        <w:rPr>
          <w:rFonts w:ascii="Times New Roman" w:hAnsi="Times New Roman" w:cs="Times New Roman"/>
        </w:rPr>
        <w:t xml:space="preserve"> + ""; </w:t>
      </w:r>
      <w:proofErr w:type="spellStart"/>
      <w:r w:rsidRPr="007C3DDF">
        <w:rPr>
          <w:rFonts w:ascii="Times New Roman" w:hAnsi="Times New Roman" w:cs="Times New Roman"/>
        </w:rPr>
        <w:t>responseToClient</w:t>
      </w:r>
      <w:proofErr w:type="spellEnd"/>
      <w:r w:rsidRPr="007C3DDF">
        <w:rPr>
          <w:rFonts w:ascii="Times New Roman" w:hAnsi="Times New Roman" w:cs="Times New Roman"/>
        </w:rPr>
        <w:t>[2]=</w:t>
      </w:r>
      <w:proofErr w:type="spellStart"/>
      <w:r w:rsidRPr="007C3DDF">
        <w:rPr>
          <w:rFonts w:ascii="Times New Roman" w:hAnsi="Times New Roman" w:cs="Times New Roman"/>
        </w:rPr>
        <w:t>inMsg</w:t>
      </w:r>
      <w:proofErr w:type="spellEnd"/>
      <w:r w:rsidRPr="007C3DDF">
        <w:rPr>
          <w:rFonts w:ascii="Times New Roman" w:hAnsi="Times New Roman" w:cs="Times New Roman"/>
        </w:rPr>
        <w:t xml:space="preserve">; </w:t>
      </w:r>
      <w:r w:rsidRPr="007C3DDF">
        <w:rPr>
          <w:rFonts w:ascii="Times New Roman" w:hAnsi="Times New Roman" w:cs="Times New Roman"/>
          <w:spacing w:val="-2"/>
        </w:rPr>
        <w:t xml:space="preserve">System.out.println("Servermsg:"+Arrays.toString(responseToClient)); </w:t>
      </w:r>
      <w:proofErr w:type="spellStart"/>
      <w:r w:rsidRPr="007C3DDF">
        <w:rPr>
          <w:rFonts w:ascii="Times New Roman" w:hAnsi="Times New Roman" w:cs="Times New Roman"/>
        </w:rPr>
        <w:t>outMsg</w:t>
      </w:r>
      <w:proofErr w:type="spellEnd"/>
      <w:r w:rsidRPr="007C3DDF">
        <w:rPr>
          <w:rFonts w:ascii="Times New Roman" w:hAnsi="Times New Roman" w:cs="Times New Roman"/>
        </w:rPr>
        <w:t xml:space="preserve"> = encode(</w:t>
      </w:r>
      <w:proofErr w:type="spellStart"/>
      <w:r w:rsidRPr="007C3DDF">
        <w:rPr>
          <w:rFonts w:ascii="Times New Roman" w:hAnsi="Times New Roman" w:cs="Times New Roman"/>
        </w:rPr>
        <w:t>responseToClient</w:t>
      </w:r>
      <w:proofErr w:type="spellEnd"/>
      <w:r w:rsidRPr="007C3DDF">
        <w:rPr>
          <w:rFonts w:ascii="Times New Roman" w:hAnsi="Times New Roman" w:cs="Times New Roman"/>
        </w:rPr>
        <w:t>);</w:t>
      </w:r>
    </w:p>
    <w:p w:rsidR="00005100" w:rsidRPr="007C3DDF" w:rsidRDefault="00000000">
      <w:pPr>
        <w:pStyle w:val="BodyText"/>
        <w:spacing w:line="316" w:lineRule="auto"/>
        <w:ind w:right="6242"/>
        <w:rPr>
          <w:rFonts w:ascii="Times New Roman" w:hAnsi="Times New Roman" w:cs="Times New Roman"/>
        </w:rPr>
      </w:pPr>
      <w:proofErr w:type="spellStart"/>
      <w:r w:rsidRPr="007C3DDF">
        <w:rPr>
          <w:rFonts w:ascii="Times New Roman" w:hAnsi="Times New Roman" w:cs="Times New Roman"/>
        </w:rPr>
        <w:t>outData</w:t>
      </w:r>
      <w:proofErr w:type="spellEnd"/>
      <w:r w:rsidRPr="007C3DDF">
        <w:rPr>
          <w:rFonts w:ascii="Times New Roman" w:hAnsi="Times New Roman" w:cs="Times New Roman"/>
        </w:rPr>
        <w:t xml:space="preserve"> = new </w:t>
      </w:r>
      <w:proofErr w:type="gramStart"/>
      <w:r w:rsidRPr="007C3DDF">
        <w:rPr>
          <w:rFonts w:ascii="Times New Roman" w:hAnsi="Times New Roman" w:cs="Times New Roman"/>
        </w:rPr>
        <w:t>byte[</w:t>
      </w:r>
      <w:proofErr w:type="gramEnd"/>
      <w:r w:rsidRPr="007C3DDF">
        <w:rPr>
          <w:rFonts w:ascii="Times New Roman" w:hAnsi="Times New Roman" w:cs="Times New Roman"/>
        </w:rPr>
        <w:t xml:space="preserve">1024]; </w:t>
      </w:r>
      <w:proofErr w:type="spellStart"/>
      <w:r w:rsidRPr="007C3DDF">
        <w:rPr>
          <w:rFonts w:ascii="Times New Roman" w:hAnsi="Times New Roman" w:cs="Times New Roman"/>
        </w:rPr>
        <w:t>outData</w:t>
      </w:r>
      <w:proofErr w:type="spellEnd"/>
      <w:r w:rsidRPr="007C3DDF">
        <w:rPr>
          <w:rFonts w:ascii="Times New Roman" w:hAnsi="Times New Roman" w:cs="Times New Roman"/>
          <w:spacing w:val="-17"/>
        </w:rPr>
        <w:t xml:space="preserve"> </w:t>
      </w:r>
      <w:r w:rsidRPr="007C3DDF">
        <w:rPr>
          <w:rFonts w:ascii="Times New Roman" w:hAnsi="Times New Roman" w:cs="Times New Roman"/>
        </w:rPr>
        <w:t>=</w:t>
      </w:r>
      <w:r w:rsidRPr="007C3DDF">
        <w:rPr>
          <w:rFonts w:ascii="Times New Roman" w:hAnsi="Times New Roman" w:cs="Times New Roman"/>
          <w:spacing w:val="-17"/>
        </w:rPr>
        <w:t xml:space="preserve"> </w:t>
      </w:r>
      <w:proofErr w:type="spellStart"/>
      <w:r w:rsidRPr="007C3DDF">
        <w:rPr>
          <w:rFonts w:ascii="Times New Roman" w:hAnsi="Times New Roman" w:cs="Times New Roman"/>
        </w:rPr>
        <w:t>outMsg.getBytes</w:t>
      </w:r>
      <w:proofErr w:type="spellEnd"/>
      <w:r w:rsidRPr="007C3DDF">
        <w:rPr>
          <w:rFonts w:ascii="Times New Roman" w:hAnsi="Times New Roman" w:cs="Times New Roman"/>
        </w:rPr>
        <w:t>();</w:t>
      </w:r>
    </w:p>
    <w:p w:rsidR="00005100" w:rsidRPr="007C3DDF" w:rsidRDefault="00000000">
      <w:pPr>
        <w:pStyle w:val="BodyText"/>
        <w:spacing w:line="316" w:lineRule="auto"/>
        <w:ind w:right="446"/>
        <w:rPr>
          <w:rFonts w:ascii="Times New Roman" w:hAnsi="Times New Roman" w:cs="Times New Roman"/>
        </w:rPr>
      </w:pPr>
      <w:proofErr w:type="spellStart"/>
      <w:r w:rsidRPr="007C3DDF">
        <w:rPr>
          <w:rFonts w:ascii="Times New Roman" w:hAnsi="Times New Roman" w:cs="Times New Roman"/>
        </w:rPr>
        <w:t>dsp</w:t>
      </w:r>
      <w:proofErr w:type="spellEnd"/>
      <w:r w:rsidRPr="007C3DDF">
        <w:rPr>
          <w:rFonts w:ascii="Times New Roman" w:hAnsi="Times New Roman" w:cs="Times New Roman"/>
        </w:rPr>
        <w:t>=</w:t>
      </w:r>
      <w:proofErr w:type="spellStart"/>
      <w:proofErr w:type="gramStart"/>
      <w:r w:rsidRPr="007C3DDF">
        <w:rPr>
          <w:rFonts w:ascii="Times New Roman" w:hAnsi="Times New Roman" w:cs="Times New Roman"/>
        </w:rPr>
        <w:t>newDatagramPacket</w:t>
      </w:r>
      <w:proofErr w:type="spellEnd"/>
      <w:r w:rsidRPr="007C3DDF">
        <w:rPr>
          <w:rFonts w:ascii="Times New Roman" w:hAnsi="Times New Roman" w:cs="Times New Roman"/>
        </w:rPr>
        <w:t>(</w:t>
      </w:r>
      <w:proofErr w:type="spellStart"/>
      <w:proofErr w:type="gramEnd"/>
      <w:r w:rsidRPr="007C3DDF">
        <w:rPr>
          <w:rFonts w:ascii="Times New Roman" w:hAnsi="Times New Roman" w:cs="Times New Roman"/>
        </w:rPr>
        <w:t>outData,outData.length,clientAddress</w:t>
      </w:r>
      <w:proofErr w:type="spellEnd"/>
      <w:r w:rsidRPr="007C3DDF">
        <w:rPr>
          <w:rFonts w:ascii="Times New Roman" w:hAnsi="Times New Roman" w:cs="Times New Roman"/>
        </w:rPr>
        <w:t>,</w:t>
      </w:r>
      <w:r w:rsidRPr="007C3DDF">
        <w:rPr>
          <w:rFonts w:ascii="Times New Roman" w:hAnsi="Times New Roman" w:cs="Times New Roman"/>
          <w:spacing w:val="-17"/>
        </w:rPr>
        <w:t xml:space="preserve"> </w:t>
      </w:r>
      <w:proofErr w:type="spellStart"/>
      <w:r w:rsidRPr="007C3DDF">
        <w:rPr>
          <w:rFonts w:ascii="Times New Roman" w:hAnsi="Times New Roman" w:cs="Times New Roman"/>
        </w:rPr>
        <w:t>clientPort</w:t>
      </w:r>
      <w:proofErr w:type="spellEnd"/>
      <w:r w:rsidRPr="007C3DDF">
        <w:rPr>
          <w:rFonts w:ascii="Times New Roman" w:hAnsi="Times New Roman" w:cs="Times New Roman"/>
        </w:rPr>
        <w:t xml:space="preserve">); </w:t>
      </w:r>
      <w:proofErr w:type="spellStart"/>
      <w:r w:rsidRPr="007C3DDF">
        <w:rPr>
          <w:rFonts w:ascii="Times New Roman" w:hAnsi="Times New Roman" w:cs="Times New Roman"/>
          <w:spacing w:val="-2"/>
        </w:rPr>
        <w:t>ds.send</w:t>
      </w:r>
      <w:proofErr w:type="spellEnd"/>
      <w:r w:rsidRPr="007C3DDF">
        <w:rPr>
          <w:rFonts w:ascii="Times New Roman" w:hAnsi="Times New Roman" w:cs="Times New Roman"/>
          <w:spacing w:val="-2"/>
        </w:rPr>
        <w:t>(</w:t>
      </w:r>
      <w:proofErr w:type="spellStart"/>
      <w:r w:rsidRPr="007C3DDF">
        <w:rPr>
          <w:rFonts w:ascii="Times New Roman" w:hAnsi="Times New Roman" w:cs="Times New Roman"/>
          <w:spacing w:val="-2"/>
        </w:rPr>
        <w:t>dsp</w:t>
      </w:r>
      <w:proofErr w:type="spellEnd"/>
      <w:r w:rsidRPr="007C3DDF">
        <w:rPr>
          <w:rFonts w:ascii="Times New Roman" w:hAnsi="Times New Roman" w:cs="Times New Roman"/>
          <w:spacing w:val="-2"/>
        </w:rPr>
        <w:t>);</w:t>
      </w:r>
    </w:p>
    <w:p w:rsidR="00005100" w:rsidRPr="007C3DDF" w:rsidRDefault="00000000">
      <w:pPr>
        <w:pStyle w:val="BodyText"/>
        <w:spacing w:line="314" w:lineRule="auto"/>
        <w:ind w:right="2627"/>
        <w:rPr>
          <w:rFonts w:ascii="Times New Roman" w:hAnsi="Times New Roman" w:cs="Times New Roman"/>
        </w:rPr>
      </w:pPr>
      <w:r w:rsidRPr="007C3DDF">
        <w:rPr>
          <w:rFonts w:ascii="Times New Roman" w:hAnsi="Times New Roman" w:cs="Times New Roman"/>
        </w:rPr>
        <w:t>}</w:t>
      </w:r>
      <w:r w:rsidRPr="007C3DDF">
        <w:rPr>
          <w:rFonts w:ascii="Times New Roman" w:hAnsi="Times New Roman" w:cs="Times New Roman"/>
          <w:spacing w:val="-9"/>
        </w:rPr>
        <w:t xml:space="preserve"> </w:t>
      </w:r>
      <w:r w:rsidRPr="007C3DDF">
        <w:rPr>
          <w:rFonts w:ascii="Times New Roman" w:hAnsi="Times New Roman" w:cs="Times New Roman"/>
        </w:rPr>
        <w:t>while</w:t>
      </w:r>
      <w:r w:rsidRPr="007C3DDF">
        <w:rPr>
          <w:rFonts w:ascii="Times New Roman" w:hAnsi="Times New Roman" w:cs="Times New Roman"/>
          <w:spacing w:val="-9"/>
        </w:rPr>
        <w:t xml:space="preserve"> </w:t>
      </w:r>
      <w:proofErr w:type="gramStart"/>
      <w:r w:rsidRPr="007C3DDF">
        <w:rPr>
          <w:rFonts w:ascii="Times New Roman" w:hAnsi="Times New Roman" w:cs="Times New Roman"/>
        </w:rPr>
        <w:t>(!</w:t>
      </w:r>
      <w:proofErr w:type="spellStart"/>
      <w:r w:rsidRPr="007C3DDF">
        <w:rPr>
          <w:rFonts w:ascii="Times New Roman" w:hAnsi="Times New Roman" w:cs="Times New Roman"/>
        </w:rPr>
        <w:t>inMsg.equalsIgnoreCase</w:t>
      </w:r>
      <w:proofErr w:type="spellEnd"/>
      <w:proofErr w:type="gramEnd"/>
      <w:r w:rsidRPr="007C3DDF">
        <w:rPr>
          <w:rFonts w:ascii="Times New Roman" w:hAnsi="Times New Roman" w:cs="Times New Roman"/>
        </w:rPr>
        <w:t>("bye")</w:t>
      </w:r>
      <w:r w:rsidRPr="007C3DDF">
        <w:rPr>
          <w:rFonts w:ascii="Times New Roman" w:hAnsi="Times New Roman" w:cs="Times New Roman"/>
          <w:spacing w:val="-9"/>
        </w:rPr>
        <w:t xml:space="preserve"> </w:t>
      </w:r>
      <w:r w:rsidRPr="007C3DDF">
        <w:rPr>
          <w:rFonts w:ascii="Times New Roman" w:hAnsi="Times New Roman" w:cs="Times New Roman"/>
        </w:rPr>
        <w:t>&amp;&amp;</w:t>
      </w:r>
      <w:r w:rsidRPr="007C3DDF">
        <w:rPr>
          <w:rFonts w:ascii="Times New Roman" w:hAnsi="Times New Roman" w:cs="Times New Roman"/>
          <w:spacing w:val="-9"/>
        </w:rPr>
        <w:t xml:space="preserve"> </w:t>
      </w:r>
      <w:proofErr w:type="spellStart"/>
      <w:r w:rsidRPr="007C3DDF">
        <w:rPr>
          <w:rFonts w:ascii="Times New Roman" w:hAnsi="Times New Roman" w:cs="Times New Roman"/>
        </w:rPr>
        <w:t>validUser</w:t>
      </w:r>
      <w:proofErr w:type="spellEnd"/>
      <w:r w:rsidRPr="007C3DDF">
        <w:rPr>
          <w:rFonts w:ascii="Times New Roman" w:hAnsi="Times New Roman" w:cs="Times New Roman"/>
        </w:rPr>
        <w:t xml:space="preserve">); </w:t>
      </w:r>
      <w:proofErr w:type="spellStart"/>
      <w:r w:rsidRPr="007C3DDF">
        <w:rPr>
          <w:rFonts w:ascii="Times New Roman" w:hAnsi="Times New Roman" w:cs="Times New Roman"/>
          <w:spacing w:val="-2"/>
        </w:rPr>
        <w:t>ds.close</w:t>
      </w:r>
      <w:proofErr w:type="spellEnd"/>
      <w:r w:rsidRPr="007C3DDF">
        <w:rPr>
          <w:rFonts w:ascii="Times New Roman" w:hAnsi="Times New Roman" w:cs="Times New Roman"/>
          <w:spacing w:val="-2"/>
        </w:rPr>
        <w:t>();</w:t>
      </w:r>
    </w:p>
    <w:p w:rsidR="00005100" w:rsidRPr="007C3DDF" w:rsidRDefault="00000000">
      <w:pPr>
        <w:pStyle w:val="BodyText"/>
        <w:spacing w:line="316" w:lineRule="auto"/>
        <w:ind w:right="5172"/>
        <w:rPr>
          <w:rFonts w:ascii="Times New Roman" w:hAnsi="Times New Roman" w:cs="Times New Roman"/>
        </w:rPr>
      </w:pPr>
      <w:r w:rsidRPr="007C3DDF">
        <w:rPr>
          <w:rFonts w:ascii="Times New Roman" w:hAnsi="Times New Roman" w:cs="Times New Roman"/>
        </w:rPr>
        <w:t xml:space="preserve">} catch (Exception e) </w:t>
      </w:r>
      <w:proofErr w:type="gramStart"/>
      <w:r w:rsidRPr="007C3DDF">
        <w:rPr>
          <w:rFonts w:ascii="Times New Roman" w:hAnsi="Times New Roman" w:cs="Times New Roman"/>
        </w:rPr>
        <w:t xml:space="preserve">{ </w:t>
      </w:r>
      <w:proofErr w:type="spellStart"/>
      <w:r w:rsidRPr="007C3DDF">
        <w:rPr>
          <w:rFonts w:ascii="Times New Roman" w:hAnsi="Times New Roman" w:cs="Times New Roman"/>
          <w:spacing w:val="-2"/>
        </w:rPr>
        <w:t>System.out.println</w:t>
      </w:r>
      <w:proofErr w:type="spellEnd"/>
      <w:proofErr w:type="gramEnd"/>
      <w:r w:rsidRPr="007C3DDF">
        <w:rPr>
          <w:rFonts w:ascii="Times New Roman" w:hAnsi="Times New Roman" w:cs="Times New Roman"/>
          <w:spacing w:val="-2"/>
        </w:rPr>
        <w:t>(</w:t>
      </w:r>
      <w:proofErr w:type="spellStart"/>
      <w:r w:rsidRPr="007C3DDF">
        <w:rPr>
          <w:rFonts w:ascii="Times New Roman" w:hAnsi="Times New Roman" w:cs="Times New Roman"/>
          <w:spacing w:val="-2"/>
        </w:rPr>
        <w:t>e.toString</w:t>
      </w:r>
      <w:proofErr w:type="spellEnd"/>
      <w:r w:rsidRPr="007C3DDF">
        <w:rPr>
          <w:rFonts w:ascii="Times New Roman" w:hAnsi="Times New Roman" w:cs="Times New Roman"/>
          <w:spacing w:val="-2"/>
        </w:rPr>
        <w:t>());</w:t>
      </w:r>
    </w:p>
    <w:p w:rsidR="00005100" w:rsidRPr="007C3DDF" w:rsidRDefault="00000000">
      <w:pPr>
        <w:pStyle w:val="BodyText"/>
        <w:spacing w:line="293" w:lineRule="exact"/>
        <w:rPr>
          <w:rFonts w:ascii="Times New Roman" w:hAnsi="Times New Roman" w:cs="Times New Roman"/>
        </w:rPr>
      </w:pPr>
      <w:r w:rsidRPr="007C3DDF">
        <w:rPr>
          <w:rFonts w:ascii="Times New Roman" w:hAnsi="Times New Roman" w:cs="Times New Roman"/>
        </w:rPr>
        <w:t>}</w:t>
      </w:r>
      <w:r w:rsidRPr="007C3DDF">
        <w:rPr>
          <w:rFonts w:ascii="Times New Roman" w:hAnsi="Times New Roman" w:cs="Times New Roman"/>
          <w:spacing w:val="-3"/>
        </w:rPr>
        <w:t xml:space="preserve"> </w:t>
      </w:r>
      <w:r w:rsidRPr="007C3DDF">
        <w:rPr>
          <w:rFonts w:ascii="Times New Roman" w:hAnsi="Times New Roman" w:cs="Times New Roman"/>
        </w:rPr>
        <w:t>finally</w:t>
      </w:r>
      <w:r w:rsidRPr="007C3DDF">
        <w:rPr>
          <w:rFonts w:ascii="Times New Roman" w:hAnsi="Times New Roman" w:cs="Times New Roman"/>
          <w:spacing w:val="-3"/>
        </w:rPr>
        <w:t xml:space="preserve"> </w:t>
      </w:r>
      <w:proofErr w:type="gramStart"/>
      <w:r w:rsidRPr="007C3DDF">
        <w:rPr>
          <w:rFonts w:ascii="Times New Roman" w:hAnsi="Times New Roman" w:cs="Times New Roman"/>
        </w:rPr>
        <w:t>{</w:t>
      </w:r>
      <w:r w:rsidRPr="007C3DDF">
        <w:rPr>
          <w:rFonts w:ascii="Times New Roman" w:hAnsi="Times New Roman" w:cs="Times New Roman"/>
          <w:spacing w:val="-3"/>
        </w:rPr>
        <w:t xml:space="preserve"> </w:t>
      </w:r>
      <w:proofErr w:type="spellStart"/>
      <w:r w:rsidRPr="007C3DDF">
        <w:rPr>
          <w:rFonts w:ascii="Times New Roman" w:hAnsi="Times New Roman" w:cs="Times New Roman"/>
        </w:rPr>
        <w:t>ds</w:t>
      </w:r>
      <w:proofErr w:type="gramEnd"/>
      <w:r w:rsidRPr="007C3DDF">
        <w:rPr>
          <w:rFonts w:ascii="Times New Roman" w:hAnsi="Times New Roman" w:cs="Times New Roman"/>
        </w:rPr>
        <w:t>.close</w:t>
      </w:r>
      <w:proofErr w:type="spellEnd"/>
      <w:r w:rsidRPr="007C3DDF">
        <w:rPr>
          <w:rFonts w:ascii="Times New Roman" w:hAnsi="Times New Roman" w:cs="Times New Roman"/>
        </w:rPr>
        <w:t>();</w:t>
      </w:r>
      <w:r w:rsidRPr="007C3DDF">
        <w:rPr>
          <w:rFonts w:ascii="Times New Roman" w:hAnsi="Times New Roman" w:cs="Times New Roman"/>
          <w:spacing w:val="-2"/>
        </w:rPr>
        <w:t xml:space="preserve"> </w:t>
      </w:r>
      <w:proofErr w:type="spellStart"/>
      <w:r w:rsidRPr="007C3DDF">
        <w:rPr>
          <w:rFonts w:ascii="Times New Roman" w:hAnsi="Times New Roman" w:cs="Times New Roman"/>
          <w:spacing w:val="-2"/>
        </w:rPr>
        <w:t>System.out.println</w:t>
      </w:r>
      <w:proofErr w:type="spellEnd"/>
      <w:r w:rsidRPr="007C3DDF">
        <w:rPr>
          <w:rFonts w:ascii="Times New Roman" w:hAnsi="Times New Roman" w:cs="Times New Roman"/>
          <w:spacing w:val="-2"/>
        </w:rPr>
        <w:t>();}}</w:t>
      </w:r>
    </w:p>
    <w:p w:rsidR="00005100" w:rsidRPr="007C3DDF" w:rsidRDefault="00000000">
      <w:pPr>
        <w:pStyle w:val="BodyText"/>
        <w:spacing w:before="71"/>
        <w:ind w:left="1554"/>
        <w:rPr>
          <w:rFonts w:ascii="Times New Roman" w:hAnsi="Times New Roman" w:cs="Times New Roman"/>
        </w:rPr>
      </w:pPr>
      <w:r w:rsidRPr="007C3DDF">
        <w:rPr>
          <w:rFonts w:ascii="Times New Roman" w:hAnsi="Times New Roman" w:cs="Times New Roman"/>
        </w:rPr>
        <w:t>catch</w:t>
      </w:r>
      <w:r w:rsidRPr="007C3DDF">
        <w:rPr>
          <w:rFonts w:ascii="Times New Roman" w:hAnsi="Times New Roman" w:cs="Times New Roman"/>
          <w:spacing w:val="-3"/>
        </w:rPr>
        <w:t xml:space="preserve"> </w:t>
      </w:r>
      <w:r w:rsidRPr="007C3DDF">
        <w:rPr>
          <w:rFonts w:ascii="Times New Roman" w:hAnsi="Times New Roman" w:cs="Times New Roman"/>
        </w:rPr>
        <w:t>(Exception</w:t>
      </w:r>
      <w:r w:rsidRPr="007C3DDF">
        <w:rPr>
          <w:rFonts w:ascii="Times New Roman" w:hAnsi="Times New Roman" w:cs="Times New Roman"/>
          <w:spacing w:val="-3"/>
        </w:rPr>
        <w:t xml:space="preserve"> </w:t>
      </w:r>
      <w:r w:rsidRPr="007C3DDF">
        <w:rPr>
          <w:rFonts w:ascii="Times New Roman" w:hAnsi="Times New Roman" w:cs="Times New Roman"/>
        </w:rPr>
        <w:t>e)</w:t>
      </w:r>
      <w:r w:rsidRPr="007C3DDF">
        <w:rPr>
          <w:rFonts w:ascii="Times New Roman" w:hAnsi="Times New Roman" w:cs="Times New Roman"/>
          <w:spacing w:val="-1"/>
        </w:rPr>
        <w:t xml:space="preserve"> </w:t>
      </w:r>
      <w:r w:rsidRPr="007C3DDF">
        <w:rPr>
          <w:rFonts w:ascii="Times New Roman" w:hAnsi="Times New Roman" w:cs="Times New Roman"/>
          <w:spacing w:val="-2"/>
        </w:rPr>
        <w:t>{</w:t>
      </w:r>
      <w:proofErr w:type="spellStart"/>
      <w:proofErr w:type="gramStart"/>
      <w:r w:rsidRPr="007C3DDF">
        <w:rPr>
          <w:rFonts w:ascii="Times New Roman" w:hAnsi="Times New Roman" w:cs="Times New Roman"/>
          <w:spacing w:val="-2"/>
        </w:rPr>
        <w:t>e.printStackTrace</w:t>
      </w:r>
      <w:proofErr w:type="spellEnd"/>
      <w:proofErr w:type="gramEnd"/>
      <w:r w:rsidRPr="007C3DDF">
        <w:rPr>
          <w:rFonts w:ascii="Times New Roman" w:hAnsi="Times New Roman" w:cs="Times New Roman"/>
          <w:spacing w:val="-2"/>
        </w:rPr>
        <w:t>();}}}}</w:t>
      </w:r>
    </w:p>
    <w:p w:rsidR="00005100" w:rsidRPr="007C3DDF" w:rsidRDefault="00005100">
      <w:pPr>
        <w:rPr>
          <w:rFonts w:ascii="Times New Roman" w:hAnsi="Times New Roman" w:cs="Times New Roman"/>
          <w:sz w:val="24"/>
          <w:szCs w:val="24"/>
        </w:rPr>
        <w:sectPr w:rsidR="00005100" w:rsidRPr="007C3DDF">
          <w:pgSz w:w="11910" w:h="16330"/>
          <w:pgMar w:top="1860" w:right="1000" w:bottom="280" w:left="1020" w:header="720" w:footer="720" w:gutter="0"/>
          <w:cols w:space="720"/>
        </w:sectPr>
      </w:pPr>
    </w:p>
    <w:p w:rsidR="00005100" w:rsidRPr="007C3DDF" w:rsidRDefault="00000000">
      <w:pPr>
        <w:pStyle w:val="Heading2"/>
        <w:spacing w:before="115"/>
        <w:rPr>
          <w:rFonts w:ascii="Times New Roman" w:hAnsi="Times New Roman" w:cs="Times New Roman"/>
        </w:rPr>
      </w:pPr>
      <w:r w:rsidRPr="007C3DDF">
        <w:rPr>
          <w:rFonts w:ascii="Times New Roman" w:hAnsi="Times New Roman" w:cs="Times New Roman"/>
        </w:rPr>
        <w:lastRenderedPageBreak/>
        <w:t>PROGRAM</w:t>
      </w:r>
      <w:r w:rsidRPr="007C3DDF">
        <w:rPr>
          <w:rFonts w:ascii="Times New Roman" w:hAnsi="Times New Roman" w:cs="Times New Roman"/>
          <w:spacing w:val="-3"/>
        </w:rPr>
        <w:t xml:space="preserve"> </w:t>
      </w:r>
      <w:r w:rsidRPr="007C3DDF">
        <w:rPr>
          <w:rFonts w:ascii="Times New Roman" w:hAnsi="Times New Roman" w:cs="Times New Roman"/>
        </w:rPr>
        <w:t>(Client</w:t>
      </w:r>
      <w:r w:rsidRPr="007C3DDF">
        <w:rPr>
          <w:rFonts w:ascii="Times New Roman" w:hAnsi="Times New Roman" w:cs="Times New Roman"/>
          <w:spacing w:val="-3"/>
        </w:rPr>
        <w:t xml:space="preserve"> </w:t>
      </w:r>
      <w:r w:rsidRPr="007C3DDF">
        <w:rPr>
          <w:rFonts w:ascii="Times New Roman" w:hAnsi="Times New Roman" w:cs="Times New Roman"/>
          <w:spacing w:val="-2"/>
        </w:rPr>
        <w:t>Side):</w:t>
      </w:r>
    </w:p>
    <w:p w:rsidR="00005100" w:rsidRPr="007C3DDF" w:rsidRDefault="00000000">
      <w:pPr>
        <w:pStyle w:val="BodyText"/>
        <w:spacing w:before="93" w:line="316" w:lineRule="auto"/>
        <w:ind w:right="7763"/>
        <w:jc w:val="both"/>
        <w:rPr>
          <w:rFonts w:ascii="Times New Roman" w:hAnsi="Times New Roman" w:cs="Times New Roman"/>
        </w:rPr>
      </w:pPr>
      <w:r w:rsidRPr="007C3DDF">
        <w:rPr>
          <w:rFonts w:ascii="Times New Roman" w:hAnsi="Times New Roman" w:cs="Times New Roman"/>
        </w:rPr>
        <w:t xml:space="preserve">import </w:t>
      </w:r>
      <w:proofErr w:type="spellStart"/>
      <w:r w:rsidRPr="007C3DDF">
        <w:rPr>
          <w:rFonts w:ascii="Times New Roman" w:hAnsi="Times New Roman" w:cs="Times New Roman"/>
        </w:rPr>
        <w:t>java.util</w:t>
      </w:r>
      <w:proofErr w:type="spellEnd"/>
      <w:r w:rsidRPr="007C3DDF">
        <w:rPr>
          <w:rFonts w:ascii="Times New Roman" w:hAnsi="Times New Roman" w:cs="Times New Roman"/>
        </w:rPr>
        <w:t>.*; import</w:t>
      </w:r>
      <w:r w:rsidRPr="007C3DDF">
        <w:rPr>
          <w:rFonts w:ascii="Times New Roman" w:hAnsi="Times New Roman" w:cs="Times New Roman"/>
          <w:spacing w:val="-17"/>
        </w:rPr>
        <w:t xml:space="preserve"> </w:t>
      </w:r>
      <w:proofErr w:type="gramStart"/>
      <w:r w:rsidRPr="007C3DDF">
        <w:rPr>
          <w:rFonts w:ascii="Times New Roman" w:hAnsi="Times New Roman" w:cs="Times New Roman"/>
        </w:rPr>
        <w:t>java.net.*</w:t>
      </w:r>
      <w:proofErr w:type="gramEnd"/>
      <w:r w:rsidRPr="007C3DDF">
        <w:rPr>
          <w:rFonts w:ascii="Times New Roman" w:hAnsi="Times New Roman" w:cs="Times New Roman"/>
        </w:rPr>
        <w:t>; import java.io.*;</w:t>
      </w:r>
    </w:p>
    <w:p w:rsidR="00005100" w:rsidRPr="007C3DDF" w:rsidRDefault="00000000">
      <w:pPr>
        <w:pStyle w:val="BodyText"/>
        <w:spacing w:line="292" w:lineRule="exact"/>
        <w:rPr>
          <w:rFonts w:ascii="Times New Roman" w:hAnsi="Times New Roman" w:cs="Times New Roman"/>
        </w:rPr>
      </w:pPr>
      <w:r w:rsidRPr="007C3DDF">
        <w:rPr>
          <w:rFonts w:ascii="Times New Roman" w:hAnsi="Times New Roman" w:cs="Times New Roman"/>
        </w:rPr>
        <w:t>public</w:t>
      </w:r>
      <w:r w:rsidRPr="007C3DDF">
        <w:rPr>
          <w:rFonts w:ascii="Times New Roman" w:hAnsi="Times New Roman" w:cs="Times New Roman"/>
          <w:spacing w:val="-4"/>
        </w:rPr>
        <w:t xml:space="preserve"> </w:t>
      </w:r>
      <w:r w:rsidRPr="007C3DDF">
        <w:rPr>
          <w:rFonts w:ascii="Times New Roman" w:hAnsi="Times New Roman" w:cs="Times New Roman"/>
        </w:rPr>
        <w:t>class</w:t>
      </w:r>
      <w:r w:rsidRPr="007C3DDF">
        <w:rPr>
          <w:rFonts w:ascii="Times New Roman" w:hAnsi="Times New Roman" w:cs="Times New Roman"/>
          <w:spacing w:val="-5"/>
        </w:rPr>
        <w:t xml:space="preserve"> </w:t>
      </w:r>
      <w:proofErr w:type="spellStart"/>
      <w:r w:rsidRPr="007C3DDF">
        <w:rPr>
          <w:rFonts w:ascii="Times New Roman" w:hAnsi="Times New Roman" w:cs="Times New Roman"/>
        </w:rPr>
        <w:t>UDPClient</w:t>
      </w:r>
      <w:proofErr w:type="spellEnd"/>
      <w:r w:rsidRPr="007C3DDF">
        <w:rPr>
          <w:rFonts w:ascii="Times New Roman" w:hAnsi="Times New Roman" w:cs="Times New Roman"/>
          <w:spacing w:val="-4"/>
        </w:rPr>
        <w:t xml:space="preserve"> </w:t>
      </w:r>
      <w:r w:rsidRPr="007C3DDF">
        <w:rPr>
          <w:rFonts w:ascii="Times New Roman" w:hAnsi="Times New Roman" w:cs="Times New Roman"/>
          <w:spacing w:val="-10"/>
        </w:rPr>
        <w:t>{</w:t>
      </w:r>
    </w:p>
    <w:p w:rsidR="00005100" w:rsidRPr="007C3DDF" w:rsidRDefault="00000000">
      <w:pPr>
        <w:pStyle w:val="BodyText"/>
        <w:spacing w:before="93" w:line="314" w:lineRule="auto"/>
        <w:ind w:left="113" w:right="4607"/>
        <w:rPr>
          <w:rFonts w:ascii="Times New Roman" w:hAnsi="Times New Roman" w:cs="Times New Roman"/>
        </w:rPr>
      </w:pPr>
      <w:r w:rsidRPr="007C3DDF">
        <w:rPr>
          <w:rFonts w:ascii="Times New Roman" w:hAnsi="Times New Roman" w:cs="Times New Roman"/>
        </w:rPr>
        <w:t xml:space="preserve">static String </w:t>
      </w:r>
      <w:proofErr w:type="gramStart"/>
      <w:r w:rsidRPr="007C3DDF">
        <w:rPr>
          <w:rFonts w:ascii="Times New Roman" w:hAnsi="Times New Roman" w:cs="Times New Roman"/>
        </w:rPr>
        <w:t>encode(</w:t>
      </w:r>
      <w:proofErr w:type="gramEnd"/>
      <w:r w:rsidRPr="007C3DDF">
        <w:rPr>
          <w:rFonts w:ascii="Times New Roman" w:hAnsi="Times New Roman" w:cs="Times New Roman"/>
        </w:rPr>
        <w:t>String[] array) { StringBuilder</w:t>
      </w:r>
      <w:r w:rsidRPr="007C3DDF">
        <w:rPr>
          <w:rFonts w:ascii="Times New Roman" w:hAnsi="Times New Roman" w:cs="Times New Roman"/>
          <w:spacing w:val="-9"/>
        </w:rPr>
        <w:t xml:space="preserve"> </w:t>
      </w:r>
      <w:r w:rsidRPr="007C3DDF">
        <w:rPr>
          <w:rFonts w:ascii="Times New Roman" w:hAnsi="Times New Roman" w:cs="Times New Roman"/>
        </w:rPr>
        <w:t>output</w:t>
      </w:r>
      <w:r w:rsidRPr="007C3DDF">
        <w:rPr>
          <w:rFonts w:ascii="Times New Roman" w:hAnsi="Times New Roman" w:cs="Times New Roman"/>
          <w:spacing w:val="-9"/>
        </w:rPr>
        <w:t xml:space="preserve"> </w:t>
      </w:r>
      <w:r w:rsidRPr="007C3DDF">
        <w:rPr>
          <w:rFonts w:ascii="Times New Roman" w:hAnsi="Times New Roman" w:cs="Times New Roman"/>
        </w:rPr>
        <w:t>=</w:t>
      </w:r>
      <w:r w:rsidRPr="007C3DDF">
        <w:rPr>
          <w:rFonts w:ascii="Times New Roman" w:hAnsi="Times New Roman" w:cs="Times New Roman"/>
          <w:spacing w:val="-9"/>
        </w:rPr>
        <w:t xml:space="preserve"> </w:t>
      </w:r>
      <w:r w:rsidRPr="007C3DDF">
        <w:rPr>
          <w:rFonts w:ascii="Times New Roman" w:hAnsi="Times New Roman" w:cs="Times New Roman"/>
        </w:rPr>
        <w:t>new</w:t>
      </w:r>
      <w:r w:rsidRPr="007C3DDF">
        <w:rPr>
          <w:rFonts w:ascii="Times New Roman" w:hAnsi="Times New Roman" w:cs="Times New Roman"/>
          <w:spacing w:val="-9"/>
        </w:rPr>
        <w:t xml:space="preserve"> </w:t>
      </w:r>
      <w:r w:rsidRPr="007C3DDF">
        <w:rPr>
          <w:rFonts w:ascii="Times New Roman" w:hAnsi="Times New Roman" w:cs="Times New Roman"/>
        </w:rPr>
        <w:t>StringBuilder();</w:t>
      </w:r>
    </w:p>
    <w:p w:rsidR="00005100" w:rsidRPr="007C3DDF" w:rsidRDefault="00000000">
      <w:pPr>
        <w:pStyle w:val="BodyText"/>
        <w:spacing w:before="3" w:line="316" w:lineRule="auto"/>
        <w:ind w:right="2627"/>
        <w:rPr>
          <w:rFonts w:ascii="Times New Roman" w:hAnsi="Times New Roman" w:cs="Times New Roman"/>
        </w:rPr>
      </w:pPr>
      <w:r w:rsidRPr="007C3DDF">
        <w:rPr>
          <w:rFonts w:ascii="Times New Roman" w:hAnsi="Times New Roman" w:cs="Times New Roman"/>
        </w:rPr>
        <w:t>for</w:t>
      </w:r>
      <w:r w:rsidRPr="007C3DDF">
        <w:rPr>
          <w:rFonts w:ascii="Times New Roman" w:hAnsi="Times New Roman" w:cs="Times New Roman"/>
          <w:spacing w:val="-4"/>
        </w:rPr>
        <w:t xml:space="preserve"> </w:t>
      </w:r>
      <w:r w:rsidRPr="007C3DDF">
        <w:rPr>
          <w:rFonts w:ascii="Times New Roman" w:hAnsi="Times New Roman" w:cs="Times New Roman"/>
        </w:rPr>
        <w:t>(String</w:t>
      </w:r>
      <w:r w:rsidRPr="007C3DDF">
        <w:rPr>
          <w:rFonts w:ascii="Times New Roman" w:hAnsi="Times New Roman" w:cs="Times New Roman"/>
          <w:spacing w:val="-3"/>
        </w:rPr>
        <w:t xml:space="preserve"> </w:t>
      </w:r>
      <w:proofErr w:type="spellStart"/>
      <w:proofErr w:type="gramStart"/>
      <w:r w:rsidRPr="007C3DDF">
        <w:rPr>
          <w:rFonts w:ascii="Times New Roman" w:hAnsi="Times New Roman" w:cs="Times New Roman"/>
        </w:rPr>
        <w:t>i</w:t>
      </w:r>
      <w:proofErr w:type="spellEnd"/>
      <w:r w:rsidRPr="007C3DDF">
        <w:rPr>
          <w:rFonts w:ascii="Times New Roman" w:hAnsi="Times New Roman" w:cs="Times New Roman"/>
          <w:spacing w:val="-4"/>
        </w:rPr>
        <w:t xml:space="preserve"> </w:t>
      </w:r>
      <w:r w:rsidRPr="007C3DDF">
        <w:rPr>
          <w:rFonts w:ascii="Times New Roman" w:hAnsi="Times New Roman" w:cs="Times New Roman"/>
        </w:rPr>
        <w:t>:</w:t>
      </w:r>
      <w:proofErr w:type="gramEnd"/>
      <w:r w:rsidRPr="007C3DDF">
        <w:rPr>
          <w:rFonts w:ascii="Times New Roman" w:hAnsi="Times New Roman" w:cs="Times New Roman"/>
          <w:spacing w:val="-4"/>
        </w:rPr>
        <w:t xml:space="preserve"> </w:t>
      </w:r>
      <w:r w:rsidRPr="007C3DDF">
        <w:rPr>
          <w:rFonts w:ascii="Times New Roman" w:hAnsi="Times New Roman" w:cs="Times New Roman"/>
        </w:rPr>
        <w:t>array)</w:t>
      </w:r>
      <w:r w:rsidRPr="007C3DDF">
        <w:rPr>
          <w:rFonts w:ascii="Times New Roman" w:hAnsi="Times New Roman" w:cs="Times New Roman"/>
          <w:spacing w:val="-4"/>
        </w:rPr>
        <w:t xml:space="preserve"> </w:t>
      </w:r>
      <w:r w:rsidRPr="007C3DDF">
        <w:rPr>
          <w:rFonts w:ascii="Times New Roman" w:hAnsi="Times New Roman" w:cs="Times New Roman"/>
        </w:rPr>
        <w:t>{</w:t>
      </w:r>
      <w:r w:rsidRPr="007C3DDF">
        <w:rPr>
          <w:rFonts w:ascii="Times New Roman" w:hAnsi="Times New Roman" w:cs="Times New Roman"/>
          <w:spacing w:val="-2"/>
        </w:rPr>
        <w:t xml:space="preserve"> </w:t>
      </w:r>
      <w:proofErr w:type="spellStart"/>
      <w:r w:rsidRPr="007C3DDF">
        <w:rPr>
          <w:rFonts w:ascii="Times New Roman" w:hAnsi="Times New Roman" w:cs="Times New Roman"/>
        </w:rPr>
        <w:t>output.append</w:t>
      </w:r>
      <w:proofErr w:type="spellEnd"/>
      <w:r w:rsidRPr="007C3DDF">
        <w:rPr>
          <w:rFonts w:ascii="Times New Roman" w:hAnsi="Times New Roman" w:cs="Times New Roman"/>
        </w:rPr>
        <w:t>((</w:t>
      </w:r>
      <w:proofErr w:type="spellStart"/>
      <w:r w:rsidRPr="007C3DDF">
        <w:rPr>
          <w:rFonts w:ascii="Times New Roman" w:hAnsi="Times New Roman" w:cs="Times New Roman"/>
        </w:rPr>
        <w:t>i.length</w:t>
      </w:r>
      <w:proofErr w:type="spellEnd"/>
      <w:r w:rsidRPr="007C3DDF">
        <w:rPr>
          <w:rFonts w:ascii="Times New Roman" w:hAnsi="Times New Roman" w:cs="Times New Roman"/>
        </w:rPr>
        <w:t>()</w:t>
      </w:r>
      <w:r w:rsidRPr="007C3DDF">
        <w:rPr>
          <w:rFonts w:ascii="Times New Roman" w:hAnsi="Times New Roman" w:cs="Times New Roman"/>
          <w:spacing w:val="-3"/>
        </w:rPr>
        <w:t xml:space="preserve"> </w:t>
      </w:r>
      <w:r w:rsidRPr="007C3DDF">
        <w:rPr>
          <w:rFonts w:ascii="Times New Roman" w:hAnsi="Times New Roman" w:cs="Times New Roman"/>
        </w:rPr>
        <w:t>+</w:t>
      </w:r>
      <w:r w:rsidRPr="007C3DDF">
        <w:rPr>
          <w:rFonts w:ascii="Times New Roman" w:hAnsi="Times New Roman" w:cs="Times New Roman"/>
          <w:spacing w:val="-4"/>
        </w:rPr>
        <w:t xml:space="preserve"> </w:t>
      </w:r>
      <w:r w:rsidRPr="007C3DDF">
        <w:rPr>
          <w:rFonts w:ascii="Times New Roman" w:hAnsi="Times New Roman" w:cs="Times New Roman"/>
        </w:rPr>
        <w:t>1)</w:t>
      </w:r>
      <w:r w:rsidRPr="007C3DDF">
        <w:rPr>
          <w:rFonts w:ascii="Times New Roman" w:hAnsi="Times New Roman" w:cs="Times New Roman"/>
          <w:spacing w:val="-4"/>
        </w:rPr>
        <w:t xml:space="preserve"> </w:t>
      </w:r>
      <w:r w:rsidRPr="007C3DDF">
        <w:rPr>
          <w:rFonts w:ascii="Times New Roman" w:hAnsi="Times New Roman" w:cs="Times New Roman"/>
        </w:rPr>
        <w:t>+</w:t>
      </w:r>
      <w:r w:rsidRPr="007C3DDF">
        <w:rPr>
          <w:rFonts w:ascii="Times New Roman" w:hAnsi="Times New Roman" w:cs="Times New Roman"/>
          <w:spacing w:val="-4"/>
        </w:rPr>
        <w:t xml:space="preserve"> </w:t>
      </w:r>
      <w:r w:rsidRPr="007C3DDF">
        <w:rPr>
          <w:rFonts w:ascii="Times New Roman" w:hAnsi="Times New Roman" w:cs="Times New Roman"/>
        </w:rPr>
        <w:t>"-"</w:t>
      </w:r>
      <w:r w:rsidRPr="007C3DDF">
        <w:rPr>
          <w:rFonts w:ascii="Times New Roman" w:hAnsi="Times New Roman" w:cs="Times New Roman"/>
          <w:spacing w:val="-3"/>
        </w:rPr>
        <w:t xml:space="preserve"> </w:t>
      </w:r>
      <w:r w:rsidRPr="007C3DDF">
        <w:rPr>
          <w:rFonts w:ascii="Times New Roman" w:hAnsi="Times New Roman" w:cs="Times New Roman"/>
        </w:rPr>
        <w:t>+</w:t>
      </w:r>
      <w:r w:rsidRPr="007C3DDF">
        <w:rPr>
          <w:rFonts w:ascii="Times New Roman" w:hAnsi="Times New Roman" w:cs="Times New Roman"/>
          <w:spacing w:val="-4"/>
        </w:rPr>
        <w:t xml:space="preserve"> </w:t>
      </w:r>
      <w:proofErr w:type="spellStart"/>
      <w:r w:rsidRPr="007C3DDF">
        <w:rPr>
          <w:rFonts w:ascii="Times New Roman" w:hAnsi="Times New Roman" w:cs="Times New Roman"/>
        </w:rPr>
        <w:t>i</w:t>
      </w:r>
      <w:proofErr w:type="spellEnd"/>
      <w:r w:rsidRPr="007C3DDF">
        <w:rPr>
          <w:rFonts w:ascii="Times New Roman" w:hAnsi="Times New Roman" w:cs="Times New Roman"/>
        </w:rPr>
        <w:t>);</w:t>
      </w:r>
      <w:r w:rsidRPr="007C3DDF">
        <w:rPr>
          <w:rFonts w:ascii="Times New Roman" w:hAnsi="Times New Roman" w:cs="Times New Roman"/>
          <w:spacing w:val="-3"/>
        </w:rPr>
        <w:t xml:space="preserve"> </w:t>
      </w:r>
      <w:r w:rsidRPr="007C3DDF">
        <w:rPr>
          <w:rFonts w:ascii="Times New Roman" w:hAnsi="Times New Roman" w:cs="Times New Roman"/>
        </w:rPr>
        <w:t xml:space="preserve">} return </w:t>
      </w:r>
      <w:proofErr w:type="spellStart"/>
      <w:r w:rsidRPr="007C3DDF">
        <w:rPr>
          <w:rFonts w:ascii="Times New Roman" w:hAnsi="Times New Roman" w:cs="Times New Roman"/>
        </w:rPr>
        <w:t>output.toString</w:t>
      </w:r>
      <w:proofErr w:type="spellEnd"/>
      <w:r w:rsidRPr="007C3DDF">
        <w:rPr>
          <w:rFonts w:ascii="Times New Roman" w:hAnsi="Times New Roman" w:cs="Times New Roman"/>
        </w:rPr>
        <w:t>();}</w:t>
      </w:r>
    </w:p>
    <w:p w:rsidR="00005100" w:rsidRPr="007C3DDF" w:rsidRDefault="00000000">
      <w:pPr>
        <w:pStyle w:val="BodyText"/>
        <w:spacing w:line="316" w:lineRule="auto"/>
        <w:ind w:right="3887" w:firstLine="720"/>
        <w:rPr>
          <w:rFonts w:ascii="Times New Roman" w:hAnsi="Times New Roman" w:cs="Times New Roman"/>
        </w:rPr>
      </w:pPr>
      <w:r w:rsidRPr="007C3DDF">
        <w:rPr>
          <w:rFonts w:ascii="Times New Roman" w:hAnsi="Times New Roman" w:cs="Times New Roman"/>
        </w:rPr>
        <w:t xml:space="preserve">static </w:t>
      </w:r>
      <w:proofErr w:type="gramStart"/>
      <w:r w:rsidRPr="007C3DDF">
        <w:rPr>
          <w:rFonts w:ascii="Times New Roman" w:hAnsi="Times New Roman" w:cs="Times New Roman"/>
        </w:rPr>
        <w:t>String[</w:t>
      </w:r>
      <w:proofErr w:type="gramEnd"/>
      <w:r w:rsidRPr="007C3DDF">
        <w:rPr>
          <w:rFonts w:ascii="Times New Roman" w:hAnsi="Times New Roman" w:cs="Times New Roman"/>
        </w:rPr>
        <w:t xml:space="preserve">] decode(String encoded) { StringBuilder en = new StringBuilder(encoded); </w:t>
      </w:r>
      <w:proofErr w:type="spellStart"/>
      <w:r w:rsidRPr="007C3DDF">
        <w:rPr>
          <w:rFonts w:ascii="Times New Roman" w:hAnsi="Times New Roman" w:cs="Times New Roman"/>
        </w:rPr>
        <w:t>ArrayList</w:t>
      </w:r>
      <w:proofErr w:type="spellEnd"/>
      <w:r w:rsidRPr="007C3DDF">
        <w:rPr>
          <w:rFonts w:ascii="Times New Roman" w:hAnsi="Times New Roman" w:cs="Times New Roman"/>
        </w:rPr>
        <w:t>&lt;String&gt;</w:t>
      </w:r>
      <w:r w:rsidRPr="007C3DDF">
        <w:rPr>
          <w:rFonts w:ascii="Times New Roman" w:hAnsi="Times New Roman" w:cs="Times New Roman"/>
          <w:spacing w:val="-9"/>
        </w:rPr>
        <w:t xml:space="preserve"> </w:t>
      </w:r>
      <w:r w:rsidRPr="007C3DDF">
        <w:rPr>
          <w:rFonts w:ascii="Times New Roman" w:hAnsi="Times New Roman" w:cs="Times New Roman"/>
        </w:rPr>
        <w:t>output</w:t>
      </w:r>
      <w:r w:rsidRPr="007C3DDF">
        <w:rPr>
          <w:rFonts w:ascii="Times New Roman" w:hAnsi="Times New Roman" w:cs="Times New Roman"/>
          <w:spacing w:val="-9"/>
        </w:rPr>
        <w:t xml:space="preserve"> </w:t>
      </w:r>
      <w:r w:rsidRPr="007C3DDF">
        <w:rPr>
          <w:rFonts w:ascii="Times New Roman" w:hAnsi="Times New Roman" w:cs="Times New Roman"/>
        </w:rPr>
        <w:t>=</w:t>
      </w:r>
      <w:r w:rsidRPr="007C3DDF">
        <w:rPr>
          <w:rFonts w:ascii="Times New Roman" w:hAnsi="Times New Roman" w:cs="Times New Roman"/>
          <w:spacing w:val="-9"/>
        </w:rPr>
        <w:t xml:space="preserve"> </w:t>
      </w:r>
      <w:r w:rsidRPr="007C3DDF">
        <w:rPr>
          <w:rFonts w:ascii="Times New Roman" w:hAnsi="Times New Roman" w:cs="Times New Roman"/>
        </w:rPr>
        <w:t>new</w:t>
      </w:r>
      <w:r w:rsidRPr="007C3DDF">
        <w:rPr>
          <w:rFonts w:ascii="Times New Roman" w:hAnsi="Times New Roman" w:cs="Times New Roman"/>
          <w:spacing w:val="-8"/>
        </w:rPr>
        <w:t xml:space="preserve"> </w:t>
      </w:r>
      <w:proofErr w:type="spellStart"/>
      <w:r w:rsidRPr="007C3DDF">
        <w:rPr>
          <w:rFonts w:ascii="Times New Roman" w:hAnsi="Times New Roman" w:cs="Times New Roman"/>
        </w:rPr>
        <w:t>ArrayList</w:t>
      </w:r>
      <w:proofErr w:type="spellEnd"/>
      <w:r w:rsidRPr="007C3DDF">
        <w:rPr>
          <w:rFonts w:ascii="Times New Roman" w:hAnsi="Times New Roman" w:cs="Times New Roman"/>
        </w:rPr>
        <w:t xml:space="preserve">&lt;String&gt;(); int </w:t>
      </w:r>
      <w:proofErr w:type="spellStart"/>
      <w:r w:rsidRPr="007C3DDF">
        <w:rPr>
          <w:rFonts w:ascii="Times New Roman" w:hAnsi="Times New Roman" w:cs="Times New Roman"/>
        </w:rPr>
        <w:t>len</w:t>
      </w:r>
      <w:proofErr w:type="spellEnd"/>
      <w:r w:rsidRPr="007C3DDF">
        <w:rPr>
          <w:rFonts w:ascii="Times New Roman" w:hAnsi="Times New Roman" w:cs="Times New Roman"/>
        </w:rPr>
        <w:t xml:space="preserve">, </w:t>
      </w:r>
      <w:proofErr w:type="spellStart"/>
      <w:r w:rsidRPr="007C3DDF">
        <w:rPr>
          <w:rFonts w:ascii="Times New Roman" w:hAnsi="Times New Roman" w:cs="Times New Roman"/>
        </w:rPr>
        <w:t>i</w:t>
      </w:r>
      <w:proofErr w:type="spellEnd"/>
      <w:r w:rsidRPr="007C3DDF">
        <w:rPr>
          <w:rFonts w:ascii="Times New Roman" w:hAnsi="Times New Roman" w:cs="Times New Roman"/>
        </w:rPr>
        <w:t>;</w:t>
      </w:r>
    </w:p>
    <w:p w:rsidR="00005100" w:rsidRPr="007C3DDF" w:rsidRDefault="00000000">
      <w:pPr>
        <w:pStyle w:val="BodyText"/>
        <w:spacing w:line="316" w:lineRule="auto"/>
        <w:ind w:right="4197"/>
        <w:rPr>
          <w:rFonts w:ascii="Times New Roman" w:hAnsi="Times New Roman" w:cs="Times New Roman"/>
        </w:rPr>
      </w:pPr>
      <w:r w:rsidRPr="007C3DDF">
        <w:rPr>
          <w:rFonts w:ascii="Times New Roman" w:hAnsi="Times New Roman" w:cs="Times New Roman"/>
        </w:rPr>
        <w:t>for</w:t>
      </w:r>
      <w:r w:rsidRPr="007C3DDF">
        <w:rPr>
          <w:rFonts w:ascii="Times New Roman" w:hAnsi="Times New Roman" w:cs="Times New Roman"/>
          <w:spacing w:val="-3"/>
        </w:rPr>
        <w:t xml:space="preserve"> </w:t>
      </w:r>
      <w:r w:rsidRPr="007C3DDF">
        <w:rPr>
          <w:rFonts w:ascii="Times New Roman" w:hAnsi="Times New Roman" w:cs="Times New Roman"/>
        </w:rPr>
        <w:t>(</w:t>
      </w:r>
      <w:proofErr w:type="spellStart"/>
      <w:r w:rsidRPr="007C3DDF">
        <w:rPr>
          <w:rFonts w:ascii="Times New Roman" w:hAnsi="Times New Roman" w:cs="Times New Roman"/>
        </w:rPr>
        <w:t>i</w:t>
      </w:r>
      <w:proofErr w:type="spellEnd"/>
      <w:r w:rsidRPr="007C3DDF">
        <w:rPr>
          <w:rFonts w:ascii="Times New Roman" w:hAnsi="Times New Roman" w:cs="Times New Roman"/>
          <w:spacing w:val="-3"/>
        </w:rPr>
        <w:t xml:space="preserve"> </w:t>
      </w:r>
      <w:r w:rsidRPr="007C3DDF">
        <w:rPr>
          <w:rFonts w:ascii="Times New Roman" w:hAnsi="Times New Roman" w:cs="Times New Roman"/>
        </w:rPr>
        <w:t>=</w:t>
      </w:r>
      <w:r w:rsidRPr="007C3DDF">
        <w:rPr>
          <w:rFonts w:ascii="Times New Roman" w:hAnsi="Times New Roman" w:cs="Times New Roman"/>
          <w:spacing w:val="-3"/>
        </w:rPr>
        <w:t xml:space="preserve"> </w:t>
      </w:r>
      <w:r w:rsidRPr="007C3DDF">
        <w:rPr>
          <w:rFonts w:ascii="Times New Roman" w:hAnsi="Times New Roman" w:cs="Times New Roman"/>
        </w:rPr>
        <w:t>0,</w:t>
      </w:r>
      <w:r w:rsidRPr="007C3DDF">
        <w:rPr>
          <w:rFonts w:ascii="Times New Roman" w:hAnsi="Times New Roman" w:cs="Times New Roman"/>
          <w:spacing w:val="-2"/>
        </w:rPr>
        <w:t xml:space="preserve"> </w:t>
      </w:r>
      <w:proofErr w:type="spellStart"/>
      <w:r w:rsidRPr="007C3DDF">
        <w:rPr>
          <w:rFonts w:ascii="Times New Roman" w:hAnsi="Times New Roman" w:cs="Times New Roman"/>
        </w:rPr>
        <w:t>len</w:t>
      </w:r>
      <w:proofErr w:type="spellEnd"/>
      <w:r w:rsidRPr="007C3DDF">
        <w:rPr>
          <w:rFonts w:ascii="Times New Roman" w:hAnsi="Times New Roman" w:cs="Times New Roman"/>
          <w:spacing w:val="-3"/>
        </w:rPr>
        <w:t xml:space="preserve"> </w:t>
      </w:r>
      <w:r w:rsidRPr="007C3DDF">
        <w:rPr>
          <w:rFonts w:ascii="Times New Roman" w:hAnsi="Times New Roman" w:cs="Times New Roman"/>
        </w:rPr>
        <w:t>=</w:t>
      </w:r>
      <w:r w:rsidRPr="007C3DDF">
        <w:rPr>
          <w:rFonts w:ascii="Times New Roman" w:hAnsi="Times New Roman" w:cs="Times New Roman"/>
          <w:spacing w:val="-3"/>
        </w:rPr>
        <w:t xml:space="preserve"> </w:t>
      </w:r>
      <w:r w:rsidRPr="007C3DDF">
        <w:rPr>
          <w:rFonts w:ascii="Times New Roman" w:hAnsi="Times New Roman" w:cs="Times New Roman"/>
        </w:rPr>
        <w:t>0;</w:t>
      </w:r>
      <w:r w:rsidRPr="007C3DDF">
        <w:rPr>
          <w:rFonts w:ascii="Times New Roman" w:hAnsi="Times New Roman" w:cs="Times New Roman"/>
          <w:spacing w:val="-3"/>
        </w:rPr>
        <w:t xml:space="preserve"> </w:t>
      </w:r>
      <w:proofErr w:type="spellStart"/>
      <w:proofErr w:type="gramStart"/>
      <w:r w:rsidRPr="007C3DDF">
        <w:rPr>
          <w:rFonts w:ascii="Times New Roman" w:hAnsi="Times New Roman" w:cs="Times New Roman"/>
        </w:rPr>
        <w:t>en.length</w:t>
      </w:r>
      <w:proofErr w:type="spellEnd"/>
      <w:proofErr w:type="gramEnd"/>
      <w:r w:rsidRPr="007C3DDF">
        <w:rPr>
          <w:rFonts w:ascii="Times New Roman" w:hAnsi="Times New Roman" w:cs="Times New Roman"/>
        </w:rPr>
        <w:t>()</w:t>
      </w:r>
      <w:r w:rsidRPr="007C3DDF">
        <w:rPr>
          <w:rFonts w:ascii="Times New Roman" w:hAnsi="Times New Roman" w:cs="Times New Roman"/>
          <w:spacing w:val="-2"/>
        </w:rPr>
        <w:t xml:space="preserve"> </w:t>
      </w:r>
      <w:r w:rsidRPr="007C3DDF">
        <w:rPr>
          <w:rFonts w:ascii="Times New Roman" w:hAnsi="Times New Roman" w:cs="Times New Roman"/>
        </w:rPr>
        <w:t>!=</w:t>
      </w:r>
      <w:r w:rsidRPr="007C3DDF">
        <w:rPr>
          <w:rFonts w:ascii="Times New Roman" w:hAnsi="Times New Roman" w:cs="Times New Roman"/>
          <w:spacing w:val="-4"/>
        </w:rPr>
        <w:t xml:space="preserve"> </w:t>
      </w:r>
      <w:r w:rsidRPr="007C3DDF">
        <w:rPr>
          <w:rFonts w:ascii="Times New Roman" w:hAnsi="Times New Roman" w:cs="Times New Roman"/>
        </w:rPr>
        <w:t>0;</w:t>
      </w:r>
      <w:r w:rsidRPr="007C3DDF">
        <w:rPr>
          <w:rFonts w:ascii="Times New Roman" w:hAnsi="Times New Roman" w:cs="Times New Roman"/>
          <w:spacing w:val="-3"/>
        </w:rPr>
        <w:t xml:space="preserve"> </w:t>
      </w:r>
      <w:r w:rsidRPr="007C3DDF">
        <w:rPr>
          <w:rFonts w:ascii="Times New Roman" w:hAnsi="Times New Roman" w:cs="Times New Roman"/>
        </w:rPr>
        <w:t>++</w:t>
      </w:r>
      <w:proofErr w:type="spellStart"/>
      <w:r w:rsidRPr="007C3DDF">
        <w:rPr>
          <w:rFonts w:ascii="Times New Roman" w:hAnsi="Times New Roman" w:cs="Times New Roman"/>
        </w:rPr>
        <w:t>i</w:t>
      </w:r>
      <w:proofErr w:type="spellEnd"/>
      <w:r w:rsidRPr="007C3DDF">
        <w:rPr>
          <w:rFonts w:ascii="Times New Roman" w:hAnsi="Times New Roman" w:cs="Times New Roman"/>
        </w:rPr>
        <w:t>,</w:t>
      </w:r>
      <w:r w:rsidRPr="007C3DDF">
        <w:rPr>
          <w:rFonts w:ascii="Times New Roman" w:hAnsi="Times New Roman" w:cs="Times New Roman"/>
          <w:spacing w:val="-3"/>
        </w:rPr>
        <w:t xml:space="preserve"> </w:t>
      </w:r>
      <w:proofErr w:type="spellStart"/>
      <w:r w:rsidRPr="007C3DDF">
        <w:rPr>
          <w:rFonts w:ascii="Times New Roman" w:hAnsi="Times New Roman" w:cs="Times New Roman"/>
        </w:rPr>
        <w:t>len</w:t>
      </w:r>
      <w:proofErr w:type="spellEnd"/>
      <w:r w:rsidRPr="007C3DDF">
        <w:rPr>
          <w:rFonts w:ascii="Times New Roman" w:hAnsi="Times New Roman" w:cs="Times New Roman"/>
          <w:spacing w:val="-2"/>
        </w:rPr>
        <w:t xml:space="preserve"> </w:t>
      </w:r>
      <w:r w:rsidRPr="007C3DDF">
        <w:rPr>
          <w:rFonts w:ascii="Times New Roman" w:hAnsi="Times New Roman" w:cs="Times New Roman"/>
        </w:rPr>
        <w:t>=</w:t>
      </w:r>
      <w:r w:rsidRPr="007C3DDF">
        <w:rPr>
          <w:rFonts w:ascii="Times New Roman" w:hAnsi="Times New Roman" w:cs="Times New Roman"/>
          <w:spacing w:val="-3"/>
        </w:rPr>
        <w:t xml:space="preserve"> </w:t>
      </w:r>
      <w:r w:rsidRPr="007C3DDF">
        <w:rPr>
          <w:rFonts w:ascii="Times New Roman" w:hAnsi="Times New Roman" w:cs="Times New Roman"/>
        </w:rPr>
        <w:t>0)</w:t>
      </w:r>
      <w:r w:rsidRPr="007C3DDF">
        <w:rPr>
          <w:rFonts w:ascii="Times New Roman" w:hAnsi="Times New Roman" w:cs="Times New Roman"/>
          <w:spacing w:val="-3"/>
        </w:rPr>
        <w:t xml:space="preserve"> </w:t>
      </w:r>
      <w:r w:rsidRPr="007C3DDF">
        <w:rPr>
          <w:rFonts w:ascii="Times New Roman" w:hAnsi="Times New Roman" w:cs="Times New Roman"/>
        </w:rPr>
        <w:t>{ while (</w:t>
      </w:r>
      <w:proofErr w:type="spellStart"/>
      <w:r w:rsidRPr="007C3DDF">
        <w:rPr>
          <w:rFonts w:ascii="Times New Roman" w:hAnsi="Times New Roman" w:cs="Times New Roman"/>
        </w:rPr>
        <w:t>Character.isDigit</w:t>
      </w:r>
      <w:proofErr w:type="spellEnd"/>
      <w:r w:rsidRPr="007C3DDF">
        <w:rPr>
          <w:rFonts w:ascii="Times New Roman" w:hAnsi="Times New Roman" w:cs="Times New Roman"/>
        </w:rPr>
        <w:t>(</w:t>
      </w:r>
      <w:proofErr w:type="spellStart"/>
      <w:r w:rsidRPr="007C3DDF">
        <w:rPr>
          <w:rFonts w:ascii="Times New Roman" w:hAnsi="Times New Roman" w:cs="Times New Roman"/>
        </w:rPr>
        <w:t>en.charAt</w:t>
      </w:r>
      <w:proofErr w:type="spellEnd"/>
      <w:r w:rsidRPr="007C3DDF">
        <w:rPr>
          <w:rFonts w:ascii="Times New Roman" w:hAnsi="Times New Roman" w:cs="Times New Roman"/>
        </w:rPr>
        <w:t>(0))) {</w:t>
      </w:r>
    </w:p>
    <w:p w:rsidR="00005100" w:rsidRPr="007C3DDF" w:rsidRDefault="00000000">
      <w:pPr>
        <w:pStyle w:val="BodyText"/>
        <w:spacing w:line="316" w:lineRule="auto"/>
        <w:ind w:right="2627"/>
        <w:rPr>
          <w:rFonts w:ascii="Times New Roman" w:hAnsi="Times New Roman" w:cs="Times New Roman"/>
          <w:lang w:val="de-DE"/>
        </w:rPr>
      </w:pPr>
      <w:r w:rsidRPr="007C3DDF">
        <w:rPr>
          <w:rFonts w:ascii="Times New Roman" w:hAnsi="Times New Roman" w:cs="Times New Roman"/>
          <w:lang w:val="de-DE"/>
        </w:rPr>
        <w:t>len</w:t>
      </w:r>
      <w:r w:rsidRPr="007C3DDF">
        <w:rPr>
          <w:rFonts w:ascii="Times New Roman" w:hAnsi="Times New Roman" w:cs="Times New Roman"/>
          <w:spacing w:val="-5"/>
          <w:lang w:val="de-DE"/>
        </w:rPr>
        <w:t xml:space="preserve"> </w:t>
      </w:r>
      <w:r w:rsidRPr="007C3DDF">
        <w:rPr>
          <w:rFonts w:ascii="Times New Roman" w:hAnsi="Times New Roman" w:cs="Times New Roman"/>
          <w:lang w:val="de-DE"/>
        </w:rPr>
        <w:t>=</w:t>
      </w:r>
      <w:r w:rsidRPr="007C3DDF">
        <w:rPr>
          <w:rFonts w:ascii="Times New Roman" w:hAnsi="Times New Roman" w:cs="Times New Roman"/>
          <w:spacing w:val="-5"/>
          <w:lang w:val="de-DE"/>
        </w:rPr>
        <w:t xml:space="preserve"> </w:t>
      </w:r>
      <w:r w:rsidRPr="007C3DDF">
        <w:rPr>
          <w:rFonts w:ascii="Times New Roman" w:hAnsi="Times New Roman" w:cs="Times New Roman"/>
          <w:lang w:val="de-DE"/>
        </w:rPr>
        <w:t>len</w:t>
      </w:r>
      <w:r w:rsidRPr="007C3DDF">
        <w:rPr>
          <w:rFonts w:ascii="Times New Roman" w:hAnsi="Times New Roman" w:cs="Times New Roman"/>
          <w:spacing w:val="-5"/>
          <w:lang w:val="de-DE"/>
        </w:rPr>
        <w:t xml:space="preserve"> </w:t>
      </w:r>
      <w:r w:rsidRPr="007C3DDF">
        <w:rPr>
          <w:rFonts w:ascii="Times New Roman" w:hAnsi="Times New Roman" w:cs="Times New Roman"/>
          <w:lang w:val="de-DE"/>
        </w:rPr>
        <w:t>*</w:t>
      </w:r>
      <w:r w:rsidRPr="007C3DDF">
        <w:rPr>
          <w:rFonts w:ascii="Times New Roman" w:hAnsi="Times New Roman" w:cs="Times New Roman"/>
          <w:spacing w:val="-2"/>
          <w:lang w:val="de-DE"/>
        </w:rPr>
        <w:t xml:space="preserve"> </w:t>
      </w:r>
      <w:r w:rsidRPr="007C3DDF">
        <w:rPr>
          <w:rFonts w:ascii="Times New Roman" w:hAnsi="Times New Roman" w:cs="Times New Roman"/>
          <w:lang w:val="de-DE"/>
        </w:rPr>
        <w:t>10</w:t>
      </w:r>
      <w:r w:rsidRPr="007C3DDF">
        <w:rPr>
          <w:rFonts w:ascii="Times New Roman" w:hAnsi="Times New Roman" w:cs="Times New Roman"/>
          <w:spacing w:val="-5"/>
          <w:lang w:val="de-DE"/>
        </w:rPr>
        <w:t xml:space="preserve"> </w:t>
      </w:r>
      <w:r w:rsidRPr="007C3DDF">
        <w:rPr>
          <w:rFonts w:ascii="Times New Roman" w:hAnsi="Times New Roman" w:cs="Times New Roman"/>
          <w:lang w:val="de-DE"/>
        </w:rPr>
        <w:t>+</w:t>
      </w:r>
      <w:r w:rsidRPr="007C3DDF">
        <w:rPr>
          <w:rFonts w:ascii="Times New Roman" w:hAnsi="Times New Roman" w:cs="Times New Roman"/>
          <w:spacing w:val="-5"/>
          <w:lang w:val="de-DE"/>
        </w:rPr>
        <w:t xml:space="preserve"> </w:t>
      </w:r>
      <w:r w:rsidRPr="007C3DDF">
        <w:rPr>
          <w:rFonts w:ascii="Times New Roman" w:hAnsi="Times New Roman" w:cs="Times New Roman"/>
          <w:lang w:val="de-DE"/>
        </w:rPr>
        <w:t>Integer.parseInt(en.charAt(0)</w:t>
      </w:r>
      <w:r w:rsidRPr="007C3DDF">
        <w:rPr>
          <w:rFonts w:ascii="Times New Roman" w:hAnsi="Times New Roman" w:cs="Times New Roman"/>
          <w:spacing w:val="-5"/>
          <w:lang w:val="de-DE"/>
        </w:rPr>
        <w:t xml:space="preserve"> </w:t>
      </w:r>
      <w:r w:rsidRPr="007C3DDF">
        <w:rPr>
          <w:rFonts w:ascii="Times New Roman" w:hAnsi="Times New Roman" w:cs="Times New Roman"/>
          <w:lang w:val="de-DE"/>
        </w:rPr>
        <w:t>+</w:t>
      </w:r>
      <w:r w:rsidRPr="007C3DDF">
        <w:rPr>
          <w:rFonts w:ascii="Times New Roman" w:hAnsi="Times New Roman" w:cs="Times New Roman"/>
          <w:spacing w:val="-5"/>
          <w:lang w:val="de-DE"/>
        </w:rPr>
        <w:t xml:space="preserve"> </w:t>
      </w:r>
      <w:r w:rsidRPr="007C3DDF">
        <w:rPr>
          <w:rFonts w:ascii="Times New Roman" w:hAnsi="Times New Roman" w:cs="Times New Roman"/>
          <w:lang w:val="de-DE"/>
        </w:rPr>
        <w:t>""); en.deleteCharAt(0); }</w:t>
      </w:r>
    </w:p>
    <w:p w:rsidR="00005100" w:rsidRPr="007C3DDF" w:rsidRDefault="00000000">
      <w:pPr>
        <w:pStyle w:val="BodyText"/>
        <w:spacing w:line="316" w:lineRule="auto"/>
        <w:ind w:right="3547"/>
        <w:rPr>
          <w:rFonts w:ascii="Times New Roman" w:hAnsi="Times New Roman" w:cs="Times New Roman"/>
        </w:rPr>
      </w:pPr>
      <w:proofErr w:type="spellStart"/>
      <w:proofErr w:type="gramStart"/>
      <w:r w:rsidRPr="007C3DDF">
        <w:rPr>
          <w:rFonts w:ascii="Times New Roman" w:hAnsi="Times New Roman" w:cs="Times New Roman"/>
        </w:rPr>
        <w:t>output.add</w:t>
      </w:r>
      <w:proofErr w:type="spellEnd"/>
      <w:r w:rsidRPr="007C3DDF">
        <w:rPr>
          <w:rFonts w:ascii="Times New Roman" w:hAnsi="Times New Roman" w:cs="Times New Roman"/>
        </w:rPr>
        <w:t>(</w:t>
      </w:r>
      <w:proofErr w:type="spellStart"/>
      <w:proofErr w:type="gramEnd"/>
      <w:r w:rsidRPr="007C3DDF">
        <w:rPr>
          <w:rFonts w:ascii="Times New Roman" w:hAnsi="Times New Roman" w:cs="Times New Roman"/>
        </w:rPr>
        <w:t>en.substring</w:t>
      </w:r>
      <w:proofErr w:type="spellEnd"/>
      <w:r w:rsidRPr="007C3DDF">
        <w:rPr>
          <w:rFonts w:ascii="Times New Roman" w:hAnsi="Times New Roman" w:cs="Times New Roman"/>
        </w:rPr>
        <w:t>(1,</w:t>
      </w:r>
      <w:r w:rsidRPr="007C3DDF">
        <w:rPr>
          <w:rFonts w:ascii="Times New Roman" w:hAnsi="Times New Roman" w:cs="Times New Roman"/>
          <w:spacing w:val="-10"/>
        </w:rPr>
        <w:t xml:space="preserve"> </w:t>
      </w:r>
      <w:proofErr w:type="spellStart"/>
      <w:r w:rsidRPr="007C3DDF">
        <w:rPr>
          <w:rFonts w:ascii="Times New Roman" w:hAnsi="Times New Roman" w:cs="Times New Roman"/>
        </w:rPr>
        <w:t>len</w:t>
      </w:r>
      <w:proofErr w:type="spellEnd"/>
      <w:r w:rsidRPr="007C3DDF">
        <w:rPr>
          <w:rFonts w:ascii="Times New Roman" w:hAnsi="Times New Roman" w:cs="Times New Roman"/>
        </w:rPr>
        <w:t>));</w:t>
      </w:r>
      <w:r w:rsidRPr="007C3DDF">
        <w:rPr>
          <w:rFonts w:ascii="Times New Roman" w:hAnsi="Times New Roman" w:cs="Times New Roman"/>
          <w:spacing w:val="-10"/>
        </w:rPr>
        <w:t xml:space="preserve"> </w:t>
      </w:r>
      <w:proofErr w:type="spellStart"/>
      <w:r w:rsidRPr="007C3DDF">
        <w:rPr>
          <w:rFonts w:ascii="Times New Roman" w:hAnsi="Times New Roman" w:cs="Times New Roman"/>
        </w:rPr>
        <w:t>en.delete</w:t>
      </w:r>
      <w:proofErr w:type="spellEnd"/>
      <w:r w:rsidRPr="007C3DDF">
        <w:rPr>
          <w:rFonts w:ascii="Times New Roman" w:hAnsi="Times New Roman" w:cs="Times New Roman"/>
        </w:rPr>
        <w:t>(0,</w:t>
      </w:r>
      <w:r w:rsidRPr="007C3DDF">
        <w:rPr>
          <w:rFonts w:ascii="Times New Roman" w:hAnsi="Times New Roman" w:cs="Times New Roman"/>
          <w:spacing w:val="-10"/>
        </w:rPr>
        <w:t xml:space="preserve"> </w:t>
      </w:r>
      <w:proofErr w:type="spellStart"/>
      <w:r w:rsidRPr="007C3DDF">
        <w:rPr>
          <w:rFonts w:ascii="Times New Roman" w:hAnsi="Times New Roman" w:cs="Times New Roman"/>
        </w:rPr>
        <w:t>len</w:t>
      </w:r>
      <w:proofErr w:type="spellEnd"/>
      <w:r w:rsidRPr="007C3DDF">
        <w:rPr>
          <w:rFonts w:ascii="Times New Roman" w:hAnsi="Times New Roman" w:cs="Times New Roman"/>
        </w:rPr>
        <w:t>);</w:t>
      </w:r>
      <w:r w:rsidRPr="007C3DDF">
        <w:rPr>
          <w:rFonts w:ascii="Times New Roman" w:hAnsi="Times New Roman" w:cs="Times New Roman"/>
          <w:spacing w:val="-10"/>
        </w:rPr>
        <w:t xml:space="preserve"> </w:t>
      </w:r>
      <w:r w:rsidRPr="007C3DDF">
        <w:rPr>
          <w:rFonts w:ascii="Times New Roman" w:hAnsi="Times New Roman" w:cs="Times New Roman"/>
        </w:rPr>
        <w:t xml:space="preserve">} return </w:t>
      </w:r>
      <w:proofErr w:type="spellStart"/>
      <w:r w:rsidRPr="007C3DDF">
        <w:rPr>
          <w:rFonts w:ascii="Times New Roman" w:hAnsi="Times New Roman" w:cs="Times New Roman"/>
        </w:rPr>
        <w:t>output.toArray</w:t>
      </w:r>
      <w:proofErr w:type="spellEnd"/>
      <w:r w:rsidRPr="007C3DDF">
        <w:rPr>
          <w:rFonts w:ascii="Times New Roman" w:hAnsi="Times New Roman" w:cs="Times New Roman"/>
        </w:rPr>
        <w:t>(new String[0]); }</w:t>
      </w:r>
    </w:p>
    <w:p w:rsidR="00005100" w:rsidRPr="007C3DDF" w:rsidRDefault="00000000">
      <w:pPr>
        <w:pStyle w:val="BodyText"/>
        <w:spacing w:line="316" w:lineRule="auto"/>
        <w:ind w:right="3547"/>
        <w:rPr>
          <w:rFonts w:ascii="Times New Roman" w:hAnsi="Times New Roman" w:cs="Times New Roman"/>
        </w:rPr>
      </w:pPr>
      <w:r w:rsidRPr="007C3DDF">
        <w:rPr>
          <w:rFonts w:ascii="Times New Roman" w:hAnsi="Times New Roman" w:cs="Times New Roman"/>
        </w:rPr>
        <w:t>public</w:t>
      </w:r>
      <w:r w:rsidRPr="007C3DDF">
        <w:rPr>
          <w:rFonts w:ascii="Times New Roman" w:hAnsi="Times New Roman" w:cs="Times New Roman"/>
          <w:spacing w:val="-7"/>
        </w:rPr>
        <w:t xml:space="preserve"> </w:t>
      </w:r>
      <w:r w:rsidRPr="007C3DDF">
        <w:rPr>
          <w:rFonts w:ascii="Times New Roman" w:hAnsi="Times New Roman" w:cs="Times New Roman"/>
        </w:rPr>
        <w:t>static</w:t>
      </w:r>
      <w:r w:rsidRPr="007C3DDF">
        <w:rPr>
          <w:rFonts w:ascii="Times New Roman" w:hAnsi="Times New Roman" w:cs="Times New Roman"/>
          <w:spacing w:val="-8"/>
        </w:rPr>
        <w:t xml:space="preserve"> </w:t>
      </w:r>
      <w:r w:rsidRPr="007C3DDF">
        <w:rPr>
          <w:rFonts w:ascii="Times New Roman" w:hAnsi="Times New Roman" w:cs="Times New Roman"/>
        </w:rPr>
        <w:t>void</w:t>
      </w:r>
      <w:r w:rsidRPr="007C3DDF">
        <w:rPr>
          <w:rFonts w:ascii="Times New Roman" w:hAnsi="Times New Roman" w:cs="Times New Roman"/>
          <w:spacing w:val="-7"/>
        </w:rPr>
        <w:t xml:space="preserve"> </w:t>
      </w:r>
      <w:proofErr w:type="gramStart"/>
      <w:r w:rsidRPr="007C3DDF">
        <w:rPr>
          <w:rFonts w:ascii="Times New Roman" w:hAnsi="Times New Roman" w:cs="Times New Roman"/>
        </w:rPr>
        <w:t>main(</w:t>
      </w:r>
      <w:proofErr w:type="gramEnd"/>
      <w:r w:rsidRPr="007C3DDF">
        <w:rPr>
          <w:rFonts w:ascii="Times New Roman" w:hAnsi="Times New Roman" w:cs="Times New Roman"/>
        </w:rPr>
        <w:t>String[]</w:t>
      </w:r>
      <w:r w:rsidRPr="007C3DDF">
        <w:rPr>
          <w:rFonts w:ascii="Times New Roman" w:hAnsi="Times New Roman" w:cs="Times New Roman"/>
          <w:spacing w:val="-7"/>
        </w:rPr>
        <w:t xml:space="preserve"> </w:t>
      </w:r>
      <w:proofErr w:type="spellStart"/>
      <w:r w:rsidRPr="007C3DDF">
        <w:rPr>
          <w:rFonts w:ascii="Times New Roman" w:hAnsi="Times New Roman" w:cs="Times New Roman"/>
        </w:rPr>
        <w:t>args</w:t>
      </w:r>
      <w:proofErr w:type="spellEnd"/>
      <w:r w:rsidRPr="007C3DDF">
        <w:rPr>
          <w:rFonts w:ascii="Times New Roman" w:hAnsi="Times New Roman" w:cs="Times New Roman"/>
        </w:rPr>
        <w:t>)</w:t>
      </w:r>
      <w:r w:rsidRPr="007C3DDF">
        <w:rPr>
          <w:rFonts w:ascii="Times New Roman" w:hAnsi="Times New Roman" w:cs="Times New Roman"/>
          <w:spacing w:val="-7"/>
        </w:rPr>
        <w:t xml:space="preserve"> </w:t>
      </w:r>
      <w:r w:rsidRPr="007C3DDF">
        <w:rPr>
          <w:rFonts w:ascii="Times New Roman" w:hAnsi="Times New Roman" w:cs="Times New Roman"/>
        </w:rPr>
        <w:t xml:space="preserve">{ </w:t>
      </w:r>
      <w:proofErr w:type="spellStart"/>
      <w:r w:rsidRPr="007C3DDF">
        <w:rPr>
          <w:rFonts w:ascii="Times New Roman" w:hAnsi="Times New Roman" w:cs="Times New Roman"/>
          <w:spacing w:val="-2"/>
        </w:rPr>
        <w:t>System.out.println</w:t>
      </w:r>
      <w:proofErr w:type="spellEnd"/>
      <w:r w:rsidRPr="007C3DDF">
        <w:rPr>
          <w:rFonts w:ascii="Times New Roman" w:hAnsi="Times New Roman" w:cs="Times New Roman"/>
          <w:spacing w:val="-2"/>
        </w:rPr>
        <w:t>();</w:t>
      </w:r>
    </w:p>
    <w:p w:rsidR="00005100" w:rsidRPr="007C3DDF" w:rsidRDefault="00000000">
      <w:pPr>
        <w:pStyle w:val="BodyText"/>
        <w:spacing w:line="291" w:lineRule="exact"/>
        <w:rPr>
          <w:rFonts w:ascii="Times New Roman" w:hAnsi="Times New Roman" w:cs="Times New Roman"/>
        </w:rPr>
      </w:pPr>
      <w:r w:rsidRPr="007C3DDF">
        <w:rPr>
          <w:rFonts w:ascii="Times New Roman" w:hAnsi="Times New Roman" w:cs="Times New Roman"/>
        </w:rPr>
        <w:t>String</w:t>
      </w:r>
      <w:r w:rsidRPr="007C3DDF">
        <w:rPr>
          <w:rFonts w:ascii="Times New Roman" w:hAnsi="Times New Roman" w:cs="Times New Roman"/>
          <w:spacing w:val="-4"/>
        </w:rPr>
        <w:t xml:space="preserve"> </w:t>
      </w:r>
      <w:proofErr w:type="spellStart"/>
      <w:r w:rsidRPr="007C3DDF">
        <w:rPr>
          <w:rFonts w:ascii="Times New Roman" w:hAnsi="Times New Roman" w:cs="Times New Roman"/>
        </w:rPr>
        <w:t>inMsg</w:t>
      </w:r>
      <w:proofErr w:type="spellEnd"/>
      <w:r w:rsidRPr="007C3DDF">
        <w:rPr>
          <w:rFonts w:ascii="Times New Roman" w:hAnsi="Times New Roman" w:cs="Times New Roman"/>
          <w:spacing w:val="-1"/>
        </w:rPr>
        <w:t xml:space="preserve"> </w:t>
      </w:r>
      <w:r w:rsidRPr="007C3DDF">
        <w:rPr>
          <w:rFonts w:ascii="Times New Roman" w:hAnsi="Times New Roman" w:cs="Times New Roman"/>
        </w:rPr>
        <w:t>=</w:t>
      </w:r>
      <w:r w:rsidRPr="007C3DDF">
        <w:rPr>
          <w:rFonts w:ascii="Times New Roman" w:hAnsi="Times New Roman" w:cs="Times New Roman"/>
          <w:spacing w:val="-2"/>
        </w:rPr>
        <w:t xml:space="preserve"> </w:t>
      </w:r>
      <w:r w:rsidRPr="007C3DDF">
        <w:rPr>
          <w:rFonts w:ascii="Times New Roman" w:hAnsi="Times New Roman" w:cs="Times New Roman"/>
        </w:rPr>
        <w:t>"",</w:t>
      </w:r>
      <w:r w:rsidRPr="007C3DDF">
        <w:rPr>
          <w:rFonts w:ascii="Times New Roman" w:hAnsi="Times New Roman" w:cs="Times New Roman"/>
          <w:spacing w:val="-2"/>
        </w:rPr>
        <w:t xml:space="preserve"> </w:t>
      </w:r>
      <w:proofErr w:type="spellStart"/>
      <w:r w:rsidRPr="007C3DDF">
        <w:rPr>
          <w:rFonts w:ascii="Times New Roman" w:hAnsi="Times New Roman" w:cs="Times New Roman"/>
        </w:rPr>
        <w:t>outMsg</w:t>
      </w:r>
      <w:proofErr w:type="spellEnd"/>
      <w:r w:rsidRPr="007C3DDF">
        <w:rPr>
          <w:rFonts w:ascii="Times New Roman" w:hAnsi="Times New Roman" w:cs="Times New Roman"/>
          <w:spacing w:val="-1"/>
        </w:rPr>
        <w:t xml:space="preserve"> </w:t>
      </w:r>
      <w:r w:rsidRPr="007C3DDF">
        <w:rPr>
          <w:rFonts w:ascii="Times New Roman" w:hAnsi="Times New Roman" w:cs="Times New Roman"/>
        </w:rPr>
        <w:t>=</w:t>
      </w:r>
      <w:r w:rsidRPr="007C3DDF">
        <w:rPr>
          <w:rFonts w:ascii="Times New Roman" w:hAnsi="Times New Roman" w:cs="Times New Roman"/>
          <w:spacing w:val="-2"/>
        </w:rPr>
        <w:t xml:space="preserve"> </w:t>
      </w:r>
      <w:r w:rsidRPr="007C3DDF">
        <w:rPr>
          <w:rFonts w:ascii="Times New Roman" w:hAnsi="Times New Roman" w:cs="Times New Roman"/>
          <w:spacing w:val="-5"/>
        </w:rPr>
        <w:t>"";</w:t>
      </w:r>
    </w:p>
    <w:p w:rsidR="00005100" w:rsidRPr="007C3DDF" w:rsidRDefault="00000000">
      <w:pPr>
        <w:pStyle w:val="BodyText"/>
        <w:spacing w:before="83" w:line="316" w:lineRule="auto"/>
        <w:ind w:right="1697"/>
        <w:rPr>
          <w:rFonts w:ascii="Times New Roman" w:hAnsi="Times New Roman" w:cs="Times New Roman"/>
        </w:rPr>
      </w:pPr>
      <w:r w:rsidRPr="007C3DDF">
        <w:rPr>
          <w:rFonts w:ascii="Times New Roman" w:hAnsi="Times New Roman" w:cs="Times New Roman"/>
        </w:rPr>
        <w:t>int</w:t>
      </w:r>
      <w:r w:rsidRPr="007C3DDF">
        <w:rPr>
          <w:rFonts w:ascii="Times New Roman" w:hAnsi="Times New Roman" w:cs="Times New Roman"/>
          <w:spacing w:val="-5"/>
        </w:rPr>
        <w:t xml:space="preserve"> </w:t>
      </w:r>
      <w:r w:rsidRPr="007C3DDF">
        <w:rPr>
          <w:rFonts w:ascii="Times New Roman" w:hAnsi="Times New Roman" w:cs="Times New Roman"/>
        </w:rPr>
        <w:t>format</w:t>
      </w:r>
      <w:r w:rsidRPr="007C3DDF">
        <w:rPr>
          <w:rFonts w:ascii="Times New Roman" w:hAnsi="Times New Roman" w:cs="Times New Roman"/>
          <w:spacing w:val="-6"/>
        </w:rPr>
        <w:t xml:space="preserve"> </w:t>
      </w:r>
      <w:r w:rsidRPr="007C3DDF">
        <w:rPr>
          <w:rFonts w:ascii="Times New Roman" w:hAnsi="Times New Roman" w:cs="Times New Roman"/>
        </w:rPr>
        <w:t>=</w:t>
      </w:r>
      <w:r w:rsidRPr="007C3DDF">
        <w:rPr>
          <w:rFonts w:ascii="Times New Roman" w:hAnsi="Times New Roman" w:cs="Times New Roman"/>
          <w:spacing w:val="-5"/>
        </w:rPr>
        <w:t xml:space="preserve"> </w:t>
      </w:r>
      <w:r w:rsidRPr="007C3DDF">
        <w:rPr>
          <w:rFonts w:ascii="Times New Roman" w:hAnsi="Times New Roman" w:cs="Times New Roman"/>
        </w:rPr>
        <w:t>3,</w:t>
      </w:r>
      <w:r w:rsidRPr="007C3DDF">
        <w:rPr>
          <w:rFonts w:ascii="Times New Roman" w:hAnsi="Times New Roman" w:cs="Times New Roman"/>
          <w:spacing w:val="-5"/>
        </w:rPr>
        <w:t xml:space="preserve"> </w:t>
      </w:r>
      <w:proofErr w:type="spellStart"/>
      <w:r w:rsidRPr="007C3DDF">
        <w:rPr>
          <w:rFonts w:ascii="Times New Roman" w:hAnsi="Times New Roman" w:cs="Times New Roman"/>
        </w:rPr>
        <w:t>serverPort</w:t>
      </w:r>
      <w:proofErr w:type="spellEnd"/>
      <w:r w:rsidRPr="007C3DDF">
        <w:rPr>
          <w:rFonts w:ascii="Times New Roman" w:hAnsi="Times New Roman" w:cs="Times New Roman"/>
        </w:rPr>
        <w:t>,</w:t>
      </w:r>
      <w:r w:rsidRPr="007C3DDF">
        <w:rPr>
          <w:rFonts w:ascii="Times New Roman" w:hAnsi="Times New Roman" w:cs="Times New Roman"/>
          <w:spacing w:val="-5"/>
        </w:rPr>
        <w:t xml:space="preserve"> </w:t>
      </w:r>
      <w:proofErr w:type="spellStart"/>
      <w:r w:rsidRPr="007C3DDF">
        <w:rPr>
          <w:rFonts w:ascii="Times New Roman" w:hAnsi="Times New Roman" w:cs="Times New Roman"/>
        </w:rPr>
        <w:t>vpnPublicPort</w:t>
      </w:r>
      <w:proofErr w:type="spellEnd"/>
      <w:r w:rsidRPr="007C3DDF">
        <w:rPr>
          <w:rFonts w:ascii="Times New Roman" w:hAnsi="Times New Roman" w:cs="Times New Roman"/>
          <w:spacing w:val="-5"/>
        </w:rPr>
        <w:t xml:space="preserve"> </w:t>
      </w:r>
      <w:r w:rsidRPr="007C3DDF">
        <w:rPr>
          <w:rFonts w:ascii="Times New Roman" w:hAnsi="Times New Roman" w:cs="Times New Roman"/>
        </w:rPr>
        <w:t>=</w:t>
      </w:r>
      <w:r w:rsidRPr="007C3DDF">
        <w:rPr>
          <w:rFonts w:ascii="Times New Roman" w:hAnsi="Times New Roman" w:cs="Times New Roman"/>
          <w:spacing w:val="-4"/>
        </w:rPr>
        <w:t xml:space="preserve"> </w:t>
      </w:r>
      <w:r w:rsidRPr="007C3DDF">
        <w:rPr>
          <w:rFonts w:ascii="Times New Roman" w:hAnsi="Times New Roman" w:cs="Times New Roman"/>
        </w:rPr>
        <w:t>3333,</w:t>
      </w:r>
      <w:r w:rsidRPr="007C3DDF">
        <w:rPr>
          <w:rFonts w:ascii="Times New Roman" w:hAnsi="Times New Roman" w:cs="Times New Roman"/>
          <w:spacing w:val="-5"/>
        </w:rPr>
        <w:t xml:space="preserve"> </w:t>
      </w:r>
      <w:proofErr w:type="spellStart"/>
      <w:r w:rsidRPr="007C3DDF">
        <w:rPr>
          <w:rFonts w:ascii="Times New Roman" w:hAnsi="Times New Roman" w:cs="Times New Roman"/>
        </w:rPr>
        <w:t>vpnPrivatePort</w:t>
      </w:r>
      <w:proofErr w:type="spellEnd"/>
      <w:r w:rsidRPr="007C3DDF">
        <w:rPr>
          <w:rFonts w:ascii="Times New Roman" w:hAnsi="Times New Roman" w:cs="Times New Roman"/>
        </w:rPr>
        <w:t xml:space="preserve">; </w:t>
      </w:r>
      <w:proofErr w:type="spellStart"/>
      <w:r w:rsidRPr="007C3DDF">
        <w:rPr>
          <w:rFonts w:ascii="Times New Roman" w:hAnsi="Times New Roman" w:cs="Times New Roman"/>
        </w:rPr>
        <w:t>boolean</w:t>
      </w:r>
      <w:proofErr w:type="spellEnd"/>
      <w:r w:rsidRPr="007C3DDF">
        <w:rPr>
          <w:rFonts w:ascii="Times New Roman" w:hAnsi="Times New Roman" w:cs="Times New Roman"/>
        </w:rPr>
        <w:t xml:space="preserve"> </w:t>
      </w:r>
      <w:proofErr w:type="spellStart"/>
      <w:r w:rsidRPr="007C3DDF">
        <w:rPr>
          <w:rFonts w:ascii="Times New Roman" w:hAnsi="Times New Roman" w:cs="Times New Roman"/>
        </w:rPr>
        <w:t>vpnConnect</w:t>
      </w:r>
      <w:proofErr w:type="spellEnd"/>
      <w:r w:rsidRPr="007C3DDF">
        <w:rPr>
          <w:rFonts w:ascii="Times New Roman" w:hAnsi="Times New Roman" w:cs="Times New Roman"/>
        </w:rPr>
        <w:t xml:space="preserve"> = false;</w:t>
      </w:r>
    </w:p>
    <w:p w:rsidR="00005100" w:rsidRPr="007C3DDF" w:rsidRDefault="00000000">
      <w:pPr>
        <w:pStyle w:val="BodyText"/>
        <w:spacing w:line="293" w:lineRule="exact"/>
        <w:rPr>
          <w:rFonts w:ascii="Times New Roman" w:hAnsi="Times New Roman" w:cs="Times New Roman"/>
        </w:rPr>
      </w:pPr>
      <w:r w:rsidRPr="007C3DDF">
        <w:rPr>
          <w:rFonts w:ascii="Times New Roman" w:hAnsi="Times New Roman" w:cs="Times New Roman"/>
        </w:rPr>
        <w:t>String</w:t>
      </w:r>
      <w:r w:rsidRPr="007C3DDF">
        <w:rPr>
          <w:rFonts w:ascii="Times New Roman" w:hAnsi="Times New Roman" w:cs="Times New Roman"/>
          <w:spacing w:val="-3"/>
        </w:rPr>
        <w:t xml:space="preserve"> </w:t>
      </w:r>
      <w:proofErr w:type="spellStart"/>
      <w:r w:rsidRPr="007C3DDF">
        <w:rPr>
          <w:rFonts w:ascii="Times New Roman" w:hAnsi="Times New Roman" w:cs="Times New Roman"/>
        </w:rPr>
        <w:t>vpnPublicIP</w:t>
      </w:r>
      <w:proofErr w:type="spellEnd"/>
      <w:r w:rsidRPr="007C3DDF">
        <w:rPr>
          <w:rFonts w:ascii="Times New Roman" w:hAnsi="Times New Roman" w:cs="Times New Roman"/>
          <w:spacing w:val="-4"/>
        </w:rPr>
        <w:t xml:space="preserve"> </w:t>
      </w:r>
      <w:r w:rsidRPr="007C3DDF">
        <w:rPr>
          <w:rFonts w:ascii="Times New Roman" w:hAnsi="Times New Roman" w:cs="Times New Roman"/>
        </w:rPr>
        <w:t>=</w:t>
      </w:r>
      <w:r w:rsidRPr="007C3DDF">
        <w:rPr>
          <w:rFonts w:ascii="Times New Roman" w:hAnsi="Times New Roman" w:cs="Times New Roman"/>
          <w:spacing w:val="-3"/>
        </w:rPr>
        <w:t xml:space="preserve"> </w:t>
      </w:r>
      <w:r w:rsidRPr="007C3DDF">
        <w:rPr>
          <w:rFonts w:ascii="Times New Roman" w:hAnsi="Times New Roman" w:cs="Times New Roman"/>
        </w:rPr>
        <w:t>"",</w:t>
      </w:r>
      <w:r w:rsidRPr="007C3DDF">
        <w:rPr>
          <w:rFonts w:ascii="Times New Roman" w:hAnsi="Times New Roman" w:cs="Times New Roman"/>
          <w:spacing w:val="-3"/>
        </w:rPr>
        <w:t xml:space="preserve"> </w:t>
      </w:r>
      <w:proofErr w:type="spellStart"/>
      <w:r w:rsidRPr="007C3DDF">
        <w:rPr>
          <w:rFonts w:ascii="Times New Roman" w:hAnsi="Times New Roman" w:cs="Times New Roman"/>
        </w:rPr>
        <w:t>serverIP</w:t>
      </w:r>
      <w:proofErr w:type="spellEnd"/>
      <w:r w:rsidRPr="007C3DDF">
        <w:rPr>
          <w:rFonts w:ascii="Times New Roman" w:hAnsi="Times New Roman" w:cs="Times New Roman"/>
        </w:rPr>
        <w:t>,</w:t>
      </w:r>
      <w:r w:rsidRPr="007C3DDF">
        <w:rPr>
          <w:rFonts w:ascii="Times New Roman" w:hAnsi="Times New Roman" w:cs="Times New Roman"/>
          <w:spacing w:val="-3"/>
        </w:rPr>
        <w:t xml:space="preserve"> </w:t>
      </w:r>
      <w:proofErr w:type="spellStart"/>
      <w:r w:rsidRPr="007C3DDF">
        <w:rPr>
          <w:rFonts w:ascii="Times New Roman" w:hAnsi="Times New Roman" w:cs="Times New Roman"/>
          <w:spacing w:val="-2"/>
        </w:rPr>
        <w:t>vpnPrivateIP</w:t>
      </w:r>
      <w:proofErr w:type="spellEnd"/>
      <w:r w:rsidRPr="007C3DDF">
        <w:rPr>
          <w:rFonts w:ascii="Times New Roman" w:hAnsi="Times New Roman" w:cs="Times New Roman"/>
          <w:spacing w:val="-2"/>
        </w:rPr>
        <w:t>;</w:t>
      </w:r>
    </w:p>
    <w:p w:rsidR="00005100" w:rsidRPr="007C3DDF" w:rsidRDefault="00000000">
      <w:pPr>
        <w:pStyle w:val="BodyText"/>
        <w:spacing w:before="93" w:line="316" w:lineRule="auto"/>
        <w:ind w:right="446"/>
        <w:rPr>
          <w:rFonts w:ascii="Times New Roman" w:hAnsi="Times New Roman" w:cs="Times New Roman"/>
        </w:rPr>
      </w:pPr>
      <w:r w:rsidRPr="007C3DDF">
        <w:rPr>
          <w:rFonts w:ascii="Times New Roman" w:hAnsi="Times New Roman" w:cs="Times New Roman"/>
        </w:rPr>
        <w:t>String</w:t>
      </w:r>
      <w:r w:rsidRPr="007C3DDF">
        <w:rPr>
          <w:rFonts w:ascii="Times New Roman" w:hAnsi="Times New Roman" w:cs="Times New Roman"/>
          <w:spacing w:val="-7"/>
        </w:rPr>
        <w:t xml:space="preserve"> </w:t>
      </w:r>
      <w:proofErr w:type="spellStart"/>
      <w:r w:rsidRPr="007C3DDF">
        <w:rPr>
          <w:rFonts w:ascii="Times New Roman" w:hAnsi="Times New Roman" w:cs="Times New Roman"/>
        </w:rPr>
        <w:t>secretAuthenticationKey</w:t>
      </w:r>
      <w:proofErr w:type="spellEnd"/>
      <w:r w:rsidRPr="007C3DDF">
        <w:rPr>
          <w:rFonts w:ascii="Times New Roman" w:hAnsi="Times New Roman" w:cs="Times New Roman"/>
          <w:spacing w:val="-8"/>
        </w:rPr>
        <w:t xml:space="preserve"> </w:t>
      </w:r>
      <w:r w:rsidRPr="007C3DDF">
        <w:rPr>
          <w:rFonts w:ascii="Times New Roman" w:hAnsi="Times New Roman" w:cs="Times New Roman"/>
        </w:rPr>
        <w:t>=</w:t>
      </w:r>
      <w:r w:rsidRPr="007C3DDF">
        <w:rPr>
          <w:rFonts w:ascii="Times New Roman" w:hAnsi="Times New Roman" w:cs="Times New Roman"/>
          <w:spacing w:val="-8"/>
        </w:rPr>
        <w:t xml:space="preserve"> </w:t>
      </w:r>
      <w:r w:rsidRPr="007C3DDF">
        <w:rPr>
          <w:rFonts w:ascii="Times New Roman" w:hAnsi="Times New Roman" w:cs="Times New Roman"/>
        </w:rPr>
        <w:t>"</w:t>
      </w:r>
      <w:proofErr w:type="spellStart"/>
      <w:r w:rsidRPr="007C3DDF">
        <w:rPr>
          <w:rFonts w:ascii="Times New Roman" w:hAnsi="Times New Roman" w:cs="Times New Roman"/>
        </w:rPr>
        <w:t>AbraKaDabra</w:t>
      </w:r>
      <w:proofErr w:type="spellEnd"/>
      <w:r w:rsidRPr="007C3DDF">
        <w:rPr>
          <w:rFonts w:ascii="Times New Roman" w:hAnsi="Times New Roman" w:cs="Times New Roman"/>
        </w:rPr>
        <w:t>",</w:t>
      </w:r>
      <w:r w:rsidRPr="007C3DDF">
        <w:rPr>
          <w:rFonts w:ascii="Times New Roman" w:hAnsi="Times New Roman" w:cs="Times New Roman"/>
          <w:spacing w:val="-8"/>
        </w:rPr>
        <w:t xml:space="preserve"> </w:t>
      </w:r>
      <w:proofErr w:type="spellStart"/>
      <w:r w:rsidRPr="007C3DDF">
        <w:rPr>
          <w:rFonts w:ascii="Times New Roman" w:hAnsi="Times New Roman" w:cs="Times New Roman"/>
        </w:rPr>
        <w:t>validAuthenticationRespnse</w:t>
      </w:r>
      <w:proofErr w:type="spellEnd"/>
      <w:r w:rsidRPr="007C3DDF">
        <w:rPr>
          <w:rFonts w:ascii="Times New Roman" w:hAnsi="Times New Roman" w:cs="Times New Roman"/>
          <w:spacing w:val="-8"/>
        </w:rPr>
        <w:t xml:space="preserve"> </w:t>
      </w:r>
      <w:r w:rsidRPr="007C3DDF">
        <w:rPr>
          <w:rFonts w:ascii="Times New Roman" w:hAnsi="Times New Roman" w:cs="Times New Roman"/>
        </w:rPr>
        <w:t xml:space="preserve">= </w:t>
      </w:r>
      <w:r w:rsidRPr="007C3DDF">
        <w:rPr>
          <w:rFonts w:ascii="Times New Roman" w:hAnsi="Times New Roman" w:cs="Times New Roman"/>
          <w:spacing w:val="-2"/>
        </w:rPr>
        <w:t>"</w:t>
      </w:r>
      <w:proofErr w:type="spellStart"/>
      <w:r w:rsidRPr="007C3DDF">
        <w:rPr>
          <w:rFonts w:ascii="Times New Roman" w:hAnsi="Times New Roman" w:cs="Times New Roman"/>
          <w:spacing w:val="-2"/>
        </w:rPr>
        <w:t>readyToUse</w:t>
      </w:r>
      <w:proofErr w:type="spellEnd"/>
      <w:r w:rsidRPr="007C3DDF">
        <w:rPr>
          <w:rFonts w:ascii="Times New Roman" w:hAnsi="Times New Roman" w:cs="Times New Roman"/>
          <w:spacing w:val="-2"/>
        </w:rPr>
        <w:t>";</w:t>
      </w:r>
    </w:p>
    <w:p w:rsidR="00005100" w:rsidRPr="007C3DDF" w:rsidRDefault="00000000">
      <w:pPr>
        <w:pStyle w:val="BodyText"/>
        <w:spacing w:line="314" w:lineRule="auto"/>
        <w:ind w:left="113" w:right="446"/>
        <w:rPr>
          <w:rFonts w:ascii="Times New Roman" w:hAnsi="Times New Roman" w:cs="Times New Roman"/>
        </w:rPr>
      </w:pPr>
      <w:proofErr w:type="gramStart"/>
      <w:r w:rsidRPr="007C3DDF">
        <w:rPr>
          <w:rFonts w:ascii="Times New Roman" w:hAnsi="Times New Roman" w:cs="Times New Roman"/>
        </w:rPr>
        <w:t>String[</w:t>
      </w:r>
      <w:proofErr w:type="gramEnd"/>
      <w:r w:rsidRPr="007C3DDF">
        <w:rPr>
          <w:rFonts w:ascii="Times New Roman" w:hAnsi="Times New Roman" w:cs="Times New Roman"/>
        </w:rPr>
        <w:t>]</w:t>
      </w:r>
      <w:r w:rsidRPr="007C3DDF">
        <w:rPr>
          <w:rFonts w:ascii="Times New Roman" w:hAnsi="Times New Roman" w:cs="Times New Roman"/>
          <w:spacing w:val="-5"/>
        </w:rPr>
        <w:t xml:space="preserve"> </w:t>
      </w:r>
      <w:r w:rsidRPr="007C3DDF">
        <w:rPr>
          <w:rFonts w:ascii="Times New Roman" w:hAnsi="Times New Roman" w:cs="Times New Roman"/>
        </w:rPr>
        <w:t>authentication</w:t>
      </w:r>
      <w:r w:rsidRPr="007C3DDF">
        <w:rPr>
          <w:rFonts w:ascii="Times New Roman" w:hAnsi="Times New Roman" w:cs="Times New Roman"/>
          <w:spacing w:val="-5"/>
        </w:rPr>
        <w:t xml:space="preserve"> </w:t>
      </w:r>
      <w:r w:rsidRPr="007C3DDF">
        <w:rPr>
          <w:rFonts w:ascii="Times New Roman" w:hAnsi="Times New Roman" w:cs="Times New Roman"/>
        </w:rPr>
        <w:t>=</w:t>
      </w:r>
      <w:r w:rsidRPr="007C3DDF">
        <w:rPr>
          <w:rFonts w:ascii="Times New Roman" w:hAnsi="Times New Roman" w:cs="Times New Roman"/>
          <w:spacing w:val="-5"/>
        </w:rPr>
        <w:t xml:space="preserve"> </w:t>
      </w:r>
      <w:r w:rsidRPr="007C3DDF">
        <w:rPr>
          <w:rFonts w:ascii="Times New Roman" w:hAnsi="Times New Roman" w:cs="Times New Roman"/>
        </w:rPr>
        <w:t>new</w:t>
      </w:r>
      <w:r w:rsidRPr="007C3DDF">
        <w:rPr>
          <w:rFonts w:ascii="Times New Roman" w:hAnsi="Times New Roman" w:cs="Times New Roman"/>
          <w:spacing w:val="-4"/>
        </w:rPr>
        <w:t xml:space="preserve"> </w:t>
      </w:r>
      <w:r w:rsidRPr="007C3DDF">
        <w:rPr>
          <w:rFonts w:ascii="Times New Roman" w:hAnsi="Times New Roman" w:cs="Times New Roman"/>
        </w:rPr>
        <w:t>String[format],</w:t>
      </w:r>
      <w:r w:rsidRPr="007C3DDF">
        <w:rPr>
          <w:rFonts w:ascii="Times New Roman" w:hAnsi="Times New Roman" w:cs="Times New Roman"/>
          <w:spacing w:val="-5"/>
        </w:rPr>
        <w:t xml:space="preserve"> </w:t>
      </w:r>
      <w:proofErr w:type="spellStart"/>
      <w:r w:rsidRPr="007C3DDF">
        <w:rPr>
          <w:rFonts w:ascii="Times New Roman" w:hAnsi="Times New Roman" w:cs="Times New Roman"/>
        </w:rPr>
        <w:t>vpnDetails</w:t>
      </w:r>
      <w:proofErr w:type="spellEnd"/>
      <w:r w:rsidRPr="007C3DDF">
        <w:rPr>
          <w:rFonts w:ascii="Times New Roman" w:hAnsi="Times New Roman" w:cs="Times New Roman"/>
          <w:spacing w:val="-5"/>
        </w:rPr>
        <w:t xml:space="preserve"> </w:t>
      </w:r>
      <w:r w:rsidRPr="007C3DDF">
        <w:rPr>
          <w:rFonts w:ascii="Times New Roman" w:hAnsi="Times New Roman" w:cs="Times New Roman"/>
        </w:rPr>
        <w:t>=</w:t>
      </w:r>
      <w:r w:rsidRPr="007C3DDF">
        <w:rPr>
          <w:rFonts w:ascii="Times New Roman" w:hAnsi="Times New Roman" w:cs="Times New Roman"/>
          <w:spacing w:val="-5"/>
        </w:rPr>
        <w:t xml:space="preserve"> </w:t>
      </w:r>
      <w:r w:rsidRPr="007C3DDF">
        <w:rPr>
          <w:rFonts w:ascii="Times New Roman" w:hAnsi="Times New Roman" w:cs="Times New Roman"/>
        </w:rPr>
        <w:t>new</w:t>
      </w:r>
      <w:r w:rsidRPr="007C3DDF">
        <w:rPr>
          <w:rFonts w:ascii="Times New Roman" w:hAnsi="Times New Roman" w:cs="Times New Roman"/>
          <w:spacing w:val="-5"/>
        </w:rPr>
        <w:t xml:space="preserve"> </w:t>
      </w:r>
      <w:r w:rsidRPr="007C3DDF">
        <w:rPr>
          <w:rFonts w:ascii="Times New Roman" w:hAnsi="Times New Roman" w:cs="Times New Roman"/>
        </w:rPr>
        <w:t xml:space="preserve">String[format], </w:t>
      </w:r>
      <w:proofErr w:type="spellStart"/>
      <w:r w:rsidRPr="007C3DDF">
        <w:rPr>
          <w:rFonts w:ascii="Times New Roman" w:hAnsi="Times New Roman" w:cs="Times New Roman"/>
        </w:rPr>
        <w:t>vpnResponse</w:t>
      </w:r>
      <w:proofErr w:type="spellEnd"/>
      <w:r w:rsidRPr="007C3DDF">
        <w:rPr>
          <w:rFonts w:ascii="Times New Roman" w:hAnsi="Times New Roman" w:cs="Times New Roman"/>
        </w:rPr>
        <w:t>, server;</w:t>
      </w:r>
    </w:p>
    <w:p w:rsidR="00005100" w:rsidRPr="007C3DDF" w:rsidRDefault="00000000">
      <w:pPr>
        <w:pStyle w:val="BodyText"/>
        <w:spacing w:before="1" w:line="316" w:lineRule="auto"/>
        <w:ind w:left="113" w:right="2488"/>
        <w:rPr>
          <w:rFonts w:ascii="Times New Roman" w:hAnsi="Times New Roman" w:cs="Times New Roman"/>
        </w:rPr>
      </w:pPr>
      <w:r w:rsidRPr="007C3DDF">
        <w:rPr>
          <w:rFonts w:ascii="Times New Roman" w:hAnsi="Times New Roman" w:cs="Times New Roman"/>
        </w:rPr>
        <w:t>Scanner</w:t>
      </w:r>
      <w:r w:rsidRPr="007C3DDF">
        <w:rPr>
          <w:rFonts w:ascii="Times New Roman" w:hAnsi="Times New Roman" w:cs="Times New Roman"/>
          <w:spacing w:val="-5"/>
        </w:rPr>
        <w:t xml:space="preserve"> </w:t>
      </w:r>
      <w:proofErr w:type="spellStart"/>
      <w:r w:rsidRPr="007C3DDF">
        <w:rPr>
          <w:rFonts w:ascii="Times New Roman" w:hAnsi="Times New Roman" w:cs="Times New Roman"/>
        </w:rPr>
        <w:t>sc</w:t>
      </w:r>
      <w:proofErr w:type="spellEnd"/>
      <w:r w:rsidRPr="007C3DDF">
        <w:rPr>
          <w:rFonts w:ascii="Times New Roman" w:hAnsi="Times New Roman" w:cs="Times New Roman"/>
          <w:spacing w:val="-5"/>
        </w:rPr>
        <w:t xml:space="preserve"> </w:t>
      </w:r>
      <w:r w:rsidRPr="007C3DDF">
        <w:rPr>
          <w:rFonts w:ascii="Times New Roman" w:hAnsi="Times New Roman" w:cs="Times New Roman"/>
        </w:rPr>
        <w:t>=</w:t>
      </w:r>
      <w:r w:rsidRPr="007C3DDF">
        <w:rPr>
          <w:rFonts w:ascii="Times New Roman" w:hAnsi="Times New Roman" w:cs="Times New Roman"/>
          <w:spacing w:val="-5"/>
        </w:rPr>
        <w:t xml:space="preserve"> </w:t>
      </w:r>
      <w:r w:rsidRPr="007C3DDF">
        <w:rPr>
          <w:rFonts w:ascii="Times New Roman" w:hAnsi="Times New Roman" w:cs="Times New Roman"/>
        </w:rPr>
        <w:t>new</w:t>
      </w:r>
      <w:r w:rsidRPr="007C3DDF">
        <w:rPr>
          <w:rFonts w:ascii="Times New Roman" w:hAnsi="Times New Roman" w:cs="Times New Roman"/>
          <w:spacing w:val="-5"/>
        </w:rPr>
        <w:t xml:space="preserve"> </w:t>
      </w:r>
      <w:proofErr w:type="gramStart"/>
      <w:r w:rsidRPr="007C3DDF">
        <w:rPr>
          <w:rFonts w:ascii="Times New Roman" w:hAnsi="Times New Roman" w:cs="Times New Roman"/>
        </w:rPr>
        <w:t>Scanner(</w:t>
      </w:r>
      <w:proofErr w:type="gramEnd"/>
      <w:r w:rsidRPr="007C3DDF">
        <w:rPr>
          <w:rFonts w:ascii="Times New Roman" w:hAnsi="Times New Roman" w:cs="Times New Roman"/>
        </w:rPr>
        <w:t>System.in);</w:t>
      </w:r>
      <w:r w:rsidRPr="007C3DDF">
        <w:rPr>
          <w:rFonts w:ascii="Times New Roman" w:hAnsi="Times New Roman" w:cs="Times New Roman"/>
          <w:spacing w:val="-5"/>
        </w:rPr>
        <w:t xml:space="preserve"> </w:t>
      </w:r>
      <w:r w:rsidRPr="007C3DDF">
        <w:rPr>
          <w:rFonts w:ascii="Times New Roman" w:hAnsi="Times New Roman" w:cs="Times New Roman"/>
        </w:rPr>
        <w:t>byte[]</w:t>
      </w:r>
      <w:r w:rsidRPr="007C3DDF">
        <w:rPr>
          <w:rFonts w:ascii="Times New Roman" w:hAnsi="Times New Roman" w:cs="Times New Roman"/>
          <w:spacing w:val="-5"/>
        </w:rPr>
        <w:t xml:space="preserve"> </w:t>
      </w:r>
      <w:proofErr w:type="spellStart"/>
      <w:r w:rsidRPr="007C3DDF">
        <w:rPr>
          <w:rFonts w:ascii="Times New Roman" w:hAnsi="Times New Roman" w:cs="Times New Roman"/>
        </w:rPr>
        <w:t>inData</w:t>
      </w:r>
      <w:proofErr w:type="spellEnd"/>
      <w:r w:rsidRPr="007C3DDF">
        <w:rPr>
          <w:rFonts w:ascii="Times New Roman" w:hAnsi="Times New Roman" w:cs="Times New Roman"/>
        </w:rPr>
        <w:t>,</w:t>
      </w:r>
      <w:r w:rsidRPr="007C3DDF">
        <w:rPr>
          <w:rFonts w:ascii="Times New Roman" w:hAnsi="Times New Roman" w:cs="Times New Roman"/>
          <w:spacing w:val="-5"/>
        </w:rPr>
        <w:t xml:space="preserve"> </w:t>
      </w:r>
      <w:proofErr w:type="spellStart"/>
      <w:r w:rsidRPr="007C3DDF">
        <w:rPr>
          <w:rFonts w:ascii="Times New Roman" w:hAnsi="Times New Roman" w:cs="Times New Roman"/>
        </w:rPr>
        <w:t>outData</w:t>
      </w:r>
      <w:proofErr w:type="spellEnd"/>
      <w:r w:rsidRPr="007C3DDF">
        <w:rPr>
          <w:rFonts w:ascii="Times New Roman" w:hAnsi="Times New Roman" w:cs="Times New Roman"/>
        </w:rPr>
        <w:t>; try {</w:t>
      </w:r>
    </w:p>
    <w:p w:rsidR="00005100" w:rsidRPr="007C3DDF" w:rsidRDefault="00000000">
      <w:pPr>
        <w:pStyle w:val="BodyText"/>
        <w:spacing w:line="316" w:lineRule="auto"/>
        <w:ind w:left="113" w:right="1093"/>
        <w:rPr>
          <w:rFonts w:ascii="Times New Roman" w:hAnsi="Times New Roman" w:cs="Times New Roman"/>
        </w:rPr>
      </w:pPr>
      <w:proofErr w:type="spellStart"/>
      <w:r w:rsidRPr="007C3DDF">
        <w:rPr>
          <w:rFonts w:ascii="Times New Roman" w:hAnsi="Times New Roman" w:cs="Times New Roman"/>
        </w:rPr>
        <w:t>vpnPublicIP</w:t>
      </w:r>
      <w:proofErr w:type="spellEnd"/>
      <w:r w:rsidRPr="007C3DDF">
        <w:rPr>
          <w:rFonts w:ascii="Times New Roman" w:hAnsi="Times New Roman" w:cs="Times New Roman"/>
        </w:rPr>
        <w:t xml:space="preserve"> = </w:t>
      </w:r>
      <w:proofErr w:type="spellStart"/>
      <w:r w:rsidRPr="007C3DDF">
        <w:rPr>
          <w:rFonts w:ascii="Times New Roman" w:hAnsi="Times New Roman" w:cs="Times New Roman"/>
        </w:rPr>
        <w:t>InetAddress.getLocalHost</w:t>
      </w:r>
      <w:proofErr w:type="spellEnd"/>
      <w:r w:rsidRPr="007C3DDF">
        <w:rPr>
          <w:rFonts w:ascii="Times New Roman" w:hAnsi="Times New Roman" w:cs="Times New Roman"/>
        </w:rPr>
        <w:t>(</w:t>
      </w:r>
      <w:proofErr w:type="gramStart"/>
      <w:r w:rsidRPr="007C3DDF">
        <w:rPr>
          <w:rFonts w:ascii="Times New Roman" w:hAnsi="Times New Roman" w:cs="Times New Roman"/>
        </w:rPr>
        <w:t>).</w:t>
      </w:r>
      <w:proofErr w:type="spellStart"/>
      <w:r w:rsidRPr="007C3DDF">
        <w:rPr>
          <w:rFonts w:ascii="Times New Roman" w:hAnsi="Times New Roman" w:cs="Times New Roman"/>
        </w:rPr>
        <w:t>getHostAddress</w:t>
      </w:r>
      <w:proofErr w:type="spellEnd"/>
      <w:proofErr w:type="gramEnd"/>
      <w:r w:rsidRPr="007C3DDF">
        <w:rPr>
          <w:rFonts w:ascii="Times New Roman" w:hAnsi="Times New Roman" w:cs="Times New Roman"/>
        </w:rPr>
        <w:t xml:space="preserve">(); </w:t>
      </w:r>
      <w:proofErr w:type="spellStart"/>
      <w:r w:rsidRPr="007C3DDF">
        <w:rPr>
          <w:rFonts w:ascii="Times New Roman" w:hAnsi="Times New Roman" w:cs="Times New Roman"/>
        </w:rPr>
        <w:t>DatagramSocket</w:t>
      </w:r>
      <w:proofErr w:type="spellEnd"/>
      <w:r w:rsidRPr="007C3DDF">
        <w:rPr>
          <w:rFonts w:ascii="Times New Roman" w:hAnsi="Times New Roman" w:cs="Times New Roman"/>
          <w:spacing w:val="-5"/>
        </w:rPr>
        <w:t xml:space="preserve"> </w:t>
      </w:r>
      <w:r w:rsidRPr="007C3DDF">
        <w:rPr>
          <w:rFonts w:ascii="Times New Roman" w:hAnsi="Times New Roman" w:cs="Times New Roman"/>
        </w:rPr>
        <w:t>ds</w:t>
      </w:r>
      <w:r w:rsidRPr="007C3DDF">
        <w:rPr>
          <w:rFonts w:ascii="Times New Roman" w:hAnsi="Times New Roman" w:cs="Times New Roman"/>
          <w:spacing w:val="-5"/>
        </w:rPr>
        <w:t xml:space="preserve"> </w:t>
      </w:r>
      <w:r w:rsidRPr="007C3DDF">
        <w:rPr>
          <w:rFonts w:ascii="Times New Roman" w:hAnsi="Times New Roman" w:cs="Times New Roman"/>
        </w:rPr>
        <w:t>=</w:t>
      </w:r>
      <w:r w:rsidRPr="007C3DDF">
        <w:rPr>
          <w:rFonts w:ascii="Times New Roman" w:hAnsi="Times New Roman" w:cs="Times New Roman"/>
          <w:spacing w:val="-6"/>
        </w:rPr>
        <w:t xml:space="preserve"> </w:t>
      </w:r>
      <w:r w:rsidRPr="007C3DDF">
        <w:rPr>
          <w:rFonts w:ascii="Times New Roman" w:hAnsi="Times New Roman" w:cs="Times New Roman"/>
        </w:rPr>
        <w:t>new</w:t>
      </w:r>
      <w:r w:rsidRPr="007C3DDF">
        <w:rPr>
          <w:rFonts w:ascii="Times New Roman" w:hAnsi="Times New Roman" w:cs="Times New Roman"/>
          <w:spacing w:val="-6"/>
        </w:rPr>
        <w:t xml:space="preserve"> </w:t>
      </w:r>
      <w:proofErr w:type="spellStart"/>
      <w:r w:rsidRPr="007C3DDF">
        <w:rPr>
          <w:rFonts w:ascii="Times New Roman" w:hAnsi="Times New Roman" w:cs="Times New Roman"/>
        </w:rPr>
        <w:t>DatagramSocket</w:t>
      </w:r>
      <w:proofErr w:type="spellEnd"/>
      <w:r w:rsidRPr="007C3DDF">
        <w:rPr>
          <w:rFonts w:ascii="Times New Roman" w:hAnsi="Times New Roman" w:cs="Times New Roman"/>
        </w:rPr>
        <w:t>();</w:t>
      </w:r>
      <w:r w:rsidRPr="007C3DDF">
        <w:rPr>
          <w:rFonts w:ascii="Times New Roman" w:hAnsi="Times New Roman" w:cs="Times New Roman"/>
          <w:spacing w:val="-6"/>
        </w:rPr>
        <w:t xml:space="preserve"> </w:t>
      </w:r>
      <w:proofErr w:type="spellStart"/>
      <w:r w:rsidRPr="007C3DDF">
        <w:rPr>
          <w:rFonts w:ascii="Times New Roman" w:hAnsi="Times New Roman" w:cs="Times New Roman"/>
        </w:rPr>
        <w:t>DatagramPacket</w:t>
      </w:r>
      <w:proofErr w:type="spellEnd"/>
      <w:r w:rsidRPr="007C3DDF">
        <w:rPr>
          <w:rFonts w:ascii="Times New Roman" w:hAnsi="Times New Roman" w:cs="Times New Roman"/>
          <w:spacing w:val="-5"/>
        </w:rPr>
        <w:t xml:space="preserve"> </w:t>
      </w:r>
      <w:proofErr w:type="spellStart"/>
      <w:r w:rsidRPr="007C3DDF">
        <w:rPr>
          <w:rFonts w:ascii="Times New Roman" w:hAnsi="Times New Roman" w:cs="Times New Roman"/>
        </w:rPr>
        <w:t>dsp</w:t>
      </w:r>
      <w:proofErr w:type="spellEnd"/>
      <w:r w:rsidRPr="007C3DDF">
        <w:rPr>
          <w:rFonts w:ascii="Times New Roman" w:hAnsi="Times New Roman" w:cs="Times New Roman"/>
        </w:rPr>
        <w:t>,</w:t>
      </w:r>
      <w:r w:rsidRPr="007C3DDF">
        <w:rPr>
          <w:rFonts w:ascii="Times New Roman" w:hAnsi="Times New Roman" w:cs="Times New Roman"/>
          <w:spacing w:val="-4"/>
        </w:rPr>
        <w:t xml:space="preserve"> </w:t>
      </w:r>
      <w:proofErr w:type="spellStart"/>
      <w:r w:rsidRPr="007C3DDF">
        <w:rPr>
          <w:rFonts w:ascii="Times New Roman" w:hAnsi="Times New Roman" w:cs="Times New Roman"/>
        </w:rPr>
        <w:t>drp</w:t>
      </w:r>
      <w:proofErr w:type="spellEnd"/>
      <w:r w:rsidRPr="007C3DDF">
        <w:rPr>
          <w:rFonts w:ascii="Times New Roman" w:hAnsi="Times New Roman" w:cs="Times New Roman"/>
        </w:rPr>
        <w:t xml:space="preserve">; authentication[0] = </w:t>
      </w:r>
      <w:proofErr w:type="spellStart"/>
      <w:r w:rsidRPr="007C3DDF">
        <w:rPr>
          <w:rFonts w:ascii="Times New Roman" w:hAnsi="Times New Roman" w:cs="Times New Roman"/>
        </w:rPr>
        <w:t>vpnPublicIP</w:t>
      </w:r>
      <w:proofErr w:type="spellEnd"/>
      <w:r w:rsidRPr="007C3DDF">
        <w:rPr>
          <w:rFonts w:ascii="Times New Roman" w:hAnsi="Times New Roman" w:cs="Times New Roman"/>
        </w:rPr>
        <w:t xml:space="preserve">; authentication[1] = "" + </w:t>
      </w:r>
      <w:proofErr w:type="spellStart"/>
      <w:r w:rsidRPr="007C3DDF">
        <w:rPr>
          <w:rFonts w:ascii="Times New Roman" w:hAnsi="Times New Roman" w:cs="Times New Roman"/>
        </w:rPr>
        <w:t>vpnPublicPort</w:t>
      </w:r>
      <w:proofErr w:type="spellEnd"/>
      <w:r w:rsidRPr="007C3DDF">
        <w:rPr>
          <w:rFonts w:ascii="Times New Roman" w:hAnsi="Times New Roman" w:cs="Times New Roman"/>
        </w:rPr>
        <w:t>;</w:t>
      </w:r>
    </w:p>
    <w:p w:rsidR="00005100" w:rsidRPr="007C3DDF" w:rsidRDefault="00005100">
      <w:pPr>
        <w:spacing w:line="316" w:lineRule="auto"/>
        <w:rPr>
          <w:rFonts w:ascii="Times New Roman" w:hAnsi="Times New Roman" w:cs="Times New Roman"/>
          <w:sz w:val="24"/>
          <w:szCs w:val="24"/>
        </w:rPr>
        <w:sectPr w:rsidR="00005100" w:rsidRPr="007C3DDF">
          <w:pgSz w:w="11910" w:h="16330"/>
          <w:pgMar w:top="1860" w:right="1000" w:bottom="280" w:left="1020" w:header="720" w:footer="720" w:gutter="0"/>
          <w:cols w:space="720"/>
        </w:sectPr>
      </w:pPr>
    </w:p>
    <w:p w:rsidR="00005100" w:rsidRPr="007C3DDF" w:rsidRDefault="00000000">
      <w:pPr>
        <w:pStyle w:val="BodyText"/>
        <w:spacing w:before="115" w:line="316" w:lineRule="auto"/>
        <w:ind w:right="400"/>
        <w:rPr>
          <w:rFonts w:ascii="Times New Roman" w:hAnsi="Times New Roman" w:cs="Times New Roman"/>
        </w:rPr>
      </w:pPr>
      <w:proofErr w:type="gramStart"/>
      <w:r w:rsidRPr="007C3DDF">
        <w:rPr>
          <w:rFonts w:ascii="Times New Roman" w:hAnsi="Times New Roman" w:cs="Times New Roman"/>
        </w:rPr>
        <w:lastRenderedPageBreak/>
        <w:t>authentication[</w:t>
      </w:r>
      <w:proofErr w:type="gramEnd"/>
      <w:r w:rsidRPr="007C3DDF">
        <w:rPr>
          <w:rFonts w:ascii="Times New Roman" w:hAnsi="Times New Roman" w:cs="Times New Roman"/>
        </w:rPr>
        <w:t>2]</w:t>
      </w:r>
      <w:r w:rsidRPr="007C3DDF">
        <w:rPr>
          <w:rFonts w:ascii="Times New Roman" w:hAnsi="Times New Roman" w:cs="Times New Roman"/>
          <w:spacing w:val="-8"/>
        </w:rPr>
        <w:t xml:space="preserve"> </w:t>
      </w:r>
      <w:r w:rsidRPr="007C3DDF">
        <w:rPr>
          <w:rFonts w:ascii="Times New Roman" w:hAnsi="Times New Roman" w:cs="Times New Roman"/>
        </w:rPr>
        <w:t>=</w:t>
      </w:r>
      <w:r w:rsidRPr="007C3DDF">
        <w:rPr>
          <w:rFonts w:ascii="Times New Roman" w:hAnsi="Times New Roman" w:cs="Times New Roman"/>
          <w:spacing w:val="-7"/>
        </w:rPr>
        <w:t xml:space="preserve"> </w:t>
      </w:r>
      <w:proofErr w:type="spellStart"/>
      <w:r w:rsidRPr="007C3DDF">
        <w:rPr>
          <w:rFonts w:ascii="Times New Roman" w:hAnsi="Times New Roman" w:cs="Times New Roman"/>
        </w:rPr>
        <w:t>secretAuthenticationKey</w:t>
      </w:r>
      <w:proofErr w:type="spellEnd"/>
      <w:r w:rsidRPr="007C3DDF">
        <w:rPr>
          <w:rFonts w:ascii="Times New Roman" w:hAnsi="Times New Roman" w:cs="Times New Roman"/>
        </w:rPr>
        <w:t>;</w:t>
      </w:r>
      <w:r w:rsidRPr="007C3DDF">
        <w:rPr>
          <w:rFonts w:ascii="Times New Roman" w:hAnsi="Times New Roman" w:cs="Times New Roman"/>
          <w:spacing w:val="-8"/>
        </w:rPr>
        <w:t xml:space="preserve"> </w:t>
      </w:r>
      <w:proofErr w:type="spellStart"/>
      <w:r w:rsidRPr="007C3DDF">
        <w:rPr>
          <w:rFonts w:ascii="Times New Roman" w:hAnsi="Times New Roman" w:cs="Times New Roman"/>
        </w:rPr>
        <w:t>outMsg</w:t>
      </w:r>
      <w:proofErr w:type="spellEnd"/>
      <w:r w:rsidRPr="007C3DDF">
        <w:rPr>
          <w:rFonts w:ascii="Times New Roman" w:hAnsi="Times New Roman" w:cs="Times New Roman"/>
          <w:spacing w:val="-8"/>
        </w:rPr>
        <w:t xml:space="preserve"> </w:t>
      </w:r>
      <w:r w:rsidRPr="007C3DDF">
        <w:rPr>
          <w:rFonts w:ascii="Times New Roman" w:hAnsi="Times New Roman" w:cs="Times New Roman"/>
        </w:rPr>
        <w:t>=</w:t>
      </w:r>
      <w:r w:rsidRPr="007C3DDF">
        <w:rPr>
          <w:rFonts w:ascii="Times New Roman" w:hAnsi="Times New Roman" w:cs="Times New Roman"/>
          <w:spacing w:val="-8"/>
        </w:rPr>
        <w:t xml:space="preserve"> </w:t>
      </w:r>
      <w:r w:rsidRPr="007C3DDF">
        <w:rPr>
          <w:rFonts w:ascii="Times New Roman" w:hAnsi="Times New Roman" w:cs="Times New Roman"/>
        </w:rPr>
        <w:t xml:space="preserve">encode(authentication); </w:t>
      </w:r>
      <w:proofErr w:type="spellStart"/>
      <w:r w:rsidRPr="007C3DDF">
        <w:rPr>
          <w:rFonts w:ascii="Times New Roman" w:hAnsi="Times New Roman" w:cs="Times New Roman"/>
        </w:rPr>
        <w:t>outData</w:t>
      </w:r>
      <w:proofErr w:type="spellEnd"/>
      <w:r w:rsidRPr="007C3DDF">
        <w:rPr>
          <w:rFonts w:ascii="Times New Roman" w:hAnsi="Times New Roman" w:cs="Times New Roman"/>
        </w:rPr>
        <w:t xml:space="preserve"> = </w:t>
      </w:r>
      <w:proofErr w:type="spellStart"/>
      <w:r w:rsidRPr="007C3DDF">
        <w:rPr>
          <w:rFonts w:ascii="Times New Roman" w:hAnsi="Times New Roman" w:cs="Times New Roman"/>
        </w:rPr>
        <w:t>outMsg.getBytes</w:t>
      </w:r>
      <w:proofErr w:type="spellEnd"/>
      <w:r w:rsidRPr="007C3DDF">
        <w:rPr>
          <w:rFonts w:ascii="Times New Roman" w:hAnsi="Times New Roman" w:cs="Times New Roman"/>
        </w:rPr>
        <w:t xml:space="preserve">(); </w:t>
      </w:r>
      <w:proofErr w:type="spellStart"/>
      <w:r w:rsidRPr="007C3DDF">
        <w:rPr>
          <w:rFonts w:ascii="Times New Roman" w:hAnsi="Times New Roman" w:cs="Times New Roman"/>
          <w:spacing w:val="-2"/>
        </w:rPr>
        <w:t>dsp</w:t>
      </w:r>
      <w:proofErr w:type="spellEnd"/>
      <w:r w:rsidRPr="007C3DDF">
        <w:rPr>
          <w:rFonts w:ascii="Times New Roman" w:hAnsi="Times New Roman" w:cs="Times New Roman"/>
          <w:spacing w:val="-2"/>
        </w:rPr>
        <w:t>=</w:t>
      </w:r>
      <w:proofErr w:type="spellStart"/>
      <w:r w:rsidRPr="007C3DDF">
        <w:rPr>
          <w:rFonts w:ascii="Times New Roman" w:hAnsi="Times New Roman" w:cs="Times New Roman"/>
          <w:spacing w:val="-2"/>
        </w:rPr>
        <w:t>newDatagramPacket</w:t>
      </w:r>
      <w:proofErr w:type="spellEnd"/>
      <w:r w:rsidRPr="007C3DDF">
        <w:rPr>
          <w:rFonts w:ascii="Times New Roman" w:hAnsi="Times New Roman" w:cs="Times New Roman"/>
          <w:spacing w:val="-2"/>
        </w:rPr>
        <w:t>(</w:t>
      </w:r>
      <w:proofErr w:type="spellStart"/>
      <w:r w:rsidRPr="007C3DDF">
        <w:rPr>
          <w:rFonts w:ascii="Times New Roman" w:hAnsi="Times New Roman" w:cs="Times New Roman"/>
          <w:spacing w:val="-2"/>
        </w:rPr>
        <w:t>outData,outData.length</w:t>
      </w:r>
      <w:proofErr w:type="spellEnd"/>
      <w:r w:rsidRPr="007C3DDF">
        <w:rPr>
          <w:rFonts w:ascii="Times New Roman" w:hAnsi="Times New Roman" w:cs="Times New Roman"/>
          <w:spacing w:val="-2"/>
        </w:rPr>
        <w:t xml:space="preserve">, </w:t>
      </w:r>
      <w:proofErr w:type="spellStart"/>
      <w:r w:rsidRPr="007C3DDF">
        <w:rPr>
          <w:rFonts w:ascii="Times New Roman" w:hAnsi="Times New Roman" w:cs="Times New Roman"/>
        </w:rPr>
        <w:t>InetAddress.getByName</w:t>
      </w:r>
      <w:proofErr w:type="spellEnd"/>
      <w:r w:rsidRPr="007C3DDF">
        <w:rPr>
          <w:rFonts w:ascii="Times New Roman" w:hAnsi="Times New Roman" w:cs="Times New Roman"/>
        </w:rPr>
        <w:t>(</w:t>
      </w:r>
      <w:proofErr w:type="spellStart"/>
      <w:r w:rsidRPr="007C3DDF">
        <w:rPr>
          <w:rFonts w:ascii="Times New Roman" w:hAnsi="Times New Roman" w:cs="Times New Roman"/>
        </w:rPr>
        <w:t>vpnPublicIP</w:t>
      </w:r>
      <w:proofErr w:type="spellEnd"/>
      <w:r w:rsidRPr="007C3DDF">
        <w:rPr>
          <w:rFonts w:ascii="Times New Roman" w:hAnsi="Times New Roman" w:cs="Times New Roman"/>
        </w:rPr>
        <w:t xml:space="preserve">), </w:t>
      </w:r>
      <w:proofErr w:type="spellStart"/>
      <w:r w:rsidRPr="007C3DDF">
        <w:rPr>
          <w:rFonts w:ascii="Times New Roman" w:hAnsi="Times New Roman" w:cs="Times New Roman"/>
        </w:rPr>
        <w:t>vpnPublicPort</w:t>
      </w:r>
      <w:proofErr w:type="spellEnd"/>
      <w:r w:rsidRPr="007C3DDF">
        <w:rPr>
          <w:rFonts w:ascii="Times New Roman" w:hAnsi="Times New Roman" w:cs="Times New Roman"/>
        </w:rPr>
        <w:t xml:space="preserve">); </w:t>
      </w:r>
      <w:proofErr w:type="spellStart"/>
      <w:r w:rsidRPr="007C3DDF">
        <w:rPr>
          <w:rFonts w:ascii="Times New Roman" w:hAnsi="Times New Roman" w:cs="Times New Roman"/>
        </w:rPr>
        <w:t>ds.send</w:t>
      </w:r>
      <w:proofErr w:type="spellEnd"/>
      <w:r w:rsidRPr="007C3DDF">
        <w:rPr>
          <w:rFonts w:ascii="Times New Roman" w:hAnsi="Times New Roman" w:cs="Times New Roman"/>
        </w:rPr>
        <w:t>(</w:t>
      </w:r>
      <w:proofErr w:type="spellStart"/>
      <w:r w:rsidRPr="007C3DDF">
        <w:rPr>
          <w:rFonts w:ascii="Times New Roman" w:hAnsi="Times New Roman" w:cs="Times New Roman"/>
        </w:rPr>
        <w:t>dsp</w:t>
      </w:r>
      <w:proofErr w:type="spellEnd"/>
      <w:r w:rsidRPr="007C3DDF">
        <w:rPr>
          <w:rFonts w:ascii="Times New Roman" w:hAnsi="Times New Roman" w:cs="Times New Roman"/>
        </w:rPr>
        <w:t>);</w:t>
      </w:r>
    </w:p>
    <w:p w:rsidR="00005100" w:rsidRPr="007C3DDF" w:rsidRDefault="00000000">
      <w:pPr>
        <w:pStyle w:val="BodyText"/>
        <w:spacing w:line="316" w:lineRule="auto"/>
        <w:rPr>
          <w:rFonts w:ascii="Times New Roman" w:hAnsi="Times New Roman" w:cs="Times New Roman"/>
        </w:rPr>
      </w:pPr>
      <w:proofErr w:type="spellStart"/>
      <w:r w:rsidRPr="007C3DDF">
        <w:rPr>
          <w:rFonts w:ascii="Times New Roman" w:hAnsi="Times New Roman" w:cs="Times New Roman"/>
        </w:rPr>
        <w:t>System.out.println</w:t>
      </w:r>
      <w:proofErr w:type="spellEnd"/>
      <w:r w:rsidRPr="007C3DDF">
        <w:rPr>
          <w:rFonts w:ascii="Times New Roman" w:hAnsi="Times New Roman" w:cs="Times New Roman"/>
        </w:rPr>
        <w:t>("asking</w:t>
      </w:r>
      <w:r w:rsidRPr="007C3DDF">
        <w:rPr>
          <w:rFonts w:ascii="Times New Roman" w:hAnsi="Times New Roman" w:cs="Times New Roman"/>
          <w:spacing w:val="-6"/>
        </w:rPr>
        <w:t xml:space="preserve"> </w:t>
      </w:r>
      <w:r w:rsidRPr="007C3DDF">
        <w:rPr>
          <w:rFonts w:ascii="Times New Roman" w:hAnsi="Times New Roman" w:cs="Times New Roman"/>
        </w:rPr>
        <w:t>for</w:t>
      </w:r>
      <w:r w:rsidRPr="007C3DDF">
        <w:rPr>
          <w:rFonts w:ascii="Times New Roman" w:hAnsi="Times New Roman" w:cs="Times New Roman"/>
          <w:spacing w:val="-6"/>
        </w:rPr>
        <w:t xml:space="preserve"> </w:t>
      </w:r>
      <w:r w:rsidRPr="007C3DDF">
        <w:rPr>
          <w:rFonts w:ascii="Times New Roman" w:hAnsi="Times New Roman" w:cs="Times New Roman"/>
        </w:rPr>
        <w:t>authentication</w:t>
      </w:r>
      <w:r w:rsidRPr="007C3DDF">
        <w:rPr>
          <w:rFonts w:ascii="Times New Roman" w:hAnsi="Times New Roman" w:cs="Times New Roman"/>
          <w:spacing w:val="-6"/>
        </w:rPr>
        <w:t xml:space="preserve"> </w:t>
      </w:r>
      <w:r w:rsidRPr="007C3DDF">
        <w:rPr>
          <w:rFonts w:ascii="Times New Roman" w:hAnsi="Times New Roman" w:cs="Times New Roman"/>
        </w:rPr>
        <w:t>from</w:t>
      </w:r>
      <w:r w:rsidRPr="007C3DDF">
        <w:rPr>
          <w:rFonts w:ascii="Times New Roman" w:hAnsi="Times New Roman" w:cs="Times New Roman"/>
          <w:spacing w:val="-5"/>
        </w:rPr>
        <w:t xml:space="preserve"> </w:t>
      </w:r>
      <w:proofErr w:type="spellStart"/>
      <w:r w:rsidRPr="007C3DDF">
        <w:rPr>
          <w:rFonts w:ascii="Times New Roman" w:hAnsi="Times New Roman" w:cs="Times New Roman"/>
        </w:rPr>
        <w:t>vpn</w:t>
      </w:r>
      <w:proofErr w:type="spellEnd"/>
      <w:r w:rsidRPr="007C3DDF">
        <w:rPr>
          <w:rFonts w:ascii="Times New Roman" w:hAnsi="Times New Roman" w:cs="Times New Roman"/>
          <w:spacing w:val="-6"/>
        </w:rPr>
        <w:t xml:space="preserve"> </w:t>
      </w:r>
      <w:r w:rsidRPr="007C3DDF">
        <w:rPr>
          <w:rFonts w:ascii="Times New Roman" w:hAnsi="Times New Roman" w:cs="Times New Roman"/>
        </w:rPr>
        <w:t>"</w:t>
      </w:r>
      <w:r w:rsidRPr="007C3DDF">
        <w:rPr>
          <w:rFonts w:ascii="Times New Roman" w:hAnsi="Times New Roman" w:cs="Times New Roman"/>
          <w:spacing w:val="-5"/>
        </w:rPr>
        <w:t xml:space="preserve"> </w:t>
      </w:r>
      <w:r w:rsidRPr="007C3DDF">
        <w:rPr>
          <w:rFonts w:ascii="Times New Roman" w:hAnsi="Times New Roman" w:cs="Times New Roman"/>
        </w:rPr>
        <w:t>+</w:t>
      </w:r>
      <w:r w:rsidRPr="007C3DDF">
        <w:rPr>
          <w:rFonts w:ascii="Times New Roman" w:hAnsi="Times New Roman" w:cs="Times New Roman"/>
          <w:spacing w:val="-6"/>
        </w:rPr>
        <w:t xml:space="preserve"> </w:t>
      </w:r>
      <w:proofErr w:type="spellStart"/>
      <w:r w:rsidRPr="007C3DDF">
        <w:rPr>
          <w:rFonts w:ascii="Times New Roman" w:hAnsi="Times New Roman" w:cs="Times New Roman"/>
        </w:rPr>
        <w:t>secretAuthenticationKey</w:t>
      </w:r>
      <w:proofErr w:type="spellEnd"/>
      <w:r w:rsidRPr="007C3DDF">
        <w:rPr>
          <w:rFonts w:ascii="Times New Roman" w:hAnsi="Times New Roman" w:cs="Times New Roman"/>
        </w:rPr>
        <w:t xml:space="preserve">); </w:t>
      </w:r>
      <w:proofErr w:type="spellStart"/>
      <w:r w:rsidRPr="007C3DDF">
        <w:rPr>
          <w:rFonts w:ascii="Times New Roman" w:hAnsi="Times New Roman" w:cs="Times New Roman"/>
        </w:rPr>
        <w:t>inData</w:t>
      </w:r>
      <w:proofErr w:type="spellEnd"/>
      <w:r w:rsidRPr="007C3DDF">
        <w:rPr>
          <w:rFonts w:ascii="Times New Roman" w:hAnsi="Times New Roman" w:cs="Times New Roman"/>
        </w:rPr>
        <w:t xml:space="preserve"> = new </w:t>
      </w:r>
      <w:proofErr w:type="gramStart"/>
      <w:r w:rsidRPr="007C3DDF">
        <w:rPr>
          <w:rFonts w:ascii="Times New Roman" w:hAnsi="Times New Roman" w:cs="Times New Roman"/>
        </w:rPr>
        <w:t>byte[</w:t>
      </w:r>
      <w:proofErr w:type="gramEnd"/>
      <w:r w:rsidRPr="007C3DDF">
        <w:rPr>
          <w:rFonts w:ascii="Times New Roman" w:hAnsi="Times New Roman" w:cs="Times New Roman"/>
        </w:rPr>
        <w:t xml:space="preserve">1024]; </w:t>
      </w:r>
      <w:proofErr w:type="spellStart"/>
      <w:r w:rsidRPr="007C3DDF">
        <w:rPr>
          <w:rFonts w:ascii="Times New Roman" w:hAnsi="Times New Roman" w:cs="Times New Roman"/>
        </w:rPr>
        <w:t>drp</w:t>
      </w:r>
      <w:proofErr w:type="spellEnd"/>
      <w:r w:rsidRPr="007C3DDF">
        <w:rPr>
          <w:rFonts w:ascii="Times New Roman" w:hAnsi="Times New Roman" w:cs="Times New Roman"/>
        </w:rPr>
        <w:t xml:space="preserve"> = new </w:t>
      </w:r>
      <w:proofErr w:type="spellStart"/>
      <w:r w:rsidRPr="007C3DDF">
        <w:rPr>
          <w:rFonts w:ascii="Times New Roman" w:hAnsi="Times New Roman" w:cs="Times New Roman"/>
        </w:rPr>
        <w:t>DatagramPacket</w:t>
      </w:r>
      <w:proofErr w:type="spellEnd"/>
      <w:r w:rsidRPr="007C3DDF">
        <w:rPr>
          <w:rFonts w:ascii="Times New Roman" w:hAnsi="Times New Roman" w:cs="Times New Roman"/>
        </w:rPr>
        <w:t>(</w:t>
      </w:r>
      <w:proofErr w:type="spellStart"/>
      <w:r w:rsidRPr="007C3DDF">
        <w:rPr>
          <w:rFonts w:ascii="Times New Roman" w:hAnsi="Times New Roman" w:cs="Times New Roman"/>
        </w:rPr>
        <w:t>inData</w:t>
      </w:r>
      <w:proofErr w:type="spellEnd"/>
      <w:r w:rsidRPr="007C3DDF">
        <w:rPr>
          <w:rFonts w:ascii="Times New Roman" w:hAnsi="Times New Roman" w:cs="Times New Roman"/>
        </w:rPr>
        <w:t xml:space="preserve">, </w:t>
      </w:r>
      <w:proofErr w:type="spellStart"/>
      <w:r w:rsidRPr="007C3DDF">
        <w:rPr>
          <w:rFonts w:ascii="Times New Roman" w:hAnsi="Times New Roman" w:cs="Times New Roman"/>
        </w:rPr>
        <w:t>inData.length</w:t>
      </w:r>
      <w:proofErr w:type="spellEnd"/>
      <w:r w:rsidRPr="007C3DDF">
        <w:rPr>
          <w:rFonts w:ascii="Times New Roman" w:hAnsi="Times New Roman" w:cs="Times New Roman"/>
        </w:rPr>
        <w:t xml:space="preserve">); </w:t>
      </w:r>
      <w:proofErr w:type="spellStart"/>
      <w:r w:rsidRPr="007C3DDF">
        <w:rPr>
          <w:rFonts w:ascii="Times New Roman" w:hAnsi="Times New Roman" w:cs="Times New Roman"/>
        </w:rPr>
        <w:t>ds.receive</w:t>
      </w:r>
      <w:proofErr w:type="spellEnd"/>
      <w:r w:rsidRPr="007C3DDF">
        <w:rPr>
          <w:rFonts w:ascii="Times New Roman" w:hAnsi="Times New Roman" w:cs="Times New Roman"/>
        </w:rPr>
        <w:t>(</w:t>
      </w:r>
      <w:proofErr w:type="spellStart"/>
      <w:r w:rsidRPr="007C3DDF">
        <w:rPr>
          <w:rFonts w:ascii="Times New Roman" w:hAnsi="Times New Roman" w:cs="Times New Roman"/>
        </w:rPr>
        <w:t>drp</w:t>
      </w:r>
      <w:proofErr w:type="spellEnd"/>
      <w:r w:rsidRPr="007C3DDF">
        <w:rPr>
          <w:rFonts w:ascii="Times New Roman" w:hAnsi="Times New Roman" w:cs="Times New Roman"/>
        </w:rPr>
        <w:t xml:space="preserve">); </w:t>
      </w:r>
      <w:proofErr w:type="spellStart"/>
      <w:r w:rsidRPr="007C3DDF">
        <w:rPr>
          <w:rFonts w:ascii="Times New Roman" w:hAnsi="Times New Roman" w:cs="Times New Roman"/>
        </w:rPr>
        <w:t>inMsg</w:t>
      </w:r>
      <w:proofErr w:type="spellEnd"/>
      <w:r w:rsidRPr="007C3DDF">
        <w:rPr>
          <w:rFonts w:ascii="Times New Roman" w:hAnsi="Times New Roman" w:cs="Times New Roman"/>
        </w:rPr>
        <w:t xml:space="preserve"> = new String(</w:t>
      </w:r>
      <w:proofErr w:type="spellStart"/>
      <w:r w:rsidRPr="007C3DDF">
        <w:rPr>
          <w:rFonts w:ascii="Times New Roman" w:hAnsi="Times New Roman" w:cs="Times New Roman"/>
        </w:rPr>
        <w:t>drp.getData</w:t>
      </w:r>
      <w:proofErr w:type="spellEnd"/>
      <w:r w:rsidRPr="007C3DDF">
        <w:rPr>
          <w:rFonts w:ascii="Times New Roman" w:hAnsi="Times New Roman" w:cs="Times New Roman"/>
        </w:rPr>
        <w:t xml:space="preserve">(), 0, </w:t>
      </w:r>
      <w:proofErr w:type="spellStart"/>
      <w:r w:rsidRPr="007C3DDF">
        <w:rPr>
          <w:rFonts w:ascii="Times New Roman" w:hAnsi="Times New Roman" w:cs="Times New Roman"/>
        </w:rPr>
        <w:t>drp.getLength</w:t>
      </w:r>
      <w:proofErr w:type="spellEnd"/>
      <w:r w:rsidRPr="007C3DDF">
        <w:rPr>
          <w:rFonts w:ascii="Times New Roman" w:hAnsi="Times New Roman" w:cs="Times New Roman"/>
        </w:rPr>
        <w:t>());</w:t>
      </w:r>
    </w:p>
    <w:p w:rsidR="00005100" w:rsidRPr="007C3DDF" w:rsidRDefault="00000000">
      <w:pPr>
        <w:pStyle w:val="BodyText"/>
        <w:spacing w:line="291" w:lineRule="exact"/>
        <w:rPr>
          <w:rFonts w:ascii="Times New Roman" w:hAnsi="Times New Roman" w:cs="Times New Roman"/>
        </w:rPr>
      </w:pPr>
      <w:proofErr w:type="spellStart"/>
      <w:r w:rsidRPr="007C3DDF">
        <w:rPr>
          <w:rFonts w:ascii="Times New Roman" w:hAnsi="Times New Roman" w:cs="Times New Roman"/>
        </w:rPr>
        <w:t>vpnDetails</w:t>
      </w:r>
      <w:proofErr w:type="spellEnd"/>
      <w:r w:rsidRPr="007C3DDF">
        <w:rPr>
          <w:rFonts w:ascii="Times New Roman" w:hAnsi="Times New Roman" w:cs="Times New Roman"/>
          <w:spacing w:val="-4"/>
        </w:rPr>
        <w:t xml:space="preserve"> </w:t>
      </w:r>
      <w:r w:rsidRPr="007C3DDF">
        <w:rPr>
          <w:rFonts w:ascii="Times New Roman" w:hAnsi="Times New Roman" w:cs="Times New Roman"/>
        </w:rPr>
        <w:t>=</w:t>
      </w:r>
      <w:r w:rsidRPr="007C3DDF">
        <w:rPr>
          <w:rFonts w:ascii="Times New Roman" w:hAnsi="Times New Roman" w:cs="Times New Roman"/>
          <w:spacing w:val="-2"/>
        </w:rPr>
        <w:t xml:space="preserve"> decode(</w:t>
      </w:r>
      <w:proofErr w:type="spellStart"/>
      <w:r w:rsidRPr="007C3DDF">
        <w:rPr>
          <w:rFonts w:ascii="Times New Roman" w:hAnsi="Times New Roman" w:cs="Times New Roman"/>
          <w:spacing w:val="-2"/>
        </w:rPr>
        <w:t>inMsg</w:t>
      </w:r>
      <w:proofErr w:type="spellEnd"/>
      <w:r w:rsidRPr="007C3DDF">
        <w:rPr>
          <w:rFonts w:ascii="Times New Roman" w:hAnsi="Times New Roman" w:cs="Times New Roman"/>
          <w:spacing w:val="-2"/>
        </w:rPr>
        <w:t>);</w:t>
      </w:r>
    </w:p>
    <w:p w:rsidR="00005100" w:rsidRPr="007C3DDF" w:rsidRDefault="00000000">
      <w:pPr>
        <w:pStyle w:val="BodyText"/>
        <w:spacing w:before="90" w:line="316" w:lineRule="auto"/>
        <w:ind w:right="2627"/>
        <w:rPr>
          <w:rFonts w:ascii="Times New Roman" w:hAnsi="Times New Roman" w:cs="Times New Roman"/>
        </w:rPr>
      </w:pPr>
      <w:r w:rsidRPr="007C3DDF">
        <w:rPr>
          <w:rFonts w:ascii="Times New Roman" w:hAnsi="Times New Roman" w:cs="Times New Roman"/>
        </w:rPr>
        <w:t>if</w:t>
      </w:r>
      <w:r w:rsidRPr="007C3DDF">
        <w:rPr>
          <w:rFonts w:ascii="Times New Roman" w:hAnsi="Times New Roman" w:cs="Times New Roman"/>
          <w:spacing w:val="-17"/>
        </w:rPr>
        <w:t xml:space="preserve"> </w:t>
      </w:r>
      <w:r w:rsidRPr="007C3DDF">
        <w:rPr>
          <w:rFonts w:ascii="Times New Roman" w:hAnsi="Times New Roman" w:cs="Times New Roman"/>
        </w:rPr>
        <w:t>(</w:t>
      </w:r>
      <w:proofErr w:type="spellStart"/>
      <w:r w:rsidRPr="007C3DDF">
        <w:rPr>
          <w:rFonts w:ascii="Times New Roman" w:hAnsi="Times New Roman" w:cs="Times New Roman"/>
        </w:rPr>
        <w:t>vpnDetails</w:t>
      </w:r>
      <w:proofErr w:type="spellEnd"/>
      <w:r w:rsidRPr="007C3DDF">
        <w:rPr>
          <w:rFonts w:ascii="Times New Roman" w:hAnsi="Times New Roman" w:cs="Times New Roman"/>
        </w:rPr>
        <w:t>[2</w:t>
      </w:r>
      <w:proofErr w:type="gramStart"/>
      <w:r w:rsidRPr="007C3DDF">
        <w:rPr>
          <w:rFonts w:ascii="Times New Roman" w:hAnsi="Times New Roman" w:cs="Times New Roman"/>
        </w:rPr>
        <w:t>].equals</w:t>
      </w:r>
      <w:proofErr w:type="gramEnd"/>
      <w:r w:rsidRPr="007C3DDF">
        <w:rPr>
          <w:rFonts w:ascii="Times New Roman" w:hAnsi="Times New Roman" w:cs="Times New Roman"/>
        </w:rPr>
        <w:t>(</w:t>
      </w:r>
      <w:proofErr w:type="spellStart"/>
      <w:r w:rsidRPr="007C3DDF">
        <w:rPr>
          <w:rFonts w:ascii="Times New Roman" w:hAnsi="Times New Roman" w:cs="Times New Roman"/>
        </w:rPr>
        <w:t>validAuthenticationRespnse</w:t>
      </w:r>
      <w:proofErr w:type="spellEnd"/>
      <w:r w:rsidRPr="007C3DDF">
        <w:rPr>
          <w:rFonts w:ascii="Times New Roman" w:hAnsi="Times New Roman" w:cs="Times New Roman"/>
        </w:rPr>
        <w:t>))</w:t>
      </w:r>
      <w:r w:rsidRPr="007C3DDF">
        <w:rPr>
          <w:rFonts w:ascii="Times New Roman" w:hAnsi="Times New Roman" w:cs="Times New Roman"/>
          <w:spacing w:val="-17"/>
        </w:rPr>
        <w:t xml:space="preserve"> </w:t>
      </w:r>
      <w:r w:rsidRPr="007C3DDF">
        <w:rPr>
          <w:rFonts w:ascii="Times New Roman" w:hAnsi="Times New Roman" w:cs="Times New Roman"/>
        </w:rPr>
        <w:t xml:space="preserve">{ </w:t>
      </w:r>
      <w:proofErr w:type="spellStart"/>
      <w:r w:rsidRPr="007C3DDF">
        <w:rPr>
          <w:rFonts w:ascii="Times New Roman" w:hAnsi="Times New Roman" w:cs="Times New Roman"/>
        </w:rPr>
        <w:t>vpnConnect</w:t>
      </w:r>
      <w:proofErr w:type="spellEnd"/>
      <w:r w:rsidRPr="007C3DDF">
        <w:rPr>
          <w:rFonts w:ascii="Times New Roman" w:hAnsi="Times New Roman" w:cs="Times New Roman"/>
        </w:rPr>
        <w:t xml:space="preserve"> = true;</w:t>
      </w:r>
    </w:p>
    <w:p w:rsidR="00005100" w:rsidRPr="007C3DDF" w:rsidRDefault="00000000">
      <w:pPr>
        <w:pStyle w:val="BodyText"/>
        <w:spacing w:line="316" w:lineRule="auto"/>
        <w:ind w:right="1697"/>
        <w:rPr>
          <w:rFonts w:ascii="Times New Roman" w:hAnsi="Times New Roman" w:cs="Times New Roman"/>
        </w:rPr>
      </w:pPr>
      <w:proofErr w:type="spellStart"/>
      <w:r w:rsidRPr="007C3DDF">
        <w:rPr>
          <w:rFonts w:ascii="Times New Roman" w:hAnsi="Times New Roman" w:cs="Times New Roman"/>
        </w:rPr>
        <w:t>vpnPrivateIP</w:t>
      </w:r>
      <w:proofErr w:type="spellEnd"/>
      <w:r w:rsidRPr="007C3DDF">
        <w:rPr>
          <w:rFonts w:ascii="Times New Roman" w:hAnsi="Times New Roman" w:cs="Times New Roman"/>
        </w:rPr>
        <w:t xml:space="preserve"> = </w:t>
      </w:r>
      <w:proofErr w:type="spellStart"/>
      <w:r w:rsidRPr="007C3DDF">
        <w:rPr>
          <w:rFonts w:ascii="Times New Roman" w:hAnsi="Times New Roman" w:cs="Times New Roman"/>
        </w:rPr>
        <w:t>InetAddress.getLocalHost</w:t>
      </w:r>
      <w:proofErr w:type="spellEnd"/>
      <w:r w:rsidRPr="007C3DDF">
        <w:rPr>
          <w:rFonts w:ascii="Times New Roman" w:hAnsi="Times New Roman" w:cs="Times New Roman"/>
        </w:rPr>
        <w:t>(</w:t>
      </w:r>
      <w:proofErr w:type="gramStart"/>
      <w:r w:rsidRPr="007C3DDF">
        <w:rPr>
          <w:rFonts w:ascii="Times New Roman" w:hAnsi="Times New Roman" w:cs="Times New Roman"/>
        </w:rPr>
        <w:t>).</w:t>
      </w:r>
      <w:proofErr w:type="spellStart"/>
      <w:r w:rsidRPr="007C3DDF">
        <w:rPr>
          <w:rFonts w:ascii="Times New Roman" w:hAnsi="Times New Roman" w:cs="Times New Roman"/>
        </w:rPr>
        <w:t>getHostAddress</w:t>
      </w:r>
      <w:proofErr w:type="spellEnd"/>
      <w:proofErr w:type="gramEnd"/>
      <w:r w:rsidRPr="007C3DDF">
        <w:rPr>
          <w:rFonts w:ascii="Times New Roman" w:hAnsi="Times New Roman" w:cs="Times New Roman"/>
        </w:rPr>
        <w:t xml:space="preserve">(); </w:t>
      </w:r>
      <w:proofErr w:type="spellStart"/>
      <w:r w:rsidRPr="007C3DDF">
        <w:rPr>
          <w:rFonts w:ascii="Times New Roman" w:hAnsi="Times New Roman" w:cs="Times New Roman"/>
        </w:rPr>
        <w:t>vpnPrivatePort</w:t>
      </w:r>
      <w:proofErr w:type="spellEnd"/>
      <w:r w:rsidRPr="007C3DDF">
        <w:rPr>
          <w:rFonts w:ascii="Times New Roman" w:hAnsi="Times New Roman" w:cs="Times New Roman"/>
        </w:rPr>
        <w:t xml:space="preserve"> = </w:t>
      </w:r>
      <w:proofErr w:type="spellStart"/>
      <w:r w:rsidRPr="007C3DDF">
        <w:rPr>
          <w:rFonts w:ascii="Times New Roman" w:hAnsi="Times New Roman" w:cs="Times New Roman"/>
        </w:rPr>
        <w:t>Integer.parseInt</w:t>
      </w:r>
      <w:proofErr w:type="spellEnd"/>
      <w:r w:rsidRPr="007C3DDF">
        <w:rPr>
          <w:rFonts w:ascii="Times New Roman" w:hAnsi="Times New Roman" w:cs="Times New Roman"/>
        </w:rPr>
        <w:t>(</w:t>
      </w:r>
      <w:proofErr w:type="spellStart"/>
      <w:r w:rsidRPr="007C3DDF">
        <w:rPr>
          <w:rFonts w:ascii="Times New Roman" w:hAnsi="Times New Roman" w:cs="Times New Roman"/>
        </w:rPr>
        <w:t>vpnDetails</w:t>
      </w:r>
      <w:proofErr w:type="spellEnd"/>
      <w:r w:rsidRPr="007C3DDF">
        <w:rPr>
          <w:rFonts w:ascii="Times New Roman" w:hAnsi="Times New Roman" w:cs="Times New Roman"/>
        </w:rPr>
        <w:t xml:space="preserve">[1]); </w:t>
      </w:r>
      <w:proofErr w:type="spellStart"/>
      <w:r w:rsidRPr="007C3DDF">
        <w:rPr>
          <w:rFonts w:ascii="Times New Roman" w:hAnsi="Times New Roman" w:cs="Times New Roman"/>
        </w:rPr>
        <w:t>System.out.println</w:t>
      </w:r>
      <w:proofErr w:type="spellEnd"/>
      <w:r w:rsidRPr="007C3DDF">
        <w:rPr>
          <w:rFonts w:ascii="Times New Roman" w:hAnsi="Times New Roman" w:cs="Times New Roman"/>
        </w:rPr>
        <w:t xml:space="preserve">("Connection is established with </w:t>
      </w:r>
      <w:proofErr w:type="spellStart"/>
      <w:r w:rsidRPr="007C3DDF">
        <w:rPr>
          <w:rFonts w:ascii="Times New Roman" w:hAnsi="Times New Roman" w:cs="Times New Roman"/>
        </w:rPr>
        <w:t>vpn</w:t>
      </w:r>
      <w:proofErr w:type="spellEnd"/>
      <w:r w:rsidRPr="007C3DDF">
        <w:rPr>
          <w:rFonts w:ascii="Times New Roman" w:hAnsi="Times New Roman" w:cs="Times New Roman"/>
        </w:rPr>
        <w:t xml:space="preserve">"); </w:t>
      </w:r>
      <w:proofErr w:type="spellStart"/>
      <w:r w:rsidRPr="007C3DDF">
        <w:rPr>
          <w:rFonts w:ascii="Times New Roman" w:hAnsi="Times New Roman" w:cs="Times New Roman"/>
        </w:rPr>
        <w:t>System.out.println</w:t>
      </w:r>
      <w:proofErr w:type="spellEnd"/>
      <w:r w:rsidRPr="007C3DDF">
        <w:rPr>
          <w:rFonts w:ascii="Times New Roman" w:hAnsi="Times New Roman" w:cs="Times New Roman"/>
        </w:rPr>
        <w:t>("VPN</w:t>
      </w:r>
      <w:r w:rsidRPr="007C3DDF">
        <w:rPr>
          <w:rFonts w:ascii="Times New Roman" w:hAnsi="Times New Roman" w:cs="Times New Roman"/>
          <w:spacing w:val="-7"/>
        </w:rPr>
        <w:t xml:space="preserve"> </w:t>
      </w:r>
      <w:r w:rsidRPr="007C3DDF">
        <w:rPr>
          <w:rFonts w:ascii="Times New Roman" w:hAnsi="Times New Roman" w:cs="Times New Roman"/>
        </w:rPr>
        <w:t>Details</w:t>
      </w:r>
      <w:r w:rsidRPr="007C3DDF">
        <w:rPr>
          <w:rFonts w:ascii="Times New Roman" w:hAnsi="Times New Roman" w:cs="Times New Roman"/>
          <w:spacing w:val="-7"/>
        </w:rPr>
        <w:t xml:space="preserve"> </w:t>
      </w:r>
      <w:r w:rsidRPr="007C3DDF">
        <w:rPr>
          <w:rFonts w:ascii="Times New Roman" w:hAnsi="Times New Roman" w:cs="Times New Roman"/>
        </w:rPr>
        <w:t>:</w:t>
      </w:r>
      <w:r w:rsidRPr="007C3DDF">
        <w:rPr>
          <w:rFonts w:ascii="Times New Roman" w:hAnsi="Times New Roman" w:cs="Times New Roman"/>
          <w:spacing w:val="-7"/>
        </w:rPr>
        <w:t xml:space="preserve"> </w:t>
      </w:r>
      <w:r w:rsidRPr="007C3DDF">
        <w:rPr>
          <w:rFonts w:ascii="Times New Roman" w:hAnsi="Times New Roman" w:cs="Times New Roman"/>
        </w:rPr>
        <w:t>"</w:t>
      </w:r>
      <w:r w:rsidRPr="007C3DDF">
        <w:rPr>
          <w:rFonts w:ascii="Times New Roman" w:hAnsi="Times New Roman" w:cs="Times New Roman"/>
          <w:spacing w:val="-7"/>
        </w:rPr>
        <w:t xml:space="preserve"> </w:t>
      </w:r>
      <w:r w:rsidRPr="007C3DDF">
        <w:rPr>
          <w:rFonts w:ascii="Times New Roman" w:hAnsi="Times New Roman" w:cs="Times New Roman"/>
        </w:rPr>
        <w:t>+</w:t>
      </w:r>
      <w:r w:rsidRPr="007C3DDF">
        <w:rPr>
          <w:rFonts w:ascii="Times New Roman" w:hAnsi="Times New Roman" w:cs="Times New Roman"/>
          <w:spacing w:val="-7"/>
        </w:rPr>
        <w:t xml:space="preserve"> </w:t>
      </w:r>
      <w:proofErr w:type="spellStart"/>
      <w:r w:rsidRPr="007C3DDF">
        <w:rPr>
          <w:rFonts w:ascii="Times New Roman" w:hAnsi="Times New Roman" w:cs="Times New Roman"/>
        </w:rPr>
        <w:t>Arrays.toString</w:t>
      </w:r>
      <w:proofErr w:type="spellEnd"/>
      <w:r w:rsidRPr="007C3DDF">
        <w:rPr>
          <w:rFonts w:ascii="Times New Roman" w:hAnsi="Times New Roman" w:cs="Times New Roman"/>
        </w:rPr>
        <w:t>(</w:t>
      </w:r>
      <w:proofErr w:type="spellStart"/>
      <w:r w:rsidRPr="007C3DDF">
        <w:rPr>
          <w:rFonts w:ascii="Times New Roman" w:hAnsi="Times New Roman" w:cs="Times New Roman"/>
        </w:rPr>
        <w:t>vpnDetails</w:t>
      </w:r>
      <w:proofErr w:type="spellEnd"/>
      <w:r w:rsidRPr="007C3DDF">
        <w:rPr>
          <w:rFonts w:ascii="Times New Roman" w:hAnsi="Times New Roman" w:cs="Times New Roman"/>
        </w:rPr>
        <w:t>));</w:t>
      </w:r>
    </w:p>
    <w:p w:rsidR="00005100" w:rsidRPr="007C3DDF" w:rsidRDefault="00000000">
      <w:pPr>
        <w:pStyle w:val="BodyText"/>
        <w:spacing w:line="316" w:lineRule="auto"/>
        <w:ind w:right="446"/>
        <w:rPr>
          <w:rFonts w:ascii="Times New Roman" w:hAnsi="Times New Roman" w:cs="Times New Roman"/>
        </w:rPr>
      </w:pPr>
      <w:r w:rsidRPr="007C3DDF">
        <w:rPr>
          <w:rFonts w:ascii="Times New Roman" w:hAnsi="Times New Roman" w:cs="Times New Roman"/>
        </w:rPr>
        <w:t>}</w:t>
      </w:r>
      <w:r w:rsidRPr="007C3DDF">
        <w:rPr>
          <w:rFonts w:ascii="Times New Roman" w:hAnsi="Times New Roman" w:cs="Times New Roman"/>
          <w:spacing w:val="-5"/>
        </w:rPr>
        <w:t xml:space="preserve"> </w:t>
      </w:r>
      <w:r w:rsidRPr="007C3DDF">
        <w:rPr>
          <w:rFonts w:ascii="Times New Roman" w:hAnsi="Times New Roman" w:cs="Times New Roman"/>
        </w:rPr>
        <w:t>else</w:t>
      </w:r>
      <w:r w:rsidRPr="007C3DDF">
        <w:rPr>
          <w:rFonts w:ascii="Times New Roman" w:hAnsi="Times New Roman" w:cs="Times New Roman"/>
          <w:spacing w:val="-5"/>
        </w:rPr>
        <w:t xml:space="preserve"> </w:t>
      </w:r>
      <w:proofErr w:type="gramStart"/>
      <w:r w:rsidRPr="007C3DDF">
        <w:rPr>
          <w:rFonts w:ascii="Times New Roman" w:hAnsi="Times New Roman" w:cs="Times New Roman"/>
        </w:rPr>
        <w:t>{</w:t>
      </w:r>
      <w:r w:rsidRPr="007C3DDF">
        <w:rPr>
          <w:rFonts w:ascii="Times New Roman" w:hAnsi="Times New Roman" w:cs="Times New Roman"/>
          <w:spacing w:val="-5"/>
        </w:rPr>
        <w:t xml:space="preserve"> </w:t>
      </w:r>
      <w:proofErr w:type="spellStart"/>
      <w:r w:rsidRPr="007C3DDF">
        <w:rPr>
          <w:rFonts w:ascii="Times New Roman" w:hAnsi="Times New Roman" w:cs="Times New Roman"/>
        </w:rPr>
        <w:t>System.out.println</w:t>
      </w:r>
      <w:proofErr w:type="spellEnd"/>
      <w:proofErr w:type="gramEnd"/>
      <w:r w:rsidRPr="007C3DDF">
        <w:rPr>
          <w:rFonts w:ascii="Times New Roman" w:hAnsi="Times New Roman" w:cs="Times New Roman"/>
        </w:rPr>
        <w:t>("Connection</w:t>
      </w:r>
      <w:r w:rsidRPr="007C3DDF">
        <w:rPr>
          <w:rFonts w:ascii="Times New Roman" w:hAnsi="Times New Roman" w:cs="Times New Roman"/>
          <w:spacing w:val="-5"/>
        </w:rPr>
        <w:t xml:space="preserve"> </w:t>
      </w:r>
      <w:r w:rsidRPr="007C3DDF">
        <w:rPr>
          <w:rFonts w:ascii="Times New Roman" w:hAnsi="Times New Roman" w:cs="Times New Roman"/>
        </w:rPr>
        <w:t>refused</w:t>
      </w:r>
      <w:r w:rsidRPr="007C3DDF">
        <w:rPr>
          <w:rFonts w:ascii="Times New Roman" w:hAnsi="Times New Roman" w:cs="Times New Roman"/>
          <w:spacing w:val="-5"/>
        </w:rPr>
        <w:t xml:space="preserve"> </w:t>
      </w:r>
      <w:r w:rsidRPr="007C3DDF">
        <w:rPr>
          <w:rFonts w:ascii="Times New Roman" w:hAnsi="Times New Roman" w:cs="Times New Roman"/>
        </w:rPr>
        <w:t>by</w:t>
      </w:r>
      <w:r w:rsidRPr="007C3DDF">
        <w:rPr>
          <w:rFonts w:ascii="Times New Roman" w:hAnsi="Times New Roman" w:cs="Times New Roman"/>
          <w:spacing w:val="-5"/>
        </w:rPr>
        <w:t xml:space="preserve"> </w:t>
      </w:r>
      <w:proofErr w:type="spellStart"/>
      <w:r w:rsidRPr="007C3DDF">
        <w:rPr>
          <w:rFonts w:ascii="Times New Roman" w:hAnsi="Times New Roman" w:cs="Times New Roman"/>
        </w:rPr>
        <w:t>vpn</w:t>
      </w:r>
      <w:proofErr w:type="spellEnd"/>
      <w:r w:rsidRPr="007C3DDF">
        <w:rPr>
          <w:rFonts w:ascii="Times New Roman" w:hAnsi="Times New Roman" w:cs="Times New Roman"/>
          <w:spacing w:val="-5"/>
        </w:rPr>
        <w:t xml:space="preserve"> </w:t>
      </w:r>
      <w:r w:rsidRPr="007C3DDF">
        <w:rPr>
          <w:rFonts w:ascii="Times New Roman" w:hAnsi="Times New Roman" w:cs="Times New Roman"/>
        </w:rPr>
        <w:t>"</w:t>
      </w:r>
      <w:r w:rsidRPr="007C3DDF">
        <w:rPr>
          <w:rFonts w:ascii="Times New Roman" w:hAnsi="Times New Roman" w:cs="Times New Roman"/>
          <w:spacing w:val="-5"/>
        </w:rPr>
        <w:t xml:space="preserve"> </w:t>
      </w:r>
      <w:r w:rsidRPr="007C3DDF">
        <w:rPr>
          <w:rFonts w:ascii="Times New Roman" w:hAnsi="Times New Roman" w:cs="Times New Roman"/>
        </w:rPr>
        <w:t xml:space="preserve">+ </w:t>
      </w:r>
      <w:proofErr w:type="spellStart"/>
      <w:r w:rsidRPr="007C3DDF">
        <w:rPr>
          <w:rFonts w:ascii="Times New Roman" w:hAnsi="Times New Roman" w:cs="Times New Roman"/>
          <w:spacing w:val="-2"/>
        </w:rPr>
        <w:t>Arrays.toString</w:t>
      </w:r>
      <w:proofErr w:type="spellEnd"/>
      <w:r w:rsidRPr="007C3DDF">
        <w:rPr>
          <w:rFonts w:ascii="Times New Roman" w:hAnsi="Times New Roman" w:cs="Times New Roman"/>
          <w:spacing w:val="-2"/>
        </w:rPr>
        <w:t>(</w:t>
      </w:r>
      <w:proofErr w:type="spellStart"/>
      <w:r w:rsidRPr="007C3DDF">
        <w:rPr>
          <w:rFonts w:ascii="Times New Roman" w:hAnsi="Times New Roman" w:cs="Times New Roman"/>
          <w:spacing w:val="-2"/>
        </w:rPr>
        <w:t>vpnDetails</w:t>
      </w:r>
      <w:proofErr w:type="spellEnd"/>
      <w:r w:rsidRPr="007C3DDF">
        <w:rPr>
          <w:rFonts w:ascii="Times New Roman" w:hAnsi="Times New Roman" w:cs="Times New Roman"/>
          <w:spacing w:val="-2"/>
        </w:rPr>
        <w:t>));</w:t>
      </w:r>
    </w:p>
    <w:p w:rsidR="00005100" w:rsidRPr="007C3DDF" w:rsidRDefault="00000000">
      <w:pPr>
        <w:pStyle w:val="BodyText"/>
        <w:spacing w:line="293" w:lineRule="exact"/>
        <w:rPr>
          <w:rFonts w:ascii="Times New Roman" w:hAnsi="Times New Roman" w:cs="Times New Roman"/>
        </w:rPr>
      </w:pPr>
      <w:proofErr w:type="spellStart"/>
      <w:r w:rsidRPr="007C3DDF">
        <w:rPr>
          <w:rFonts w:ascii="Times New Roman" w:hAnsi="Times New Roman" w:cs="Times New Roman"/>
        </w:rPr>
        <w:t>System.out.println</w:t>
      </w:r>
      <w:proofErr w:type="spellEnd"/>
      <w:r w:rsidRPr="007C3DDF">
        <w:rPr>
          <w:rFonts w:ascii="Times New Roman" w:hAnsi="Times New Roman" w:cs="Times New Roman"/>
        </w:rPr>
        <w:t>()</w:t>
      </w:r>
      <w:proofErr w:type="gramStart"/>
      <w:r w:rsidRPr="007C3DDF">
        <w:rPr>
          <w:rFonts w:ascii="Times New Roman" w:hAnsi="Times New Roman" w:cs="Times New Roman"/>
        </w:rPr>
        <w:t>;</w:t>
      </w:r>
      <w:r w:rsidRPr="007C3DDF">
        <w:rPr>
          <w:rFonts w:ascii="Times New Roman" w:hAnsi="Times New Roman" w:cs="Times New Roman"/>
          <w:spacing w:val="-10"/>
        </w:rPr>
        <w:t xml:space="preserve"> }</w:t>
      </w:r>
      <w:proofErr w:type="gramEnd"/>
    </w:p>
    <w:p w:rsidR="00005100" w:rsidRPr="007C3DDF" w:rsidRDefault="00000000">
      <w:pPr>
        <w:pStyle w:val="BodyText"/>
        <w:spacing w:before="87" w:line="316" w:lineRule="auto"/>
        <w:ind w:right="4607"/>
        <w:rPr>
          <w:rFonts w:ascii="Times New Roman" w:hAnsi="Times New Roman" w:cs="Times New Roman"/>
        </w:rPr>
      </w:pPr>
      <w:r w:rsidRPr="007C3DDF">
        <w:rPr>
          <w:rFonts w:ascii="Times New Roman" w:hAnsi="Times New Roman" w:cs="Times New Roman"/>
        </w:rPr>
        <w:t>}</w:t>
      </w:r>
      <w:r w:rsidRPr="007C3DDF">
        <w:rPr>
          <w:rFonts w:ascii="Times New Roman" w:hAnsi="Times New Roman" w:cs="Times New Roman"/>
          <w:spacing w:val="-7"/>
        </w:rPr>
        <w:t xml:space="preserve"> </w:t>
      </w:r>
      <w:r w:rsidRPr="007C3DDF">
        <w:rPr>
          <w:rFonts w:ascii="Times New Roman" w:hAnsi="Times New Roman" w:cs="Times New Roman"/>
        </w:rPr>
        <w:t>catch</w:t>
      </w:r>
      <w:r w:rsidRPr="007C3DDF">
        <w:rPr>
          <w:rFonts w:ascii="Times New Roman" w:hAnsi="Times New Roman" w:cs="Times New Roman"/>
          <w:spacing w:val="-7"/>
        </w:rPr>
        <w:t xml:space="preserve"> </w:t>
      </w:r>
      <w:r w:rsidRPr="007C3DDF">
        <w:rPr>
          <w:rFonts w:ascii="Times New Roman" w:hAnsi="Times New Roman" w:cs="Times New Roman"/>
        </w:rPr>
        <w:t>(Exception</w:t>
      </w:r>
      <w:r w:rsidRPr="007C3DDF">
        <w:rPr>
          <w:rFonts w:ascii="Times New Roman" w:hAnsi="Times New Roman" w:cs="Times New Roman"/>
          <w:spacing w:val="-6"/>
        </w:rPr>
        <w:t xml:space="preserve"> </w:t>
      </w:r>
      <w:r w:rsidRPr="007C3DDF">
        <w:rPr>
          <w:rFonts w:ascii="Times New Roman" w:hAnsi="Times New Roman" w:cs="Times New Roman"/>
        </w:rPr>
        <w:t>e)</w:t>
      </w:r>
      <w:r w:rsidRPr="007C3DDF">
        <w:rPr>
          <w:rFonts w:ascii="Times New Roman" w:hAnsi="Times New Roman" w:cs="Times New Roman"/>
          <w:spacing w:val="-7"/>
        </w:rPr>
        <w:t xml:space="preserve"> </w:t>
      </w:r>
      <w:proofErr w:type="gramStart"/>
      <w:r w:rsidRPr="007C3DDF">
        <w:rPr>
          <w:rFonts w:ascii="Times New Roman" w:hAnsi="Times New Roman" w:cs="Times New Roman"/>
        </w:rPr>
        <w:t>{</w:t>
      </w:r>
      <w:r w:rsidRPr="007C3DDF">
        <w:rPr>
          <w:rFonts w:ascii="Times New Roman" w:hAnsi="Times New Roman" w:cs="Times New Roman"/>
          <w:spacing w:val="-7"/>
        </w:rPr>
        <w:t xml:space="preserve"> </w:t>
      </w:r>
      <w:proofErr w:type="spellStart"/>
      <w:r w:rsidRPr="007C3DDF">
        <w:rPr>
          <w:rFonts w:ascii="Times New Roman" w:hAnsi="Times New Roman" w:cs="Times New Roman"/>
        </w:rPr>
        <w:t>e</w:t>
      </w:r>
      <w:proofErr w:type="gramEnd"/>
      <w:r w:rsidRPr="007C3DDF">
        <w:rPr>
          <w:rFonts w:ascii="Times New Roman" w:hAnsi="Times New Roman" w:cs="Times New Roman"/>
        </w:rPr>
        <w:t>.printStackTrace</w:t>
      </w:r>
      <w:proofErr w:type="spellEnd"/>
      <w:r w:rsidRPr="007C3DDF">
        <w:rPr>
          <w:rFonts w:ascii="Times New Roman" w:hAnsi="Times New Roman" w:cs="Times New Roman"/>
        </w:rPr>
        <w:t>();</w:t>
      </w:r>
      <w:r w:rsidRPr="007C3DDF">
        <w:rPr>
          <w:rFonts w:ascii="Times New Roman" w:hAnsi="Times New Roman" w:cs="Times New Roman"/>
          <w:spacing w:val="-7"/>
        </w:rPr>
        <w:t xml:space="preserve"> </w:t>
      </w:r>
      <w:r w:rsidRPr="007C3DDF">
        <w:rPr>
          <w:rFonts w:ascii="Times New Roman" w:hAnsi="Times New Roman" w:cs="Times New Roman"/>
        </w:rPr>
        <w:t>} if (</w:t>
      </w:r>
      <w:proofErr w:type="spellStart"/>
      <w:r w:rsidRPr="007C3DDF">
        <w:rPr>
          <w:rFonts w:ascii="Times New Roman" w:hAnsi="Times New Roman" w:cs="Times New Roman"/>
        </w:rPr>
        <w:t>vpnConnect</w:t>
      </w:r>
      <w:proofErr w:type="spellEnd"/>
      <w:r w:rsidRPr="007C3DDF">
        <w:rPr>
          <w:rFonts w:ascii="Times New Roman" w:hAnsi="Times New Roman" w:cs="Times New Roman"/>
        </w:rPr>
        <w:t xml:space="preserve"> == true) { </w:t>
      </w:r>
      <w:proofErr w:type="spellStart"/>
      <w:r w:rsidRPr="007C3DDF">
        <w:rPr>
          <w:rFonts w:ascii="Times New Roman" w:hAnsi="Times New Roman" w:cs="Times New Roman"/>
        </w:rPr>
        <w:t>System.out.print</w:t>
      </w:r>
      <w:proofErr w:type="spellEnd"/>
      <w:r w:rsidRPr="007C3DDF">
        <w:rPr>
          <w:rFonts w:ascii="Times New Roman" w:hAnsi="Times New Roman" w:cs="Times New Roman"/>
        </w:rPr>
        <w:t xml:space="preserve">("Enter Initial Server IP : "); </w:t>
      </w:r>
      <w:proofErr w:type="spellStart"/>
      <w:r w:rsidRPr="007C3DDF">
        <w:rPr>
          <w:rFonts w:ascii="Times New Roman" w:hAnsi="Times New Roman" w:cs="Times New Roman"/>
        </w:rPr>
        <w:t>serverIP</w:t>
      </w:r>
      <w:proofErr w:type="spellEnd"/>
      <w:r w:rsidRPr="007C3DDF">
        <w:rPr>
          <w:rFonts w:ascii="Times New Roman" w:hAnsi="Times New Roman" w:cs="Times New Roman"/>
        </w:rPr>
        <w:t xml:space="preserve"> = </w:t>
      </w:r>
      <w:proofErr w:type="spellStart"/>
      <w:r w:rsidRPr="007C3DDF">
        <w:rPr>
          <w:rFonts w:ascii="Times New Roman" w:hAnsi="Times New Roman" w:cs="Times New Roman"/>
        </w:rPr>
        <w:t>sc.next</w:t>
      </w:r>
      <w:proofErr w:type="spellEnd"/>
      <w:r w:rsidRPr="007C3DDF">
        <w:rPr>
          <w:rFonts w:ascii="Times New Roman" w:hAnsi="Times New Roman" w:cs="Times New Roman"/>
        </w:rPr>
        <w:t>();</w:t>
      </w:r>
    </w:p>
    <w:p w:rsidR="00005100" w:rsidRPr="007C3DDF" w:rsidRDefault="00000000">
      <w:pPr>
        <w:pStyle w:val="BodyText"/>
        <w:spacing w:line="316" w:lineRule="auto"/>
        <w:ind w:right="4197"/>
        <w:rPr>
          <w:rFonts w:ascii="Times New Roman" w:hAnsi="Times New Roman" w:cs="Times New Roman"/>
        </w:rPr>
      </w:pPr>
      <w:proofErr w:type="spellStart"/>
      <w:r w:rsidRPr="007C3DDF">
        <w:rPr>
          <w:rFonts w:ascii="Times New Roman" w:hAnsi="Times New Roman" w:cs="Times New Roman"/>
        </w:rPr>
        <w:t>System.out.print</w:t>
      </w:r>
      <w:proofErr w:type="spellEnd"/>
      <w:r w:rsidRPr="007C3DDF">
        <w:rPr>
          <w:rFonts w:ascii="Times New Roman" w:hAnsi="Times New Roman" w:cs="Times New Roman"/>
        </w:rPr>
        <w:t>("Enter</w:t>
      </w:r>
      <w:r w:rsidRPr="007C3DDF">
        <w:rPr>
          <w:rFonts w:ascii="Times New Roman" w:hAnsi="Times New Roman" w:cs="Times New Roman"/>
          <w:spacing w:val="-8"/>
        </w:rPr>
        <w:t xml:space="preserve"> </w:t>
      </w:r>
      <w:r w:rsidRPr="007C3DDF">
        <w:rPr>
          <w:rFonts w:ascii="Times New Roman" w:hAnsi="Times New Roman" w:cs="Times New Roman"/>
        </w:rPr>
        <w:t>Initial</w:t>
      </w:r>
      <w:r w:rsidRPr="007C3DDF">
        <w:rPr>
          <w:rFonts w:ascii="Times New Roman" w:hAnsi="Times New Roman" w:cs="Times New Roman"/>
          <w:spacing w:val="-8"/>
        </w:rPr>
        <w:t xml:space="preserve"> </w:t>
      </w:r>
      <w:r w:rsidRPr="007C3DDF">
        <w:rPr>
          <w:rFonts w:ascii="Times New Roman" w:hAnsi="Times New Roman" w:cs="Times New Roman"/>
        </w:rPr>
        <w:t>server</w:t>
      </w:r>
      <w:r w:rsidRPr="007C3DDF">
        <w:rPr>
          <w:rFonts w:ascii="Times New Roman" w:hAnsi="Times New Roman" w:cs="Times New Roman"/>
          <w:spacing w:val="-8"/>
        </w:rPr>
        <w:t xml:space="preserve"> </w:t>
      </w:r>
      <w:proofErr w:type="gramStart"/>
      <w:r w:rsidRPr="007C3DDF">
        <w:rPr>
          <w:rFonts w:ascii="Times New Roman" w:hAnsi="Times New Roman" w:cs="Times New Roman"/>
        </w:rPr>
        <w:t>Port</w:t>
      </w:r>
      <w:r w:rsidRPr="007C3DDF">
        <w:rPr>
          <w:rFonts w:ascii="Times New Roman" w:hAnsi="Times New Roman" w:cs="Times New Roman"/>
          <w:spacing w:val="-8"/>
        </w:rPr>
        <w:t xml:space="preserve"> </w:t>
      </w:r>
      <w:r w:rsidRPr="007C3DDF">
        <w:rPr>
          <w:rFonts w:ascii="Times New Roman" w:hAnsi="Times New Roman" w:cs="Times New Roman"/>
        </w:rPr>
        <w:t>:</w:t>
      </w:r>
      <w:proofErr w:type="gramEnd"/>
      <w:r w:rsidRPr="007C3DDF">
        <w:rPr>
          <w:rFonts w:ascii="Times New Roman" w:hAnsi="Times New Roman" w:cs="Times New Roman"/>
          <w:spacing w:val="-7"/>
        </w:rPr>
        <w:t xml:space="preserve"> </w:t>
      </w:r>
      <w:r w:rsidRPr="007C3DDF">
        <w:rPr>
          <w:rFonts w:ascii="Times New Roman" w:hAnsi="Times New Roman" w:cs="Times New Roman"/>
        </w:rPr>
        <w:t xml:space="preserve">"); </w:t>
      </w:r>
      <w:proofErr w:type="spellStart"/>
      <w:r w:rsidRPr="007C3DDF">
        <w:rPr>
          <w:rFonts w:ascii="Times New Roman" w:hAnsi="Times New Roman" w:cs="Times New Roman"/>
        </w:rPr>
        <w:t>serverPort</w:t>
      </w:r>
      <w:proofErr w:type="spellEnd"/>
      <w:r w:rsidRPr="007C3DDF">
        <w:rPr>
          <w:rFonts w:ascii="Times New Roman" w:hAnsi="Times New Roman" w:cs="Times New Roman"/>
        </w:rPr>
        <w:t xml:space="preserve"> = </w:t>
      </w:r>
      <w:proofErr w:type="spellStart"/>
      <w:r w:rsidRPr="007C3DDF">
        <w:rPr>
          <w:rFonts w:ascii="Times New Roman" w:hAnsi="Times New Roman" w:cs="Times New Roman"/>
        </w:rPr>
        <w:t>sc.nextInt</w:t>
      </w:r>
      <w:proofErr w:type="spellEnd"/>
      <w:r w:rsidRPr="007C3DDF">
        <w:rPr>
          <w:rFonts w:ascii="Times New Roman" w:hAnsi="Times New Roman" w:cs="Times New Roman"/>
        </w:rPr>
        <w:t xml:space="preserve">(); </w:t>
      </w:r>
      <w:proofErr w:type="spellStart"/>
      <w:r w:rsidRPr="007C3DDF">
        <w:rPr>
          <w:rFonts w:ascii="Times New Roman" w:hAnsi="Times New Roman" w:cs="Times New Roman"/>
        </w:rPr>
        <w:t>sc.nextLine</w:t>
      </w:r>
      <w:proofErr w:type="spellEnd"/>
      <w:r w:rsidRPr="007C3DDF">
        <w:rPr>
          <w:rFonts w:ascii="Times New Roman" w:hAnsi="Times New Roman" w:cs="Times New Roman"/>
        </w:rPr>
        <w:t xml:space="preserve">(); </w:t>
      </w:r>
      <w:proofErr w:type="spellStart"/>
      <w:r w:rsidRPr="007C3DDF">
        <w:rPr>
          <w:rFonts w:ascii="Times New Roman" w:hAnsi="Times New Roman" w:cs="Times New Roman"/>
          <w:spacing w:val="-2"/>
        </w:rPr>
        <w:t>System.out.println</w:t>
      </w:r>
      <w:proofErr w:type="spellEnd"/>
      <w:r w:rsidRPr="007C3DDF">
        <w:rPr>
          <w:rFonts w:ascii="Times New Roman" w:hAnsi="Times New Roman" w:cs="Times New Roman"/>
          <w:spacing w:val="-2"/>
        </w:rPr>
        <w:t>();</w:t>
      </w:r>
    </w:p>
    <w:p w:rsidR="00005100" w:rsidRPr="007C3DDF" w:rsidRDefault="00000000">
      <w:pPr>
        <w:pStyle w:val="BodyText"/>
        <w:spacing w:line="316" w:lineRule="auto"/>
        <w:ind w:right="3861"/>
        <w:rPr>
          <w:rFonts w:ascii="Times New Roman" w:hAnsi="Times New Roman" w:cs="Times New Roman"/>
        </w:rPr>
      </w:pPr>
      <w:r w:rsidRPr="007C3DDF">
        <w:rPr>
          <w:rFonts w:ascii="Times New Roman" w:hAnsi="Times New Roman" w:cs="Times New Roman"/>
        </w:rPr>
        <w:t xml:space="preserve">server = new </w:t>
      </w:r>
      <w:proofErr w:type="gramStart"/>
      <w:r w:rsidRPr="007C3DDF">
        <w:rPr>
          <w:rFonts w:ascii="Times New Roman" w:hAnsi="Times New Roman" w:cs="Times New Roman"/>
        </w:rPr>
        <w:t>String[</w:t>
      </w:r>
      <w:proofErr w:type="gramEnd"/>
      <w:r w:rsidRPr="007C3DDF">
        <w:rPr>
          <w:rFonts w:ascii="Times New Roman" w:hAnsi="Times New Roman" w:cs="Times New Roman"/>
        </w:rPr>
        <w:t xml:space="preserve">] { </w:t>
      </w:r>
      <w:proofErr w:type="spellStart"/>
      <w:r w:rsidRPr="007C3DDF">
        <w:rPr>
          <w:rFonts w:ascii="Times New Roman" w:hAnsi="Times New Roman" w:cs="Times New Roman"/>
        </w:rPr>
        <w:t>serverIP</w:t>
      </w:r>
      <w:proofErr w:type="spellEnd"/>
      <w:r w:rsidRPr="007C3DDF">
        <w:rPr>
          <w:rFonts w:ascii="Times New Roman" w:hAnsi="Times New Roman" w:cs="Times New Roman"/>
        </w:rPr>
        <w:t xml:space="preserve">, "" + </w:t>
      </w:r>
      <w:proofErr w:type="spellStart"/>
      <w:r w:rsidRPr="007C3DDF">
        <w:rPr>
          <w:rFonts w:ascii="Times New Roman" w:hAnsi="Times New Roman" w:cs="Times New Roman"/>
        </w:rPr>
        <w:t>serverPort</w:t>
      </w:r>
      <w:proofErr w:type="spellEnd"/>
      <w:r w:rsidRPr="007C3DDF">
        <w:rPr>
          <w:rFonts w:ascii="Times New Roman" w:hAnsi="Times New Roman" w:cs="Times New Roman"/>
        </w:rPr>
        <w:t>, "" }; try</w:t>
      </w:r>
      <w:r w:rsidRPr="007C3DDF">
        <w:rPr>
          <w:rFonts w:ascii="Times New Roman" w:hAnsi="Times New Roman" w:cs="Times New Roman"/>
          <w:spacing w:val="-7"/>
        </w:rPr>
        <w:t xml:space="preserve"> </w:t>
      </w:r>
      <w:r w:rsidRPr="007C3DDF">
        <w:rPr>
          <w:rFonts w:ascii="Times New Roman" w:hAnsi="Times New Roman" w:cs="Times New Roman"/>
        </w:rPr>
        <w:t>{</w:t>
      </w:r>
      <w:r w:rsidRPr="007C3DDF">
        <w:rPr>
          <w:rFonts w:ascii="Times New Roman" w:hAnsi="Times New Roman" w:cs="Times New Roman"/>
          <w:spacing w:val="-7"/>
        </w:rPr>
        <w:t xml:space="preserve"> </w:t>
      </w:r>
      <w:proofErr w:type="spellStart"/>
      <w:r w:rsidRPr="007C3DDF">
        <w:rPr>
          <w:rFonts w:ascii="Times New Roman" w:hAnsi="Times New Roman" w:cs="Times New Roman"/>
        </w:rPr>
        <w:t>DatagramSocket</w:t>
      </w:r>
      <w:proofErr w:type="spellEnd"/>
      <w:r w:rsidRPr="007C3DDF">
        <w:rPr>
          <w:rFonts w:ascii="Times New Roman" w:hAnsi="Times New Roman" w:cs="Times New Roman"/>
          <w:spacing w:val="-6"/>
        </w:rPr>
        <w:t xml:space="preserve"> </w:t>
      </w:r>
      <w:r w:rsidRPr="007C3DDF">
        <w:rPr>
          <w:rFonts w:ascii="Times New Roman" w:hAnsi="Times New Roman" w:cs="Times New Roman"/>
        </w:rPr>
        <w:t>ds</w:t>
      </w:r>
      <w:r w:rsidRPr="007C3DDF">
        <w:rPr>
          <w:rFonts w:ascii="Times New Roman" w:hAnsi="Times New Roman" w:cs="Times New Roman"/>
          <w:spacing w:val="-6"/>
        </w:rPr>
        <w:t xml:space="preserve"> </w:t>
      </w:r>
      <w:r w:rsidRPr="007C3DDF">
        <w:rPr>
          <w:rFonts w:ascii="Times New Roman" w:hAnsi="Times New Roman" w:cs="Times New Roman"/>
        </w:rPr>
        <w:t>=</w:t>
      </w:r>
      <w:r w:rsidRPr="007C3DDF">
        <w:rPr>
          <w:rFonts w:ascii="Times New Roman" w:hAnsi="Times New Roman" w:cs="Times New Roman"/>
          <w:spacing w:val="-7"/>
        </w:rPr>
        <w:t xml:space="preserve"> </w:t>
      </w:r>
      <w:r w:rsidRPr="007C3DDF">
        <w:rPr>
          <w:rFonts w:ascii="Times New Roman" w:hAnsi="Times New Roman" w:cs="Times New Roman"/>
        </w:rPr>
        <w:t>new</w:t>
      </w:r>
      <w:r w:rsidRPr="007C3DDF">
        <w:rPr>
          <w:rFonts w:ascii="Times New Roman" w:hAnsi="Times New Roman" w:cs="Times New Roman"/>
          <w:spacing w:val="-7"/>
        </w:rPr>
        <w:t xml:space="preserve"> </w:t>
      </w:r>
      <w:proofErr w:type="spellStart"/>
      <w:r w:rsidRPr="007C3DDF">
        <w:rPr>
          <w:rFonts w:ascii="Times New Roman" w:hAnsi="Times New Roman" w:cs="Times New Roman"/>
        </w:rPr>
        <w:t>DatagramSocket</w:t>
      </w:r>
      <w:proofErr w:type="spellEnd"/>
      <w:r w:rsidRPr="007C3DDF">
        <w:rPr>
          <w:rFonts w:ascii="Times New Roman" w:hAnsi="Times New Roman" w:cs="Times New Roman"/>
        </w:rPr>
        <w:t xml:space="preserve">(); </w:t>
      </w:r>
      <w:proofErr w:type="spellStart"/>
      <w:r w:rsidRPr="007C3DDF">
        <w:rPr>
          <w:rFonts w:ascii="Times New Roman" w:hAnsi="Times New Roman" w:cs="Times New Roman"/>
        </w:rPr>
        <w:t>DatagramPacket</w:t>
      </w:r>
      <w:proofErr w:type="spellEnd"/>
      <w:r w:rsidRPr="007C3DDF">
        <w:rPr>
          <w:rFonts w:ascii="Times New Roman" w:hAnsi="Times New Roman" w:cs="Times New Roman"/>
        </w:rPr>
        <w:t xml:space="preserve"> </w:t>
      </w:r>
      <w:proofErr w:type="spellStart"/>
      <w:r w:rsidRPr="007C3DDF">
        <w:rPr>
          <w:rFonts w:ascii="Times New Roman" w:hAnsi="Times New Roman" w:cs="Times New Roman"/>
        </w:rPr>
        <w:t>dsp</w:t>
      </w:r>
      <w:proofErr w:type="spellEnd"/>
      <w:r w:rsidRPr="007C3DDF">
        <w:rPr>
          <w:rFonts w:ascii="Times New Roman" w:hAnsi="Times New Roman" w:cs="Times New Roman"/>
        </w:rPr>
        <w:t xml:space="preserve">, </w:t>
      </w:r>
      <w:proofErr w:type="spellStart"/>
      <w:r w:rsidRPr="007C3DDF">
        <w:rPr>
          <w:rFonts w:ascii="Times New Roman" w:hAnsi="Times New Roman" w:cs="Times New Roman"/>
        </w:rPr>
        <w:t>drp</w:t>
      </w:r>
      <w:proofErr w:type="spellEnd"/>
      <w:r w:rsidRPr="007C3DDF">
        <w:rPr>
          <w:rFonts w:ascii="Times New Roman" w:hAnsi="Times New Roman" w:cs="Times New Roman"/>
        </w:rPr>
        <w:t>;</w:t>
      </w:r>
    </w:p>
    <w:p w:rsidR="00005100" w:rsidRPr="007C3DDF" w:rsidRDefault="00000000">
      <w:pPr>
        <w:pStyle w:val="BodyText"/>
        <w:spacing w:line="292" w:lineRule="exact"/>
        <w:rPr>
          <w:rFonts w:ascii="Times New Roman" w:hAnsi="Times New Roman" w:cs="Times New Roman"/>
        </w:rPr>
      </w:pPr>
      <w:r w:rsidRPr="007C3DDF">
        <w:rPr>
          <w:rFonts w:ascii="Times New Roman" w:hAnsi="Times New Roman" w:cs="Times New Roman"/>
        </w:rPr>
        <w:t>do</w:t>
      </w:r>
      <w:r w:rsidRPr="007C3DDF">
        <w:rPr>
          <w:rFonts w:ascii="Times New Roman" w:hAnsi="Times New Roman" w:cs="Times New Roman"/>
          <w:spacing w:val="-2"/>
        </w:rPr>
        <w:t xml:space="preserve"> </w:t>
      </w:r>
      <w:r w:rsidRPr="007C3DDF">
        <w:rPr>
          <w:rFonts w:ascii="Times New Roman" w:hAnsi="Times New Roman" w:cs="Times New Roman"/>
          <w:spacing w:val="-10"/>
        </w:rPr>
        <w:t>{</w:t>
      </w:r>
    </w:p>
    <w:p w:rsidR="00005100" w:rsidRPr="007C3DDF" w:rsidRDefault="00000000">
      <w:pPr>
        <w:pStyle w:val="BodyText"/>
        <w:spacing w:before="85"/>
        <w:rPr>
          <w:rFonts w:ascii="Times New Roman" w:hAnsi="Times New Roman" w:cs="Times New Roman"/>
        </w:rPr>
      </w:pPr>
      <w:proofErr w:type="spellStart"/>
      <w:r w:rsidRPr="007C3DDF">
        <w:rPr>
          <w:rFonts w:ascii="Times New Roman" w:hAnsi="Times New Roman" w:cs="Times New Roman"/>
        </w:rPr>
        <w:t>System.out.print</w:t>
      </w:r>
      <w:proofErr w:type="spellEnd"/>
      <w:r w:rsidRPr="007C3DDF">
        <w:rPr>
          <w:rFonts w:ascii="Times New Roman" w:hAnsi="Times New Roman" w:cs="Times New Roman"/>
        </w:rPr>
        <w:t>("Enter</w:t>
      </w:r>
      <w:r w:rsidRPr="007C3DDF">
        <w:rPr>
          <w:rFonts w:ascii="Times New Roman" w:hAnsi="Times New Roman" w:cs="Times New Roman"/>
          <w:spacing w:val="-7"/>
        </w:rPr>
        <w:t xml:space="preserve"> </w:t>
      </w:r>
      <w:proofErr w:type="gramStart"/>
      <w:r w:rsidRPr="007C3DDF">
        <w:rPr>
          <w:rFonts w:ascii="Times New Roman" w:hAnsi="Times New Roman" w:cs="Times New Roman"/>
        </w:rPr>
        <w:t>something</w:t>
      </w:r>
      <w:r w:rsidRPr="007C3DDF">
        <w:rPr>
          <w:rFonts w:ascii="Times New Roman" w:hAnsi="Times New Roman" w:cs="Times New Roman"/>
          <w:spacing w:val="-4"/>
        </w:rPr>
        <w:t xml:space="preserve"> </w:t>
      </w:r>
      <w:r w:rsidRPr="007C3DDF">
        <w:rPr>
          <w:rFonts w:ascii="Times New Roman" w:hAnsi="Times New Roman" w:cs="Times New Roman"/>
        </w:rPr>
        <w:t>:</w:t>
      </w:r>
      <w:proofErr w:type="gramEnd"/>
      <w:r w:rsidRPr="007C3DDF">
        <w:rPr>
          <w:rFonts w:ascii="Times New Roman" w:hAnsi="Times New Roman" w:cs="Times New Roman"/>
          <w:spacing w:val="-4"/>
        </w:rPr>
        <w:t xml:space="preserve"> </w:t>
      </w:r>
      <w:r w:rsidRPr="007C3DDF">
        <w:rPr>
          <w:rFonts w:ascii="Times New Roman" w:hAnsi="Times New Roman" w:cs="Times New Roman"/>
          <w:spacing w:val="-5"/>
        </w:rPr>
        <w:t>");</w:t>
      </w:r>
    </w:p>
    <w:p w:rsidR="00005100" w:rsidRPr="007C3DDF" w:rsidRDefault="00000000">
      <w:pPr>
        <w:pStyle w:val="BodyText"/>
        <w:spacing w:before="94" w:line="316" w:lineRule="auto"/>
        <w:ind w:right="3547"/>
        <w:rPr>
          <w:rFonts w:ascii="Times New Roman" w:hAnsi="Times New Roman" w:cs="Times New Roman"/>
        </w:rPr>
      </w:pPr>
      <w:proofErr w:type="gramStart"/>
      <w:r w:rsidRPr="007C3DDF">
        <w:rPr>
          <w:rFonts w:ascii="Times New Roman" w:hAnsi="Times New Roman" w:cs="Times New Roman"/>
        </w:rPr>
        <w:t>server[</w:t>
      </w:r>
      <w:proofErr w:type="gramEnd"/>
      <w:r w:rsidRPr="007C3DDF">
        <w:rPr>
          <w:rFonts w:ascii="Times New Roman" w:hAnsi="Times New Roman" w:cs="Times New Roman"/>
        </w:rPr>
        <w:t xml:space="preserve">2] = </w:t>
      </w:r>
      <w:proofErr w:type="spellStart"/>
      <w:r w:rsidRPr="007C3DDF">
        <w:rPr>
          <w:rFonts w:ascii="Times New Roman" w:hAnsi="Times New Roman" w:cs="Times New Roman"/>
        </w:rPr>
        <w:t>sc.nextLine</w:t>
      </w:r>
      <w:proofErr w:type="spellEnd"/>
      <w:r w:rsidRPr="007C3DDF">
        <w:rPr>
          <w:rFonts w:ascii="Times New Roman" w:hAnsi="Times New Roman" w:cs="Times New Roman"/>
        </w:rPr>
        <w:t xml:space="preserve">(); </w:t>
      </w:r>
      <w:proofErr w:type="spellStart"/>
      <w:r w:rsidRPr="007C3DDF">
        <w:rPr>
          <w:rFonts w:ascii="Times New Roman" w:hAnsi="Times New Roman" w:cs="Times New Roman"/>
        </w:rPr>
        <w:t>outMsg</w:t>
      </w:r>
      <w:proofErr w:type="spellEnd"/>
      <w:r w:rsidRPr="007C3DDF">
        <w:rPr>
          <w:rFonts w:ascii="Times New Roman" w:hAnsi="Times New Roman" w:cs="Times New Roman"/>
        </w:rPr>
        <w:t xml:space="preserve"> = encode(server); </w:t>
      </w:r>
      <w:proofErr w:type="spellStart"/>
      <w:r w:rsidRPr="007C3DDF">
        <w:rPr>
          <w:rFonts w:ascii="Times New Roman" w:hAnsi="Times New Roman" w:cs="Times New Roman"/>
        </w:rPr>
        <w:t>outData</w:t>
      </w:r>
      <w:proofErr w:type="spellEnd"/>
      <w:r w:rsidRPr="007C3DDF">
        <w:rPr>
          <w:rFonts w:ascii="Times New Roman" w:hAnsi="Times New Roman" w:cs="Times New Roman"/>
        </w:rPr>
        <w:t xml:space="preserve"> = </w:t>
      </w:r>
      <w:proofErr w:type="spellStart"/>
      <w:r w:rsidRPr="007C3DDF">
        <w:rPr>
          <w:rFonts w:ascii="Times New Roman" w:hAnsi="Times New Roman" w:cs="Times New Roman"/>
        </w:rPr>
        <w:t>outMsg.getBytes</w:t>
      </w:r>
      <w:proofErr w:type="spellEnd"/>
      <w:r w:rsidRPr="007C3DDF">
        <w:rPr>
          <w:rFonts w:ascii="Times New Roman" w:hAnsi="Times New Roman" w:cs="Times New Roman"/>
        </w:rPr>
        <w:t xml:space="preserve">(); </w:t>
      </w:r>
      <w:proofErr w:type="spellStart"/>
      <w:r w:rsidRPr="007C3DDF">
        <w:rPr>
          <w:rFonts w:ascii="Times New Roman" w:hAnsi="Times New Roman" w:cs="Times New Roman"/>
          <w:spacing w:val="-2"/>
        </w:rPr>
        <w:t>dsp</w:t>
      </w:r>
      <w:proofErr w:type="spellEnd"/>
      <w:r w:rsidRPr="007C3DDF">
        <w:rPr>
          <w:rFonts w:ascii="Times New Roman" w:hAnsi="Times New Roman" w:cs="Times New Roman"/>
          <w:spacing w:val="-2"/>
        </w:rPr>
        <w:t>=</w:t>
      </w:r>
      <w:proofErr w:type="spellStart"/>
      <w:r w:rsidRPr="007C3DDF">
        <w:rPr>
          <w:rFonts w:ascii="Times New Roman" w:hAnsi="Times New Roman" w:cs="Times New Roman"/>
          <w:spacing w:val="-2"/>
        </w:rPr>
        <w:t>newDatagramPacket</w:t>
      </w:r>
      <w:proofErr w:type="spellEnd"/>
      <w:r w:rsidRPr="007C3DDF">
        <w:rPr>
          <w:rFonts w:ascii="Times New Roman" w:hAnsi="Times New Roman" w:cs="Times New Roman"/>
          <w:spacing w:val="-2"/>
        </w:rPr>
        <w:t>(</w:t>
      </w:r>
      <w:proofErr w:type="spellStart"/>
      <w:r w:rsidRPr="007C3DDF">
        <w:rPr>
          <w:rFonts w:ascii="Times New Roman" w:hAnsi="Times New Roman" w:cs="Times New Roman"/>
          <w:spacing w:val="-2"/>
        </w:rPr>
        <w:t>outData,outData.length</w:t>
      </w:r>
      <w:proofErr w:type="spellEnd"/>
      <w:r w:rsidRPr="007C3DDF">
        <w:rPr>
          <w:rFonts w:ascii="Times New Roman" w:hAnsi="Times New Roman" w:cs="Times New Roman"/>
          <w:spacing w:val="-2"/>
        </w:rPr>
        <w:t>,</w:t>
      </w:r>
    </w:p>
    <w:p w:rsidR="00005100" w:rsidRPr="007C3DDF" w:rsidRDefault="00000000">
      <w:pPr>
        <w:pStyle w:val="BodyText"/>
        <w:spacing w:line="316" w:lineRule="auto"/>
        <w:ind w:right="446"/>
        <w:rPr>
          <w:rFonts w:ascii="Times New Roman" w:hAnsi="Times New Roman" w:cs="Times New Roman"/>
          <w:lang w:val="de-DE"/>
        </w:rPr>
      </w:pPr>
      <w:r w:rsidRPr="007C3DDF">
        <w:rPr>
          <w:rFonts w:ascii="Times New Roman" w:hAnsi="Times New Roman" w:cs="Times New Roman"/>
          <w:spacing w:val="-2"/>
          <w:lang w:val="de-DE"/>
        </w:rPr>
        <w:t>InetAddress.getByName(vpnDetails[0]),Integer.parseInt(vpnDetails[1])); ds.send(dsp);</w:t>
      </w:r>
    </w:p>
    <w:p w:rsidR="00005100" w:rsidRPr="007C3DDF" w:rsidRDefault="00005100">
      <w:pPr>
        <w:spacing w:line="316" w:lineRule="auto"/>
        <w:rPr>
          <w:rFonts w:ascii="Times New Roman" w:hAnsi="Times New Roman" w:cs="Times New Roman"/>
          <w:sz w:val="24"/>
          <w:szCs w:val="24"/>
          <w:lang w:val="de-DE"/>
        </w:rPr>
        <w:sectPr w:rsidR="00005100" w:rsidRPr="007C3DDF">
          <w:pgSz w:w="11910" w:h="16330"/>
          <w:pgMar w:top="1860" w:right="1000" w:bottom="280" w:left="1020" w:header="720" w:footer="720" w:gutter="0"/>
          <w:cols w:space="720"/>
        </w:sectPr>
      </w:pPr>
    </w:p>
    <w:p w:rsidR="00005100" w:rsidRPr="007C3DDF" w:rsidRDefault="00000000">
      <w:pPr>
        <w:pStyle w:val="BodyText"/>
        <w:spacing w:before="115" w:line="316" w:lineRule="auto"/>
        <w:ind w:left="113" w:right="4197"/>
        <w:rPr>
          <w:rFonts w:ascii="Times New Roman" w:hAnsi="Times New Roman" w:cs="Times New Roman"/>
        </w:rPr>
      </w:pPr>
      <w:r w:rsidRPr="007C3DDF">
        <w:rPr>
          <w:rFonts w:ascii="Times New Roman" w:hAnsi="Times New Roman" w:cs="Times New Roman"/>
        </w:rPr>
        <w:lastRenderedPageBreak/>
        <w:t>if</w:t>
      </w:r>
      <w:r w:rsidRPr="007C3DDF">
        <w:rPr>
          <w:rFonts w:ascii="Times New Roman" w:hAnsi="Times New Roman" w:cs="Times New Roman"/>
          <w:spacing w:val="-9"/>
        </w:rPr>
        <w:t xml:space="preserve"> </w:t>
      </w:r>
      <w:r w:rsidRPr="007C3DDF">
        <w:rPr>
          <w:rFonts w:ascii="Times New Roman" w:hAnsi="Times New Roman" w:cs="Times New Roman"/>
        </w:rPr>
        <w:t>(server[2</w:t>
      </w:r>
      <w:proofErr w:type="gramStart"/>
      <w:r w:rsidRPr="007C3DDF">
        <w:rPr>
          <w:rFonts w:ascii="Times New Roman" w:hAnsi="Times New Roman" w:cs="Times New Roman"/>
        </w:rPr>
        <w:t>].</w:t>
      </w:r>
      <w:proofErr w:type="spellStart"/>
      <w:r w:rsidRPr="007C3DDF">
        <w:rPr>
          <w:rFonts w:ascii="Times New Roman" w:hAnsi="Times New Roman" w:cs="Times New Roman"/>
        </w:rPr>
        <w:t>equalsIgnoreCase</w:t>
      </w:r>
      <w:proofErr w:type="spellEnd"/>
      <w:proofErr w:type="gramEnd"/>
      <w:r w:rsidRPr="007C3DDF">
        <w:rPr>
          <w:rFonts w:ascii="Times New Roman" w:hAnsi="Times New Roman" w:cs="Times New Roman"/>
        </w:rPr>
        <w:t>("bye"))</w:t>
      </w:r>
      <w:r w:rsidRPr="007C3DDF">
        <w:rPr>
          <w:rFonts w:ascii="Times New Roman" w:hAnsi="Times New Roman" w:cs="Times New Roman"/>
          <w:spacing w:val="-9"/>
        </w:rPr>
        <w:t xml:space="preserve"> </w:t>
      </w:r>
      <w:r w:rsidRPr="007C3DDF">
        <w:rPr>
          <w:rFonts w:ascii="Times New Roman" w:hAnsi="Times New Roman" w:cs="Times New Roman"/>
        </w:rPr>
        <w:t>{</w:t>
      </w:r>
      <w:r w:rsidRPr="007C3DDF">
        <w:rPr>
          <w:rFonts w:ascii="Times New Roman" w:hAnsi="Times New Roman" w:cs="Times New Roman"/>
          <w:spacing w:val="-8"/>
        </w:rPr>
        <w:t xml:space="preserve"> </w:t>
      </w:r>
      <w:r w:rsidRPr="007C3DDF">
        <w:rPr>
          <w:rFonts w:ascii="Times New Roman" w:hAnsi="Times New Roman" w:cs="Times New Roman"/>
        </w:rPr>
        <w:t>break;</w:t>
      </w:r>
      <w:r w:rsidRPr="007C3DDF">
        <w:rPr>
          <w:rFonts w:ascii="Times New Roman" w:hAnsi="Times New Roman" w:cs="Times New Roman"/>
          <w:spacing w:val="-8"/>
        </w:rPr>
        <w:t xml:space="preserve"> </w:t>
      </w:r>
      <w:r w:rsidRPr="007C3DDF">
        <w:rPr>
          <w:rFonts w:ascii="Times New Roman" w:hAnsi="Times New Roman" w:cs="Times New Roman"/>
        </w:rPr>
        <w:t xml:space="preserve">} </w:t>
      </w:r>
      <w:proofErr w:type="spellStart"/>
      <w:r w:rsidRPr="007C3DDF">
        <w:rPr>
          <w:rFonts w:ascii="Times New Roman" w:hAnsi="Times New Roman" w:cs="Times New Roman"/>
        </w:rPr>
        <w:t>inData</w:t>
      </w:r>
      <w:proofErr w:type="spellEnd"/>
      <w:r w:rsidRPr="007C3DDF">
        <w:rPr>
          <w:rFonts w:ascii="Times New Roman" w:hAnsi="Times New Roman" w:cs="Times New Roman"/>
        </w:rPr>
        <w:t xml:space="preserve"> = new byte[1024];</w:t>
      </w:r>
    </w:p>
    <w:p w:rsidR="00005100" w:rsidRPr="007C3DDF" w:rsidRDefault="00000000">
      <w:pPr>
        <w:pStyle w:val="BodyText"/>
        <w:spacing w:line="316" w:lineRule="auto"/>
        <w:ind w:right="2627"/>
        <w:rPr>
          <w:rFonts w:ascii="Times New Roman" w:hAnsi="Times New Roman" w:cs="Times New Roman"/>
        </w:rPr>
      </w:pPr>
      <w:proofErr w:type="spellStart"/>
      <w:r w:rsidRPr="007C3DDF">
        <w:rPr>
          <w:rFonts w:ascii="Times New Roman" w:hAnsi="Times New Roman" w:cs="Times New Roman"/>
        </w:rPr>
        <w:t>drp</w:t>
      </w:r>
      <w:proofErr w:type="spellEnd"/>
      <w:r w:rsidRPr="007C3DDF">
        <w:rPr>
          <w:rFonts w:ascii="Times New Roman" w:hAnsi="Times New Roman" w:cs="Times New Roman"/>
          <w:spacing w:val="-9"/>
        </w:rPr>
        <w:t xml:space="preserve"> </w:t>
      </w:r>
      <w:r w:rsidRPr="007C3DDF">
        <w:rPr>
          <w:rFonts w:ascii="Times New Roman" w:hAnsi="Times New Roman" w:cs="Times New Roman"/>
        </w:rPr>
        <w:t>=</w:t>
      </w:r>
      <w:r w:rsidRPr="007C3DDF">
        <w:rPr>
          <w:rFonts w:ascii="Times New Roman" w:hAnsi="Times New Roman" w:cs="Times New Roman"/>
          <w:spacing w:val="-8"/>
        </w:rPr>
        <w:t xml:space="preserve"> </w:t>
      </w:r>
      <w:r w:rsidRPr="007C3DDF">
        <w:rPr>
          <w:rFonts w:ascii="Times New Roman" w:hAnsi="Times New Roman" w:cs="Times New Roman"/>
        </w:rPr>
        <w:t>new</w:t>
      </w:r>
      <w:r w:rsidRPr="007C3DDF">
        <w:rPr>
          <w:rFonts w:ascii="Times New Roman" w:hAnsi="Times New Roman" w:cs="Times New Roman"/>
          <w:spacing w:val="-8"/>
        </w:rPr>
        <w:t xml:space="preserve"> </w:t>
      </w:r>
      <w:proofErr w:type="spellStart"/>
      <w:proofErr w:type="gramStart"/>
      <w:r w:rsidRPr="007C3DDF">
        <w:rPr>
          <w:rFonts w:ascii="Times New Roman" w:hAnsi="Times New Roman" w:cs="Times New Roman"/>
        </w:rPr>
        <w:t>DatagramPacket</w:t>
      </w:r>
      <w:proofErr w:type="spellEnd"/>
      <w:r w:rsidRPr="007C3DDF">
        <w:rPr>
          <w:rFonts w:ascii="Times New Roman" w:hAnsi="Times New Roman" w:cs="Times New Roman"/>
        </w:rPr>
        <w:t>(</w:t>
      </w:r>
      <w:proofErr w:type="spellStart"/>
      <w:proofErr w:type="gramEnd"/>
      <w:r w:rsidRPr="007C3DDF">
        <w:rPr>
          <w:rFonts w:ascii="Times New Roman" w:hAnsi="Times New Roman" w:cs="Times New Roman"/>
        </w:rPr>
        <w:t>inData</w:t>
      </w:r>
      <w:proofErr w:type="spellEnd"/>
      <w:r w:rsidRPr="007C3DDF">
        <w:rPr>
          <w:rFonts w:ascii="Times New Roman" w:hAnsi="Times New Roman" w:cs="Times New Roman"/>
        </w:rPr>
        <w:t>,</w:t>
      </w:r>
      <w:r w:rsidRPr="007C3DDF">
        <w:rPr>
          <w:rFonts w:ascii="Times New Roman" w:hAnsi="Times New Roman" w:cs="Times New Roman"/>
          <w:spacing w:val="-9"/>
        </w:rPr>
        <w:t xml:space="preserve"> </w:t>
      </w:r>
      <w:proofErr w:type="spellStart"/>
      <w:r w:rsidRPr="007C3DDF">
        <w:rPr>
          <w:rFonts w:ascii="Times New Roman" w:hAnsi="Times New Roman" w:cs="Times New Roman"/>
        </w:rPr>
        <w:t>inData.length</w:t>
      </w:r>
      <w:proofErr w:type="spellEnd"/>
      <w:r w:rsidRPr="007C3DDF">
        <w:rPr>
          <w:rFonts w:ascii="Times New Roman" w:hAnsi="Times New Roman" w:cs="Times New Roman"/>
        </w:rPr>
        <w:t xml:space="preserve">); </w:t>
      </w:r>
      <w:proofErr w:type="spellStart"/>
      <w:r w:rsidRPr="007C3DDF">
        <w:rPr>
          <w:rFonts w:ascii="Times New Roman" w:hAnsi="Times New Roman" w:cs="Times New Roman"/>
          <w:spacing w:val="-2"/>
        </w:rPr>
        <w:t>ds.receive</w:t>
      </w:r>
      <w:proofErr w:type="spellEnd"/>
      <w:r w:rsidRPr="007C3DDF">
        <w:rPr>
          <w:rFonts w:ascii="Times New Roman" w:hAnsi="Times New Roman" w:cs="Times New Roman"/>
          <w:spacing w:val="-2"/>
        </w:rPr>
        <w:t>(</w:t>
      </w:r>
      <w:proofErr w:type="spellStart"/>
      <w:r w:rsidRPr="007C3DDF">
        <w:rPr>
          <w:rFonts w:ascii="Times New Roman" w:hAnsi="Times New Roman" w:cs="Times New Roman"/>
          <w:spacing w:val="-2"/>
        </w:rPr>
        <w:t>drp</w:t>
      </w:r>
      <w:proofErr w:type="spellEnd"/>
      <w:r w:rsidRPr="007C3DDF">
        <w:rPr>
          <w:rFonts w:ascii="Times New Roman" w:hAnsi="Times New Roman" w:cs="Times New Roman"/>
          <w:spacing w:val="-2"/>
        </w:rPr>
        <w:t>);</w:t>
      </w:r>
    </w:p>
    <w:p w:rsidR="00005100" w:rsidRPr="007C3DDF" w:rsidRDefault="00000000">
      <w:pPr>
        <w:pStyle w:val="BodyText"/>
        <w:spacing w:line="316" w:lineRule="auto"/>
        <w:ind w:right="3413"/>
        <w:rPr>
          <w:rFonts w:ascii="Times New Roman" w:hAnsi="Times New Roman" w:cs="Times New Roman"/>
        </w:rPr>
      </w:pPr>
      <w:proofErr w:type="spellStart"/>
      <w:r w:rsidRPr="007C3DDF">
        <w:rPr>
          <w:rFonts w:ascii="Times New Roman" w:hAnsi="Times New Roman" w:cs="Times New Roman"/>
        </w:rPr>
        <w:t>inMsg</w:t>
      </w:r>
      <w:proofErr w:type="spellEnd"/>
      <w:r w:rsidRPr="007C3DDF">
        <w:rPr>
          <w:rFonts w:ascii="Times New Roman" w:hAnsi="Times New Roman" w:cs="Times New Roman"/>
          <w:spacing w:val="-7"/>
        </w:rPr>
        <w:t xml:space="preserve"> </w:t>
      </w:r>
      <w:r w:rsidRPr="007C3DDF">
        <w:rPr>
          <w:rFonts w:ascii="Times New Roman" w:hAnsi="Times New Roman" w:cs="Times New Roman"/>
        </w:rPr>
        <w:t>=</w:t>
      </w:r>
      <w:r w:rsidRPr="007C3DDF">
        <w:rPr>
          <w:rFonts w:ascii="Times New Roman" w:hAnsi="Times New Roman" w:cs="Times New Roman"/>
          <w:spacing w:val="-8"/>
        </w:rPr>
        <w:t xml:space="preserve"> </w:t>
      </w:r>
      <w:r w:rsidRPr="007C3DDF">
        <w:rPr>
          <w:rFonts w:ascii="Times New Roman" w:hAnsi="Times New Roman" w:cs="Times New Roman"/>
        </w:rPr>
        <w:t>new</w:t>
      </w:r>
      <w:r w:rsidRPr="007C3DDF">
        <w:rPr>
          <w:rFonts w:ascii="Times New Roman" w:hAnsi="Times New Roman" w:cs="Times New Roman"/>
          <w:spacing w:val="-8"/>
        </w:rPr>
        <w:t xml:space="preserve"> </w:t>
      </w:r>
      <w:r w:rsidRPr="007C3DDF">
        <w:rPr>
          <w:rFonts w:ascii="Times New Roman" w:hAnsi="Times New Roman" w:cs="Times New Roman"/>
        </w:rPr>
        <w:t>String(</w:t>
      </w:r>
      <w:proofErr w:type="spellStart"/>
      <w:proofErr w:type="gramStart"/>
      <w:r w:rsidRPr="007C3DDF">
        <w:rPr>
          <w:rFonts w:ascii="Times New Roman" w:hAnsi="Times New Roman" w:cs="Times New Roman"/>
        </w:rPr>
        <w:t>drp.getData</w:t>
      </w:r>
      <w:proofErr w:type="spellEnd"/>
      <w:proofErr w:type="gramEnd"/>
      <w:r w:rsidRPr="007C3DDF">
        <w:rPr>
          <w:rFonts w:ascii="Times New Roman" w:hAnsi="Times New Roman" w:cs="Times New Roman"/>
        </w:rPr>
        <w:t>(),</w:t>
      </w:r>
      <w:r w:rsidRPr="007C3DDF">
        <w:rPr>
          <w:rFonts w:ascii="Times New Roman" w:hAnsi="Times New Roman" w:cs="Times New Roman"/>
          <w:spacing w:val="-8"/>
        </w:rPr>
        <w:t xml:space="preserve"> </w:t>
      </w:r>
      <w:r w:rsidRPr="007C3DDF">
        <w:rPr>
          <w:rFonts w:ascii="Times New Roman" w:hAnsi="Times New Roman" w:cs="Times New Roman"/>
        </w:rPr>
        <w:t>0,</w:t>
      </w:r>
      <w:r w:rsidRPr="007C3DDF">
        <w:rPr>
          <w:rFonts w:ascii="Times New Roman" w:hAnsi="Times New Roman" w:cs="Times New Roman"/>
          <w:spacing w:val="-8"/>
        </w:rPr>
        <w:t xml:space="preserve"> </w:t>
      </w:r>
      <w:proofErr w:type="spellStart"/>
      <w:r w:rsidRPr="007C3DDF">
        <w:rPr>
          <w:rFonts w:ascii="Times New Roman" w:hAnsi="Times New Roman" w:cs="Times New Roman"/>
        </w:rPr>
        <w:t>drp.getLength</w:t>
      </w:r>
      <w:proofErr w:type="spellEnd"/>
      <w:r w:rsidRPr="007C3DDF">
        <w:rPr>
          <w:rFonts w:ascii="Times New Roman" w:hAnsi="Times New Roman" w:cs="Times New Roman"/>
        </w:rPr>
        <w:t xml:space="preserve">()); </w:t>
      </w:r>
      <w:proofErr w:type="spellStart"/>
      <w:r w:rsidRPr="007C3DDF">
        <w:rPr>
          <w:rFonts w:ascii="Times New Roman" w:hAnsi="Times New Roman" w:cs="Times New Roman"/>
        </w:rPr>
        <w:t>vpnResponse</w:t>
      </w:r>
      <w:proofErr w:type="spellEnd"/>
      <w:r w:rsidRPr="007C3DDF">
        <w:rPr>
          <w:rFonts w:ascii="Times New Roman" w:hAnsi="Times New Roman" w:cs="Times New Roman"/>
        </w:rPr>
        <w:t xml:space="preserve"> = decode(</w:t>
      </w:r>
      <w:proofErr w:type="spellStart"/>
      <w:r w:rsidRPr="007C3DDF">
        <w:rPr>
          <w:rFonts w:ascii="Times New Roman" w:hAnsi="Times New Roman" w:cs="Times New Roman"/>
        </w:rPr>
        <w:t>inMsg</w:t>
      </w:r>
      <w:proofErr w:type="spellEnd"/>
      <w:r w:rsidRPr="007C3DDF">
        <w:rPr>
          <w:rFonts w:ascii="Times New Roman" w:hAnsi="Times New Roman" w:cs="Times New Roman"/>
        </w:rPr>
        <w:t xml:space="preserve">); </w:t>
      </w:r>
      <w:proofErr w:type="spellStart"/>
      <w:r w:rsidRPr="007C3DDF">
        <w:rPr>
          <w:rFonts w:ascii="Times New Roman" w:hAnsi="Times New Roman" w:cs="Times New Roman"/>
        </w:rPr>
        <w:t>System.out.println</w:t>
      </w:r>
      <w:proofErr w:type="spellEnd"/>
      <w:r w:rsidRPr="007C3DDF">
        <w:rPr>
          <w:rFonts w:ascii="Times New Roman" w:hAnsi="Times New Roman" w:cs="Times New Roman"/>
        </w:rPr>
        <w:t xml:space="preserve">("Server msg : " + </w:t>
      </w:r>
      <w:proofErr w:type="spellStart"/>
      <w:r w:rsidRPr="007C3DDF">
        <w:rPr>
          <w:rFonts w:ascii="Times New Roman" w:hAnsi="Times New Roman" w:cs="Times New Roman"/>
        </w:rPr>
        <w:t>vpnResponse</w:t>
      </w:r>
      <w:proofErr w:type="spellEnd"/>
      <w:r w:rsidRPr="007C3DDF">
        <w:rPr>
          <w:rFonts w:ascii="Times New Roman" w:hAnsi="Times New Roman" w:cs="Times New Roman"/>
        </w:rPr>
        <w:t>[2]);</w:t>
      </w:r>
    </w:p>
    <w:p w:rsidR="00005100" w:rsidRPr="007C3DDF" w:rsidRDefault="00000000">
      <w:pPr>
        <w:pStyle w:val="BodyText"/>
        <w:spacing w:line="316" w:lineRule="auto"/>
        <w:ind w:right="1093"/>
        <w:rPr>
          <w:rFonts w:ascii="Times New Roman" w:hAnsi="Times New Roman" w:cs="Times New Roman"/>
        </w:rPr>
      </w:pPr>
      <w:r w:rsidRPr="007C3DDF">
        <w:rPr>
          <w:rFonts w:ascii="Times New Roman" w:hAnsi="Times New Roman" w:cs="Times New Roman"/>
        </w:rPr>
        <w:t>}</w:t>
      </w:r>
      <w:r w:rsidRPr="007C3DDF">
        <w:rPr>
          <w:rFonts w:ascii="Times New Roman" w:hAnsi="Times New Roman" w:cs="Times New Roman"/>
          <w:spacing w:val="-9"/>
        </w:rPr>
        <w:t xml:space="preserve"> </w:t>
      </w:r>
      <w:r w:rsidRPr="007C3DDF">
        <w:rPr>
          <w:rFonts w:ascii="Times New Roman" w:hAnsi="Times New Roman" w:cs="Times New Roman"/>
        </w:rPr>
        <w:t>while</w:t>
      </w:r>
      <w:r w:rsidRPr="007C3DDF">
        <w:rPr>
          <w:rFonts w:ascii="Times New Roman" w:hAnsi="Times New Roman" w:cs="Times New Roman"/>
          <w:spacing w:val="-9"/>
        </w:rPr>
        <w:t xml:space="preserve"> </w:t>
      </w:r>
      <w:proofErr w:type="gramStart"/>
      <w:r w:rsidRPr="007C3DDF">
        <w:rPr>
          <w:rFonts w:ascii="Times New Roman" w:hAnsi="Times New Roman" w:cs="Times New Roman"/>
        </w:rPr>
        <w:t>(!</w:t>
      </w:r>
      <w:proofErr w:type="spellStart"/>
      <w:r w:rsidRPr="007C3DDF">
        <w:rPr>
          <w:rFonts w:ascii="Times New Roman" w:hAnsi="Times New Roman" w:cs="Times New Roman"/>
        </w:rPr>
        <w:t>vpnResponse</w:t>
      </w:r>
      <w:proofErr w:type="spellEnd"/>
      <w:proofErr w:type="gramEnd"/>
      <w:r w:rsidRPr="007C3DDF">
        <w:rPr>
          <w:rFonts w:ascii="Times New Roman" w:hAnsi="Times New Roman" w:cs="Times New Roman"/>
        </w:rPr>
        <w:t>[2].</w:t>
      </w:r>
      <w:proofErr w:type="spellStart"/>
      <w:r w:rsidRPr="007C3DDF">
        <w:rPr>
          <w:rFonts w:ascii="Times New Roman" w:hAnsi="Times New Roman" w:cs="Times New Roman"/>
        </w:rPr>
        <w:t>equalsIgnoreCase</w:t>
      </w:r>
      <w:proofErr w:type="spellEnd"/>
      <w:r w:rsidRPr="007C3DDF">
        <w:rPr>
          <w:rFonts w:ascii="Times New Roman" w:hAnsi="Times New Roman" w:cs="Times New Roman"/>
        </w:rPr>
        <w:t>("bye")</w:t>
      </w:r>
      <w:r w:rsidRPr="007C3DDF">
        <w:rPr>
          <w:rFonts w:ascii="Times New Roman" w:hAnsi="Times New Roman" w:cs="Times New Roman"/>
          <w:spacing w:val="-9"/>
        </w:rPr>
        <w:t xml:space="preserve"> </w:t>
      </w:r>
      <w:r w:rsidRPr="007C3DDF">
        <w:rPr>
          <w:rFonts w:ascii="Times New Roman" w:hAnsi="Times New Roman" w:cs="Times New Roman"/>
        </w:rPr>
        <w:t>&amp;&amp;</w:t>
      </w:r>
      <w:r w:rsidRPr="007C3DDF">
        <w:rPr>
          <w:rFonts w:ascii="Times New Roman" w:hAnsi="Times New Roman" w:cs="Times New Roman"/>
          <w:spacing w:val="-9"/>
        </w:rPr>
        <w:t xml:space="preserve"> </w:t>
      </w:r>
      <w:proofErr w:type="spellStart"/>
      <w:r w:rsidRPr="007C3DDF">
        <w:rPr>
          <w:rFonts w:ascii="Times New Roman" w:hAnsi="Times New Roman" w:cs="Times New Roman"/>
        </w:rPr>
        <w:t>vpnConnect</w:t>
      </w:r>
      <w:proofErr w:type="spellEnd"/>
      <w:r w:rsidRPr="007C3DDF">
        <w:rPr>
          <w:rFonts w:ascii="Times New Roman" w:hAnsi="Times New Roman" w:cs="Times New Roman"/>
        </w:rPr>
        <w:t xml:space="preserve">); </w:t>
      </w:r>
      <w:proofErr w:type="spellStart"/>
      <w:r w:rsidRPr="007C3DDF">
        <w:rPr>
          <w:rFonts w:ascii="Times New Roman" w:hAnsi="Times New Roman" w:cs="Times New Roman"/>
          <w:spacing w:val="-2"/>
        </w:rPr>
        <w:t>ds.close</w:t>
      </w:r>
      <w:proofErr w:type="spellEnd"/>
      <w:r w:rsidRPr="007C3DDF">
        <w:rPr>
          <w:rFonts w:ascii="Times New Roman" w:hAnsi="Times New Roman" w:cs="Times New Roman"/>
          <w:spacing w:val="-2"/>
        </w:rPr>
        <w:t>();</w:t>
      </w:r>
    </w:p>
    <w:p w:rsidR="00005100" w:rsidRPr="007C3DDF" w:rsidRDefault="00000000">
      <w:pPr>
        <w:pStyle w:val="BodyText"/>
        <w:spacing w:line="293" w:lineRule="exact"/>
        <w:rPr>
          <w:rFonts w:ascii="Times New Roman" w:hAnsi="Times New Roman" w:cs="Times New Roman"/>
        </w:rPr>
      </w:pPr>
      <w:r w:rsidRPr="007C3DDF">
        <w:rPr>
          <w:rFonts w:ascii="Times New Roman" w:hAnsi="Times New Roman" w:cs="Times New Roman"/>
        </w:rPr>
        <w:t>}</w:t>
      </w:r>
      <w:r w:rsidRPr="007C3DDF">
        <w:rPr>
          <w:rFonts w:ascii="Times New Roman" w:hAnsi="Times New Roman" w:cs="Times New Roman"/>
          <w:spacing w:val="-6"/>
        </w:rPr>
        <w:t xml:space="preserve"> </w:t>
      </w:r>
      <w:r w:rsidRPr="007C3DDF">
        <w:rPr>
          <w:rFonts w:ascii="Times New Roman" w:hAnsi="Times New Roman" w:cs="Times New Roman"/>
        </w:rPr>
        <w:t>catch</w:t>
      </w:r>
      <w:r w:rsidRPr="007C3DDF">
        <w:rPr>
          <w:rFonts w:ascii="Times New Roman" w:hAnsi="Times New Roman" w:cs="Times New Roman"/>
          <w:spacing w:val="-3"/>
        </w:rPr>
        <w:t xml:space="preserve"> </w:t>
      </w:r>
      <w:r w:rsidRPr="007C3DDF">
        <w:rPr>
          <w:rFonts w:ascii="Times New Roman" w:hAnsi="Times New Roman" w:cs="Times New Roman"/>
        </w:rPr>
        <w:t>(Exception</w:t>
      </w:r>
      <w:r w:rsidRPr="007C3DDF">
        <w:rPr>
          <w:rFonts w:ascii="Times New Roman" w:hAnsi="Times New Roman" w:cs="Times New Roman"/>
          <w:spacing w:val="-2"/>
        </w:rPr>
        <w:t xml:space="preserve"> </w:t>
      </w:r>
      <w:r w:rsidRPr="007C3DDF">
        <w:rPr>
          <w:rFonts w:ascii="Times New Roman" w:hAnsi="Times New Roman" w:cs="Times New Roman"/>
        </w:rPr>
        <w:t>e)</w:t>
      </w:r>
      <w:r w:rsidRPr="007C3DDF">
        <w:rPr>
          <w:rFonts w:ascii="Times New Roman" w:hAnsi="Times New Roman" w:cs="Times New Roman"/>
          <w:spacing w:val="-3"/>
        </w:rPr>
        <w:t xml:space="preserve"> </w:t>
      </w:r>
      <w:proofErr w:type="gramStart"/>
      <w:r w:rsidRPr="007C3DDF">
        <w:rPr>
          <w:rFonts w:ascii="Times New Roman" w:hAnsi="Times New Roman" w:cs="Times New Roman"/>
        </w:rPr>
        <w:t>{</w:t>
      </w:r>
      <w:r w:rsidRPr="007C3DDF">
        <w:rPr>
          <w:rFonts w:ascii="Times New Roman" w:hAnsi="Times New Roman" w:cs="Times New Roman"/>
          <w:spacing w:val="-3"/>
        </w:rPr>
        <w:t xml:space="preserve"> </w:t>
      </w:r>
      <w:proofErr w:type="spellStart"/>
      <w:r w:rsidRPr="007C3DDF">
        <w:rPr>
          <w:rFonts w:ascii="Times New Roman" w:hAnsi="Times New Roman" w:cs="Times New Roman"/>
        </w:rPr>
        <w:t>System.out.println</w:t>
      </w:r>
      <w:proofErr w:type="spellEnd"/>
      <w:proofErr w:type="gramEnd"/>
      <w:r w:rsidRPr="007C3DDF">
        <w:rPr>
          <w:rFonts w:ascii="Times New Roman" w:hAnsi="Times New Roman" w:cs="Times New Roman"/>
        </w:rPr>
        <w:t>(</w:t>
      </w:r>
      <w:proofErr w:type="spellStart"/>
      <w:r w:rsidRPr="007C3DDF">
        <w:rPr>
          <w:rFonts w:ascii="Times New Roman" w:hAnsi="Times New Roman" w:cs="Times New Roman"/>
        </w:rPr>
        <w:t>e.toString</w:t>
      </w:r>
      <w:proofErr w:type="spellEnd"/>
      <w:r w:rsidRPr="007C3DDF">
        <w:rPr>
          <w:rFonts w:ascii="Times New Roman" w:hAnsi="Times New Roman" w:cs="Times New Roman"/>
        </w:rPr>
        <w:t>());</w:t>
      </w:r>
      <w:r w:rsidRPr="007C3DDF">
        <w:rPr>
          <w:rFonts w:ascii="Times New Roman" w:hAnsi="Times New Roman" w:cs="Times New Roman"/>
          <w:spacing w:val="-3"/>
        </w:rPr>
        <w:t xml:space="preserve"> </w:t>
      </w:r>
      <w:r w:rsidRPr="007C3DDF">
        <w:rPr>
          <w:rFonts w:ascii="Times New Roman" w:hAnsi="Times New Roman" w:cs="Times New Roman"/>
        </w:rPr>
        <w:t>}</w:t>
      </w:r>
      <w:r w:rsidRPr="007C3DDF">
        <w:rPr>
          <w:rFonts w:ascii="Times New Roman" w:hAnsi="Times New Roman" w:cs="Times New Roman"/>
          <w:spacing w:val="-3"/>
        </w:rPr>
        <w:t xml:space="preserve"> </w:t>
      </w:r>
      <w:r w:rsidRPr="007C3DDF">
        <w:rPr>
          <w:rFonts w:ascii="Times New Roman" w:hAnsi="Times New Roman" w:cs="Times New Roman"/>
        </w:rPr>
        <w:t>}</w:t>
      </w:r>
      <w:r w:rsidRPr="007C3DDF">
        <w:rPr>
          <w:rFonts w:ascii="Times New Roman" w:hAnsi="Times New Roman" w:cs="Times New Roman"/>
          <w:spacing w:val="-3"/>
        </w:rPr>
        <w:t xml:space="preserve"> </w:t>
      </w:r>
      <w:r w:rsidRPr="007C3DDF">
        <w:rPr>
          <w:rFonts w:ascii="Times New Roman" w:hAnsi="Times New Roman" w:cs="Times New Roman"/>
        </w:rPr>
        <w:t>}</w:t>
      </w:r>
      <w:r w:rsidRPr="007C3DDF">
        <w:rPr>
          <w:rFonts w:ascii="Times New Roman" w:hAnsi="Times New Roman" w:cs="Times New Roman"/>
          <w:spacing w:val="-2"/>
        </w:rPr>
        <w:t xml:space="preserve"> </w:t>
      </w:r>
      <w:r w:rsidRPr="007C3DDF">
        <w:rPr>
          <w:rFonts w:ascii="Times New Roman" w:hAnsi="Times New Roman" w:cs="Times New Roman"/>
          <w:spacing w:val="-10"/>
        </w:rPr>
        <w:t>}</w:t>
      </w:r>
    </w:p>
    <w:p w:rsidR="00005100" w:rsidRPr="007C3DDF" w:rsidRDefault="00005100">
      <w:pPr>
        <w:pStyle w:val="BodyText"/>
        <w:spacing w:before="8"/>
        <w:ind w:left="0"/>
        <w:rPr>
          <w:rFonts w:ascii="Times New Roman" w:hAnsi="Times New Roman" w:cs="Times New Roman"/>
        </w:rPr>
      </w:pPr>
    </w:p>
    <w:p w:rsidR="00005100" w:rsidRPr="007C3DDF" w:rsidRDefault="00000000">
      <w:pPr>
        <w:pStyle w:val="Heading2"/>
        <w:rPr>
          <w:rFonts w:ascii="Times New Roman" w:hAnsi="Times New Roman" w:cs="Times New Roman"/>
        </w:rPr>
      </w:pPr>
      <w:r w:rsidRPr="007C3DDF">
        <w:rPr>
          <w:rFonts w:ascii="Times New Roman" w:hAnsi="Times New Roman" w:cs="Times New Roman"/>
        </w:rPr>
        <w:t>PROGRAM</w:t>
      </w:r>
      <w:r w:rsidRPr="007C3DDF">
        <w:rPr>
          <w:rFonts w:ascii="Times New Roman" w:hAnsi="Times New Roman" w:cs="Times New Roman"/>
          <w:spacing w:val="-3"/>
        </w:rPr>
        <w:t xml:space="preserve"> </w:t>
      </w:r>
      <w:r w:rsidRPr="007C3DDF">
        <w:rPr>
          <w:rFonts w:ascii="Times New Roman" w:hAnsi="Times New Roman" w:cs="Times New Roman"/>
        </w:rPr>
        <w:t>(Server</w:t>
      </w:r>
      <w:r w:rsidRPr="007C3DDF">
        <w:rPr>
          <w:rFonts w:ascii="Times New Roman" w:hAnsi="Times New Roman" w:cs="Times New Roman"/>
          <w:spacing w:val="-3"/>
        </w:rPr>
        <w:t xml:space="preserve"> </w:t>
      </w:r>
      <w:r w:rsidRPr="007C3DDF">
        <w:rPr>
          <w:rFonts w:ascii="Times New Roman" w:hAnsi="Times New Roman" w:cs="Times New Roman"/>
          <w:spacing w:val="-2"/>
        </w:rPr>
        <w:t>Side):</w:t>
      </w:r>
    </w:p>
    <w:p w:rsidR="00005100" w:rsidRPr="007C3DDF" w:rsidRDefault="00000000">
      <w:pPr>
        <w:pStyle w:val="BodyText"/>
        <w:spacing w:before="93" w:line="316" w:lineRule="auto"/>
        <w:ind w:right="7763"/>
        <w:jc w:val="both"/>
        <w:rPr>
          <w:rFonts w:ascii="Times New Roman" w:hAnsi="Times New Roman" w:cs="Times New Roman"/>
        </w:rPr>
      </w:pPr>
      <w:r w:rsidRPr="007C3DDF">
        <w:rPr>
          <w:rFonts w:ascii="Times New Roman" w:hAnsi="Times New Roman" w:cs="Times New Roman"/>
        </w:rPr>
        <w:t xml:space="preserve">import </w:t>
      </w:r>
      <w:proofErr w:type="spellStart"/>
      <w:r w:rsidRPr="007C3DDF">
        <w:rPr>
          <w:rFonts w:ascii="Times New Roman" w:hAnsi="Times New Roman" w:cs="Times New Roman"/>
        </w:rPr>
        <w:t>java.util</w:t>
      </w:r>
      <w:proofErr w:type="spellEnd"/>
      <w:r w:rsidRPr="007C3DDF">
        <w:rPr>
          <w:rFonts w:ascii="Times New Roman" w:hAnsi="Times New Roman" w:cs="Times New Roman"/>
        </w:rPr>
        <w:t>.*; import</w:t>
      </w:r>
      <w:r w:rsidRPr="007C3DDF">
        <w:rPr>
          <w:rFonts w:ascii="Times New Roman" w:hAnsi="Times New Roman" w:cs="Times New Roman"/>
          <w:spacing w:val="-17"/>
        </w:rPr>
        <w:t xml:space="preserve"> </w:t>
      </w:r>
      <w:proofErr w:type="gramStart"/>
      <w:r w:rsidRPr="007C3DDF">
        <w:rPr>
          <w:rFonts w:ascii="Times New Roman" w:hAnsi="Times New Roman" w:cs="Times New Roman"/>
        </w:rPr>
        <w:t>java.net.*</w:t>
      </w:r>
      <w:proofErr w:type="gramEnd"/>
      <w:r w:rsidRPr="007C3DDF">
        <w:rPr>
          <w:rFonts w:ascii="Times New Roman" w:hAnsi="Times New Roman" w:cs="Times New Roman"/>
        </w:rPr>
        <w:t>; import java.io.*;</w:t>
      </w:r>
    </w:p>
    <w:p w:rsidR="00005100" w:rsidRPr="007C3DDF" w:rsidRDefault="00000000">
      <w:pPr>
        <w:pStyle w:val="BodyText"/>
        <w:spacing w:line="291" w:lineRule="exact"/>
        <w:rPr>
          <w:rFonts w:ascii="Times New Roman" w:hAnsi="Times New Roman" w:cs="Times New Roman"/>
        </w:rPr>
      </w:pPr>
      <w:r w:rsidRPr="007C3DDF">
        <w:rPr>
          <w:rFonts w:ascii="Times New Roman" w:hAnsi="Times New Roman" w:cs="Times New Roman"/>
        </w:rPr>
        <w:t>public</w:t>
      </w:r>
      <w:r w:rsidRPr="007C3DDF">
        <w:rPr>
          <w:rFonts w:ascii="Times New Roman" w:hAnsi="Times New Roman" w:cs="Times New Roman"/>
          <w:spacing w:val="-4"/>
        </w:rPr>
        <w:t xml:space="preserve"> </w:t>
      </w:r>
      <w:r w:rsidRPr="007C3DDF">
        <w:rPr>
          <w:rFonts w:ascii="Times New Roman" w:hAnsi="Times New Roman" w:cs="Times New Roman"/>
        </w:rPr>
        <w:t>class</w:t>
      </w:r>
      <w:r w:rsidRPr="007C3DDF">
        <w:rPr>
          <w:rFonts w:ascii="Times New Roman" w:hAnsi="Times New Roman" w:cs="Times New Roman"/>
          <w:spacing w:val="-4"/>
        </w:rPr>
        <w:t xml:space="preserve"> </w:t>
      </w:r>
      <w:proofErr w:type="spellStart"/>
      <w:r w:rsidRPr="007C3DDF">
        <w:rPr>
          <w:rFonts w:ascii="Times New Roman" w:hAnsi="Times New Roman" w:cs="Times New Roman"/>
        </w:rPr>
        <w:t>UDPServer</w:t>
      </w:r>
      <w:proofErr w:type="spellEnd"/>
      <w:r w:rsidRPr="007C3DDF">
        <w:rPr>
          <w:rFonts w:ascii="Times New Roman" w:hAnsi="Times New Roman" w:cs="Times New Roman"/>
          <w:spacing w:val="-3"/>
        </w:rPr>
        <w:t xml:space="preserve"> </w:t>
      </w:r>
      <w:r w:rsidRPr="007C3DDF">
        <w:rPr>
          <w:rFonts w:ascii="Times New Roman" w:hAnsi="Times New Roman" w:cs="Times New Roman"/>
          <w:spacing w:val="-10"/>
        </w:rPr>
        <w:t>{</w:t>
      </w:r>
    </w:p>
    <w:p w:rsidR="00005100" w:rsidRPr="007C3DDF" w:rsidRDefault="00000000">
      <w:pPr>
        <w:pStyle w:val="BodyText"/>
        <w:spacing w:before="93" w:line="316" w:lineRule="auto"/>
        <w:ind w:right="3547"/>
        <w:rPr>
          <w:rFonts w:ascii="Times New Roman" w:hAnsi="Times New Roman" w:cs="Times New Roman"/>
        </w:rPr>
      </w:pPr>
      <w:r w:rsidRPr="007C3DDF">
        <w:rPr>
          <w:rFonts w:ascii="Times New Roman" w:hAnsi="Times New Roman" w:cs="Times New Roman"/>
        </w:rPr>
        <w:t>public</w:t>
      </w:r>
      <w:r w:rsidRPr="007C3DDF">
        <w:rPr>
          <w:rFonts w:ascii="Times New Roman" w:hAnsi="Times New Roman" w:cs="Times New Roman"/>
          <w:spacing w:val="-7"/>
        </w:rPr>
        <w:t xml:space="preserve"> </w:t>
      </w:r>
      <w:r w:rsidRPr="007C3DDF">
        <w:rPr>
          <w:rFonts w:ascii="Times New Roman" w:hAnsi="Times New Roman" w:cs="Times New Roman"/>
        </w:rPr>
        <w:t>static</w:t>
      </w:r>
      <w:r w:rsidRPr="007C3DDF">
        <w:rPr>
          <w:rFonts w:ascii="Times New Roman" w:hAnsi="Times New Roman" w:cs="Times New Roman"/>
          <w:spacing w:val="-8"/>
        </w:rPr>
        <w:t xml:space="preserve"> </w:t>
      </w:r>
      <w:r w:rsidRPr="007C3DDF">
        <w:rPr>
          <w:rFonts w:ascii="Times New Roman" w:hAnsi="Times New Roman" w:cs="Times New Roman"/>
        </w:rPr>
        <w:t>void</w:t>
      </w:r>
      <w:r w:rsidRPr="007C3DDF">
        <w:rPr>
          <w:rFonts w:ascii="Times New Roman" w:hAnsi="Times New Roman" w:cs="Times New Roman"/>
          <w:spacing w:val="-7"/>
        </w:rPr>
        <w:t xml:space="preserve"> </w:t>
      </w:r>
      <w:proofErr w:type="gramStart"/>
      <w:r w:rsidRPr="007C3DDF">
        <w:rPr>
          <w:rFonts w:ascii="Times New Roman" w:hAnsi="Times New Roman" w:cs="Times New Roman"/>
        </w:rPr>
        <w:t>main(</w:t>
      </w:r>
      <w:proofErr w:type="gramEnd"/>
      <w:r w:rsidRPr="007C3DDF">
        <w:rPr>
          <w:rFonts w:ascii="Times New Roman" w:hAnsi="Times New Roman" w:cs="Times New Roman"/>
        </w:rPr>
        <w:t>String[]</w:t>
      </w:r>
      <w:r w:rsidRPr="007C3DDF">
        <w:rPr>
          <w:rFonts w:ascii="Times New Roman" w:hAnsi="Times New Roman" w:cs="Times New Roman"/>
          <w:spacing w:val="-7"/>
        </w:rPr>
        <w:t xml:space="preserve"> </w:t>
      </w:r>
      <w:proofErr w:type="spellStart"/>
      <w:r w:rsidRPr="007C3DDF">
        <w:rPr>
          <w:rFonts w:ascii="Times New Roman" w:hAnsi="Times New Roman" w:cs="Times New Roman"/>
        </w:rPr>
        <w:t>args</w:t>
      </w:r>
      <w:proofErr w:type="spellEnd"/>
      <w:r w:rsidRPr="007C3DDF">
        <w:rPr>
          <w:rFonts w:ascii="Times New Roman" w:hAnsi="Times New Roman" w:cs="Times New Roman"/>
        </w:rPr>
        <w:t>)</w:t>
      </w:r>
      <w:r w:rsidRPr="007C3DDF">
        <w:rPr>
          <w:rFonts w:ascii="Times New Roman" w:hAnsi="Times New Roman" w:cs="Times New Roman"/>
          <w:spacing w:val="-7"/>
        </w:rPr>
        <w:t xml:space="preserve"> </w:t>
      </w:r>
      <w:r w:rsidRPr="007C3DDF">
        <w:rPr>
          <w:rFonts w:ascii="Times New Roman" w:hAnsi="Times New Roman" w:cs="Times New Roman"/>
        </w:rPr>
        <w:t xml:space="preserve">{ </w:t>
      </w:r>
      <w:proofErr w:type="spellStart"/>
      <w:r w:rsidRPr="007C3DDF">
        <w:rPr>
          <w:rFonts w:ascii="Times New Roman" w:hAnsi="Times New Roman" w:cs="Times New Roman"/>
          <w:spacing w:val="-2"/>
        </w:rPr>
        <w:t>System.out.println</w:t>
      </w:r>
      <w:proofErr w:type="spellEnd"/>
      <w:r w:rsidRPr="007C3DDF">
        <w:rPr>
          <w:rFonts w:ascii="Times New Roman" w:hAnsi="Times New Roman" w:cs="Times New Roman"/>
          <w:spacing w:val="-2"/>
        </w:rPr>
        <w:t>();</w:t>
      </w:r>
    </w:p>
    <w:p w:rsidR="00005100" w:rsidRPr="007C3DDF" w:rsidRDefault="00000000">
      <w:pPr>
        <w:pStyle w:val="BodyText"/>
        <w:spacing w:line="316" w:lineRule="auto"/>
        <w:ind w:right="5172"/>
        <w:rPr>
          <w:rFonts w:ascii="Times New Roman" w:hAnsi="Times New Roman" w:cs="Times New Roman"/>
        </w:rPr>
      </w:pPr>
      <w:r w:rsidRPr="007C3DDF">
        <w:rPr>
          <w:rFonts w:ascii="Times New Roman" w:hAnsi="Times New Roman" w:cs="Times New Roman"/>
        </w:rPr>
        <w:t>Scanner</w:t>
      </w:r>
      <w:r w:rsidRPr="007C3DDF">
        <w:rPr>
          <w:rFonts w:ascii="Times New Roman" w:hAnsi="Times New Roman" w:cs="Times New Roman"/>
          <w:spacing w:val="-9"/>
        </w:rPr>
        <w:t xml:space="preserve"> </w:t>
      </w:r>
      <w:proofErr w:type="spellStart"/>
      <w:r w:rsidRPr="007C3DDF">
        <w:rPr>
          <w:rFonts w:ascii="Times New Roman" w:hAnsi="Times New Roman" w:cs="Times New Roman"/>
        </w:rPr>
        <w:t>sc</w:t>
      </w:r>
      <w:proofErr w:type="spellEnd"/>
      <w:r w:rsidRPr="007C3DDF">
        <w:rPr>
          <w:rFonts w:ascii="Times New Roman" w:hAnsi="Times New Roman" w:cs="Times New Roman"/>
          <w:spacing w:val="-9"/>
        </w:rPr>
        <w:t xml:space="preserve"> </w:t>
      </w:r>
      <w:r w:rsidRPr="007C3DDF">
        <w:rPr>
          <w:rFonts w:ascii="Times New Roman" w:hAnsi="Times New Roman" w:cs="Times New Roman"/>
        </w:rPr>
        <w:t>=</w:t>
      </w:r>
      <w:r w:rsidRPr="007C3DDF">
        <w:rPr>
          <w:rFonts w:ascii="Times New Roman" w:hAnsi="Times New Roman" w:cs="Times New Roman"/>
          <w:spacing w:val="-9"/>
        </w:rPr>
        <w:t xml:space="preserve"> </w:t>
      </w:r>
      <w:r w:rsidRPr="007C3DDF">
        <w:rPr>
          <w:rFonts w:ascii="Times New Roman" w:hAnsi="Times New Roman" w:cs="Times New Roman"/>
        </w:rPr>
        <w:t>new</w:t>
      </w:r>
      <w:r w:rsidRPr="007C3DDF">
        <w:rPr>
          <w:rFonts w:ascii="Times New Roman" w:hAnsi="Times New Roman" w:cs="Times New Roman"/>
          <w:spacing w:val="-8"/>
        </w:rPr>
        <w:t xml:space="preserve"> </w:t>
      </w:r>
      <w:proofErr w:type="gramStart"/>
      <w:r w:rsidRPr="007C3DDF">
        <w:rPr>
          <w:rFonts w:ascii="Times New Roman" w:hAnsi="Times New Roman" w:cs="Times New Roman"/>
        </w:rPr>
        <w:t>Scanner(</w:t>
      </w:r>
      <w:proofErr w:type="gramEnd"/>
      <w:r w:rsidRPr="007C3DDF">
        <w:rPr>
          <w:rFonts w:ascii="Times New Roman" w:hAnsi="Times New Roman" w:cs="Times New Roman"/>
        </w:rPr>
        <w:t xml:space="preserve">System.in); String </w:t>
      </w:r>
      <w:proofErr w:type="spellStart"/>
      <w:r w:rsidRPr="007C3DDF">
        <w:rPr>
          <w:rFonts w:ascii="Times New Roman" w:hAnsi="Times New Roman" w:cs="Times New Roman"/>
        </w:rPr>
        <w:t>inMsg</w:t>
      </w:r>
      <w:proofErr w:type="spellEnd"/>
      <w:r w:rsidRPr="007C3DDF">
        <w:rPr>
          <w:rFonts w:ascii="Times New Roman" w:hAnsi="Times New Roman" w:cs="Times New Roman"/>
        </w:rPr>
        <w:t xml:space="preserve"> = "", </w:t>
      </w:r>
      <w:proofErr w:type="spellStart"/>
      <w:r w:rsidRPr="007C3DDF">
        <w:rPr>
          <w:rFonts w:ascii="Times New Roman" w:hAnsi="Times New Roman" w:cs="Times New Roman"/>
        </w:rPr>
        <w:t>outMsg</w:t>
      </w:r>
      <w:proofErr w:type="spellEnd"/>
      <w:r w:rsidRPr="007C3DDF">
        <w:rPr>
          <w:rFonts w:ascii="Times New Roman" w:hAnsi="Times New Roman" w:cs="Times New Roman"/>
        </w:rPr>
        <w:t xml:space="preserve"> = "";</w:t>
      </w:r>
    </w:p>
    <w:p w:rsidR="00005100" w:rsidRPr="007C3DDF" w:rsidRDefault="00000000">
      <w:pPr>
        <w:pStyle w:val="BodyText"/>
        <w:spacing w:line="316" w:lineRule="auto"/>
        <w:ind w:right="6489"/>
        <w:rPr>
          <w:rFonts w:ascii="Times New Roman" w:hAnsi="Times New Roman" w:cs="Times New Roman"/>
        </w:rPr>
      </w:pPr>
      <w:proofErr w:type="gramStart"/>
      <w:r w:rsidRPr="007C3DDF">
        <w:rPr>
          <w:rFonts w:ascii="Times New Roman" w:hAnsi="Times New Roman" w:cs="Times New Roman"/>
        </w:rPr>
        <w:t>byte[</w:t>
      </w:r>
      <w:proofErr w:type="gramEnd"/>
      <w:r w:rsidRPr="007C3DDF">
        <w:rPr>
          <w:rFonts w:ascii="Times New Roman" w:hAnsi="Times New Roman" w:cs="Times New Roman"/>
        </w:rPr>
        <w:t xml:space="preserve">] </w:t>
      </w:r>
      <w:proofErr w:type="spellStart"/>
      <w:r w:rsidRPr="007C3DDF">
        <w:rPr>
          <w:rFonts w:ascii="Times New Roman" w:hAnsi="Times New Roman" w:cs="Times New Roman"/>
        </w:rPr>
        <w:t>inData</w:t>
      </w:r>
      <w:proofErr w:type="spellEnd"/>
      <w:r w:rsidRPr="007C3DDF">
        <w:rPr>
          <w:rFonts w:ascii="Times New Roman" w:hAnsi="Times New Roman" w:cs="Times New Roman"/>
        </w:rPr>
        <w:t xml:space="preserve">, </w:t>
      </w:r>
      <w:proofErr w:type="spellStart"/>
      <w:r w:rsidRPr="007C3DDF">
        <w:rPr>
          <w:rFonts w:ascii="Times New Roman" w:hAnsi="Times New Roman" w:cs="Times New Roman"/>
        </w:rPr>
        <w:t>outData</w:t>
      </w:r>
      <w:proofErr w:type="spellEnd"/>
      <w:r w:rsidRPr="007C3DDF">
        <w:rPr>
          <w:rFonts w:ascii="Times New Roman" w:hAnsi="Times New Roman" w:cs="Times New Roman"/>
        </w:rPr>
        <w:t xml:space="preserve">; </w:t>
      </w:r>
      <w:proofErr w:type="spellStart"/>
      <w:r w:rsidRPr="007C3DDF">
        <w:rPr>
          <w:rFonts w:ascii="Times New Roman" w:hAnsi="Times New Roman" w:cs="Times New Roman"/>
        </w:rPr>
        <w:t>InetAddress</w:t>
      </w:r>
      <w:proofErr w:type="spellEnd"/>
      <w:r w:rsidRPr="007C3DDF">
        <w:rPr>
          <w:rFonts w:ascii="Times New Roman" w:hAnsi="Times New Roman" w:cs="Times New Roman"/>
          <w:spacing w:val="-17"/>
        </w:rPr>
        <w:t xml:space="preserve"> </w:t>
      </w:r>
      <w:proofErr w:type="spellStart"/>
      <w:r w:rsidRPr="007C3DDF">
        <w:rPr>
          <w:rFonts w:ascii="Times New Roman" w:hAnsi="Times New Roman" w:cs="Times New Roman"/>
        </w:rPr>
        <w:t>clientAddress</w:t>
      </w:r>
      <w:proofErr w:type="spellEnd"/>
      <w:r w:rsidRPr="007C3DDF">
        <w:rPr>
          <w:rFonts w:ascii="Times New Roman" w:hAnsi="Times New Roman" w:cs="Times New Roman"/>
        </w:rPr>
        <w:t xml:space="preserve">; int </w:t>
      </w:r>
      <w:proofErr w:type="spellStart"/>
      <w:r w:rsidRPr="007C3DDF">
        <w:rPr>
          <w:rFonts w:ascii="Times New Roman" w:hAnsi="Times New Roman" w:cs="Times New Roman"/>
        </w:rPr>
        <w:t>clientPort</w:t>
      </w:r>
      <w:proofErr w:type="spellEnd"/>
      <w:r w:rsidRPr="007C3DDF">
        <w:rPr>
          <w:rFonts w:ascii="Times New Roman" w:hAnsi="Times New Roman" w:cs="Times New Roman"/>
        </w:rPr>
        <w:t>;</w:t>
      </w:r>
    </w:p>
    <w:p w:rsidR="00005100" w:rsidRPr="007C3DDF" w:rsidRDefault="00000000">
      <w:pPr>
        <w:pStyle w:val="BodyText"/>
        <w:spacing w:line="316" w:lineRule="auto"/>
        <w:ind w:right="3107"/>
        <w:rPr>
          <w:rFonts w:ascii="Times New Roman" w:hAnsi="Times New Roman" w:cs="Times New Roman"/>
        </w:rPr>
      </w:pPr>
      <w:r w:rsidRPr="007C3DDF">
        <w:rPr>
          <w:rFonts w:ascii="Times New Roman" w:hAnsi="Times New Roman" w:cs="Times New Roman"/>
        </w:rPr>
        <w:t>try</w:t>
      </w:r>
      <w:r w:rsidRPr="007C3DDF">
        <w:rPr>
          <w:rFonts w:ascii="Times New Roman" w:hAnsi="Times New Roman" w:cs="Times New Roman"/>
          <w:spacing w:val="-7"/>
        </w:rPr>
        <w:t xml:space="preserve"> </w:t>
      </w:r>
      <w:proofErr w:type="gramStart"/>
      <w:r w:rsidRPr="007C3DDF">
        <w:rPr>
          <w:rFonts w:ascii="Times New Roman" w:hAnsi="Times New Roman" w:cs="Times New Roman"/>
        </w:rPr>
        <w:t>{</w:t>
      </w:r>
      <w:r w:rsidRPr="007C3DDF">
        <w:rPr>
          <w:rFonts w:ascii="Times New Roman" w:hAnsi="Times New Roman" w:cs="Times New Roman"/>
          <w:spacing w:val="-7"/>
        </w:rPr>
        <w:t xml:space="preserve"> </w:t>
      </w:r>
      <w:proofErr w:type="spellStart"/>
      <w:r w:rsidRPr="007C3DDF">
        <w:rPr>
          <w:rFonts w:ascii="Times New Roman" w:hAnsi="Times New Roman" w:cs="Times New Roman"/>
        </w:rPr>
        <w:t>DatagramSocket</w:t>
      </w:r>
      <w:proofErr w:type="spellEnd"/>
      <w:proofErr w:type="gramEnd"/>
      <w:r w:rsidRPr="007C3DDF">
        <w:rPr>
          <w:rFonts w:ascii="Times New Roman" w:hAnsi="Times New Roman" w:cs="Times New Roman"/>
          <w:spacing w:val="-6"/>
        </w:rPr>
        <w:t xml:space="preserve"> </w:t>
      </w:r>
      <w:r w:rsidRPr="007C3DDF">
        <w:rPr>
          <w:rFonts w:ascii="Times New Roman" w:hAnsi="Times New Roman" w:cs="Times New Roman"/>
        </w:rPr>
        <w:t>ds</w:t>
      </w:r>
      <w:r w:rsidRPr="007C3DDF">
        <w:rPr>
          <w:rFonts w:ascii="Times New Roman" w:hAnsi="Times New Roman" w:cs="Times New Roman"/>
          <w:spacing w:val="-6"/>
        </w:rPr>
        <w:t xml:space="preserve"> </w:t>
      </w:r>
      <w:r w:rsidRPr="007C3DDF">
        <w:rPr>
          <w:rFonts w:ascii="Times New Roman" w:hAnsi="Times New Roman" w:cs="Times New Roman"/>
        </w:rPr>
        <w:t>=</w:t>
      </w:r>
      <w:r w:rsidRPr="007C3DDF">
        <w:rPr>
          <w:rFonts w:ascii="Times New Roman" w:hAnsi="Times New Roman" w:cs="Times New Roman"/>
          <w:spacing w:val="-7"/>
        </w:rPr>
        <w:t xml:space="preserve"> </w:t>
      </w:r>
      <w:r w:rsidRPr="007C3DDF">
        <w:rPr>
          <w:rFonts w:ascii="Times New Roman" w:hAnsi="Times New Roman" w:cs="Times New Roman"/>
        </w:rPr>
        <w:t>new</w:t>
      </w:r>
      <w:r w:rsidRPr="007C3DDF">
        <w:rPr>
          <w:rFonts w:ascii="Times New Roman" w:hAnsi="Times New Roman" w:cs="Times New Roman"/>
          <w:spacing w:val="-7"/>
        </w:rPr>
        <w:t xml:space="preserve"> </w:t>
      </w:r>
      <w:proofErr w:type="spellStart"/>
      <w:r w:rsidRPr="007C3DDF">
        <w:rPr>
          <w:rFonts w:ascii="Times New Roman" w:hAnsi="Times New Roman" w:cs="Times New Roman"/>
        </w:rPr>
        <w:t>DatagramSocket</w:t>
      </w:r>
      <w:proofErr w:type="spellEnd"/>
      <w:r w:rsidRPr="007C3DDF">
        <w:rPr>
          <w:rFonts w:ascii="Times New Roman" w:hAnsi="Times New Roman" w:cs="Times New Roman"/>
        </w:rPr>
        <w:t>(8581); try {</w:t>
      </w:r>
    </w:p>
    <w:p w:rsidR="00005100" w:rsidRPr="007C3DDF" w:rsidRDefault="00000000">
      <w:pPr>
        <w:pStyle w:val="BodyText"/>
        <w:spacing w:line="316" w:lineRule="auto"/>
        <w:ind w:right="446"/>
        <w:rPr>
          <w:rFonts w:ascii="Times New Roman" w:hAnsi="Times New Roman" w:cs="Times New Roman"/>
        </w:rPr>
      </w:pPr>
      <w:proofErr w:type="spellStart"/>
      <w:r w:rsidRPr="007C3DDF">
        <w:rPr>
          <w:rFonts w:ascii="Times New Roman" w:hAnsi="Times New Roman" w:cs="Times New Roman"/>
        </w:rPr>
        <w:t>System.out.println</w:t>
      </w:r>
      <w:proofErr w:type="spellEnd"/>
      <w:r w:rsidRPr="007C3DDF">
        <w:rPr>
          <w:rFonts w:ascii="Times New Roman" w:hAnsi="Times New Roman" w:cs="Times New Roman"/>
        </w:rPr>
        <w:t xml:space="preserve">("Server </w:t>
      </w:r>
      <w:proofErr w:type="gramStart"/>
      <w:r w:rsidRPr="007C3DDF">
        <w:rPr>
          <w:rFonts w:ascii="Times New Roman" w:hAnsi="Times New Roman" w:cs="Times New Roman"/>
        </w:rPr>
        <w:t>IP :</w:t>
      </w:r>
      <w:proofErr w:type="gramEnd"/>
      <w:r w:rsidRPr="007C3DDF">
        <w:rPr>
          <w:rFonts w:ascii="Times New Roman" w:hAnsi="Times New Roman" w:cs="Times New Roman"/>
        </w:rPr>
        <w:t xml:space="preserve"> " + </w:t>
      </w:r>
      <w:proofErr w:type="spellStart"/>
      <w:r w:rsidRPr="007C3DDF">
        <w:rPr>
          <w:rFonts w:ascii="Times New Roman" w:hAnsi="Times New Roman" w:cs="Times New Roman"/>
        </w:rPr>
        <w:t>InetAddress.getLocalHost</w:t>
      </w:r>
      <w:proofErr w:type="spellEnd"/>
      <w:r w:rsidRPr="007C3DDF">
        <w:rPr>
          <w:rFonts w:ascii="Times New Roman" w:hAnsi="Times New Roman" w:cs="Times New Roman"/>
        </w:rPr>
        <w:t>().</w:t>
      </w:r>
      <w:proofErr w:type="spellStart"/>
      <w:r w:rsidRPr="007C3DDF">
        <w:rPr>
          <w:rFonts w:ascii="Times New Roman" w:hAnsi="Times New Roman" w:cs="Times New Roman"/>
        </w:rPr>
        <w:t>getHostAddress</w:t>
      </w:r>
      <w:proofErr w:type="spellEnd"/>
      <w:r w:rsidRPr="007C3DDF">
        <w:rPr>
          <w:rFonts w:ascii="Times New Roman" w:hAnsi="Times New Roman" w:cs="Times New Roman"/>
        </w:rPr>
        <w:t xml:space="preserve">()); </w:t>
      </w:r>
      <w:proofErr w:type="spellStart"/>
      <w:r w:rsidRPr="007C3DDF">
        <w:rPr>
          <w:rFonts w:ascii="Times New Roman" w:hAnsi="Times New Roman" w:cs="Times New Roman"/>
        </w:rPr>
        <w:t>System.out.println</w:t>
      </w:r>
      <w:proofErr w:type="spellEnd"/>
      <w:r w:rsidRPr="007C3DDF">
        <w:rPr>
          <w:rFonts w:ascii="Times New Roman" w:hAnsi="Times New Roman" w:cs="Times New Roman"/>
        </w:rPr>
        <w:t>("Server</w:t>
      </w:r>
      <w:r w:rsidRPr="007C3DDF">
        <w:rPr>
          <w:rFonts w:ascii="Times New Roman" w:hAnsi="Times New Roman" w:cs="Times New Roman"/>
          <w:spacing w:val="-5"/>
        </w:rPr>
        <w:t xml:space="preserve"> </w:t>
      </w:r>
      <w:r w:rsidRPr="007C3DDF">
        <w:rPr>
          <w:rFonts w:ascii="Times New Roman" w:hAnsi="Times New Roman" w:cs="Times New Roman"/>
        </w:rPr>
        <w:t>Port</w:t>
      </w:r>
      <w:r w:rsidRPr="007C3DDF">
        <w:rPr>
          <w:rFonts w:ascii="Times New Roman" w:hAnsi="Times New Roman" w:cs="Times New Roman"/>
          <w:spacing w:val="-3"/>
        </w:rPr>
        <w:t xml:space="preserve"> </w:t>
      </w:r>
      <w:r w:rsidRPr="007C3DDF">
        <w:rPr>
          <w:rFonts w:ascii="Times New Roman" w:hAnsi="Times New Roman" w:cs="Times New Roman"/>
        </w:rPr>
        <w:t>:</w:t>
      </w:r>
      <w:r w:rsidRPr="007C3DDF">
        <w:rPr>
          <w:rFonts w:ascii="Times New Roman" w:hAnsi="Times New Roman" w:cs="Times New Roman"/>
          <w:spacing w:val="-5"/>
        </w:rPr>
        <w:t xml:space="preserve"> </w:t>
      </w:r>
      <w:r w:rsidRPr="007C3DDF">
        <w:rPr>
          <w:rFonts w:ascii="Times New Roman" w:hAnsi="Times New Roman" w:cs="Times New Roman"/>
        </w:rPr>
        <w:t>"</w:t>
      </w:r>
      <w:r w:rsidRPr="007C3DDF">
        <w:rPr>
          <w:rFonts w:ascii="Times New Roman" w:hAnsi="Times New Roman" w:cs="Times New Roman"/>
          <w:spacing w:val="-5"/>
        </w:rPr>
        <w:t xml:space="preserve"> </w:t>
      </w:r>
      <w:r w:rsidRPr="007C3DDF">
        <w:rPr>
          <w:rFonts w:ascii="Times New Roman" w:hAnsi="Times New Roman" w:cs="Times New Roman"/>
        </w:rPr>
        <w:t>+</w:t>
      </w:r>
      <w:r w:rsidRPr="007C3DDF">
        <w:rPr>
          <w:rFonts w:ascii="Times New Roman" w:hAnsi="Times New Roman" w:cs="Times New Roman"/>
          <w:spacing w:val="-5"/>
        </w:rPr>
        <w:t xml:space="preserve"> </w:t>
      </w:r>
      <w:proofErr w:type="spellStart"/>
      <w:r w:rsidRPr="007C3DDF">
        <w:rPr>
          <w:rFonts w:ascii="Times New Roman" w:hAnsi="Times New Roman" w:cs="Times New Roman"/>
        </w:rPr>
        <w:t>ds.getLocalPort</w:t>
      </w:r>
      <w:proofErr w:type="spellEnd"/>
      <w:r w:rsidRPr="007C3DDF">
        <w:rPr>
          <w:rFonts w:ascii="Times New Roman" w:hAnsi="Times New Roman" w:cs="Times New Roman"/>
        </w:rPr>
        <w:t>());</w:t>
      </w:r>
      <w:r w:rsidRPr="007C3DDF">
        <w:rPr>
          <w:rFonts w:ascii="Times New Roman" w:hAnsi="Times New Roman" w:cs="Times New Roman"/>
          <w:spacing w:val="-5"/>
        </w:rPr>
        <w:t xml:space="preserve"> </w:t>
      </w:r>
      <w:proofErr w:type="spellStart"/>
      <w:r w:rsidRPr="007C3DDF">
        <w:rPr>
          <w:rFonts w:ascii="Times New Roman" w:hAnsi="Times New Roman" w:cs="Times New Roman"/>
        </w:rPr>
        <w:t>DatagramPacket</w:t>
      </w:r>
      <w:proofErr w:type="spellEnd"/>
      <w:r w:rsidRPr="007C3DDF">
        <w:rPr>
          <w:rFonts w:ascii="Times New Roman" w:hAnsi="Times New Roman" w:cs="Times New Roman"/>
          <w:spacing w:val="-4"/>
        </w:rPr>
        <w:t xml:space="preserve"> </w:t>
      </w:r>
      <w:proofErr w:type="spellStart"/>
      <w:r w:rsidRPr="007C3DDF">
        <w:rPr>
          <w:rFonts w:ascii="Times New Roman" w:hAnsi="Times New Roman" w:cs="Times New Roman"/>
        </w:rPr>
        <w:t>dsp</w:t>
      </w:r>
      <w:proofErr w:type="spellEnd"/>
      <w:r w:rsidRPr="007C3DDF">
        <w:rPr>
          <w:rFonts w:ascii="Times New Roman" w:hAnsi="Times New Roman" w:cs="Times New Roman"/>
        </w:rPr>
        <w:t>,</w:t>
      </w:r>
      <w:r w:rsidRPr="007C3DDF">
        <w:rPr>
          <w:rFonts w:ascii="Times New Roman" w:hAnsi="Times New Roman" w:cs="Times New Roman"/>
          <w:spacing w:val="-5"/>
        </w:rPr>
        <w:t xml:space="preserve"> </w:t>
      </w:r>
      <w:proofErr w:type="spellStart"/>
      <w:r w:rsidRPr="007C3DDF">
        <w:rPr>
          <w:rFonts w:ascii="Times New Roman" w:hAnsi="Times New Roman" w:cs="Times New Roman"/>
        </w:rPr>
        <w:t>drp</w:t>
      </w:r>
      <w:proofErr w:type="spellEnd"/>
      <w:r w:rsidRPr="007C3DDF">
        <w:rPr>
          <w:rFonts w:ascii="Times New Roman" w:hAnsi="Times New Roman" w:cs="Times New Roman"/>
        </w:rPr>
        <w:t>; do {</w:t>
      </w:r>
    </w:p>
    <w:p w:rsidR="00005100" w:rsidRPr="007C3DDF" w:rsidRDefault="00000000">
      <w:pPr>
        <w:pStyle w:val="BodyText"/>
        <w:spacing w:line="291" w:lineRule="exact"/>
        <w:rPr>
          <w:rFonts w:ascii="Times New Roman" w:hAnsi="Times New Roman" w:cs="Times New Roman"/>
        </w:rPr>
      </w:pPr>
      <w:proofErr w:type="spellStart"/>
      <w:r w:rsidRPr="007C3DDF">
        <w:rPr>
          <w:rFonts w:ascii="Times New Roman" w:hAnsi="Times New Roman" w:cs="Times New Roman"/>
        </w:rPr>
        <w:t>inData</w:t>
      </w:r>
      <w:proofErr w:type="spellEnd"/>
      <w:r w:rsidRPr="007C3DDF">
        <w:rPr>
          <w:rFonts w:ascii="Times New Roman" w:hAnsi="Times New Roman" w:cs="Times New Roman"/>
          <w:spacing w:val="-1"/>
        </w:rPr>
        <w:t xml:space="preserve"> </w:t>
      </w:r>
      <w:r w:rsidRPr="007C3DDF">
        <w:rPr>
          <w:rFonts w:ascii="Times New Roman" w:hAnsi="Times New Roman" w:cs="Times New Roman"/>
        </w:rPr>
        <w:t>=</w:t>
      </w:r>
      <w:r w:rsidRPr="007C3DDF">
        <w:rPr>
          <w:rFonts w:ascii="Times New Roman" w:hAnsi="Times New Roman" w:cs="Times New Roman"/>
          <w:spacing w:val="-2"/>
        </w:rPr>
        <w:t xml:space="preserve"> </w:t>
      </w:r>
      <w:r w:rsidRPr="007C3DDF">
        <w:rPr>
          <w:rFonts w:ascii="Times New Roman" w:hAnsi="Times New Roman" w:cs="Times New Roman"/>
        </w:rPr>
        <w:t>new</w:t>
      </w:r>
      <w:r w:rsidRPr="007C3DDF">
        <w:rPr>
          <w:rFonts w:ascii="Times New Roman" w:hAnsi="Times New Roman" w:cs="Times New Roman"/>
          <w:spacing w:val="-1"/>
        </w:rPr>
        <w:t xml:space="preserve"> </w:t>
      </w:r>
      <w:proofErr w:type="gramStart"/>
      <w:r w:rsidRPr="007C3DDF">
        <w:rPr>
          <w:rFonts w:ascii="Times New Roman" w:hAnsi="Times New Roman" w:cs="Times New Roman"/>
          <w:spacing w:val="-2"/>
        </w:rPr>
        <w:t>byte[</w:t>
      </w:r>
      <w:proofErr w:type="gramEnd"/>
      <w:r w:rsidRPr="007C3DDF">
        <w:rPr>
          <w:rFonts w:ascii="Times New Roman" w:hAnsi="Times New Roman" w:cs="Times New Roman"/>
          <w:spacing w:val="-2"/>
        </w:rPr>
        <w:t>1024];</w:t>
      </w:r>
    </w:p>
    <w:p w:rsidR="00005100" w:rsidRPr="007C3DDF" w:rsidRDefault="00000000">
      <w:pPr>
        <w:pStyle w:val="BodyText"/>
        <w:spacing w:before="85" w:line="316" w:lineRule="auto"/>
        <w:ind w:right="2627"/>
        <w:rPr>
          <w:rFonts w:ascii="Times New Roman" w:hAnsi="Times New Roman" w:cs="Times New Roman"/>
        </w:rPr>
      </w:pPr>
      <w:proofErr w:type="spellStart"/>
      <w:r w:rsidRPr="007C3DDF">
        <w:rPr>
          <w:rFonts w:ascii="Times New Roman" w:hAnsi="Times New Roman" w:cs="Times New Roman"/>
        </w:rPr>
        <w:t>drp</w:t>
      </w:r>
      <w:proofErr w:type="spellEnd"/>
      <w:r w:rsidRPr="007C3DDF">
        <w:rPr>
          <w:rFonts w:ascii="Times New Roman" w:hAnsi="Times New Roman" w:cs="Times New Roman"/>
          <w:spacing w:val="-9"/>
        </w:rPr>
        <w:t xml:space="preserve"> </w:t>
      </w:r>
      <w:r w:rsidRPr="007C3DDF">
        <w:rPr>
          <w:rFonts w:ascii="Times New Roman" w:hAnsi="Times New Roman" w:cs="Times New Roman"/>
        </w:rPr>
        <w:t>=</w:t>
      </w:r>
      <w:r w:rsidRPr="007C3DDF">
        <w:rPr>
          <w:rFonts w:ascii="Times New Roman" w:hAnsi="Times New Roman" w:cs="Times New Roman"/>
          <w:spacing w:val="-8"/>
        </w:rPr>
        <w:t xml:space="preserve"> </w:t>
      </w:r>
      <w:r w:rsidRPr="007C3DDF">
        <w:rPr>
          <w:rFonts w:ascii="Times New Roman" w:hAnsi="Times New Roman" w:cs="Times New Roman"/>
        </w:rPr>
        <w:t>new</w:t>
      </w:r>
      <w:r w:rsidRPr="007C3DDF">
        <w:rPr>
          <w:rFonts w:ascii="Times New Roman" w:hAnsi="Times New Roman" w:cs="Times New Roman"/>
          <w:spacing w:val="-8"/>
        </w:rPr>
        <w:t xml:space="preserve"> </w:t>
      </w:r>
      <w:proofErr w:type="spellStart"/>
      <w:proofErr w:type="gramStart"/>
      <w:r w:rsidRPr="007C3DDF">
        <w:rPr>
          <w:rFonts w:ascii="Times New Roman" w:hAnsi="Times New Roman" w:cs="Times New Roman"/>
        </w:rPr>
        <w:t>DatagramPacket</w:t>
      </w:r>
      <w:proofErr w:type="spellEnd"/>
      <w:r w:rsidRPr="007C3DDF">
        <w:rPr>
          <w:rFonts w:ascii="Times New Roman" w:hAnsi="Times New Roman" w:cs="Times New Roman"/>
        </w:rPr>
        <w:t>(</w:t>
      </w:r>
      <w:proofErr w:type="spellStart"/>
      <w:proofErr w:type="gramEnd"/>
      <w:r w:rsidRPr="007C3DDF">
        <w:rPr>
          <w:rFonts w:ascii="Times New Roman" w:hAnsi="Times New Roman" w:cs="Times New Roman"/>
        </w:rPr>
        <w:t>inData</w:t>
      </w:r>
      <w:proofErr w:type="spellEnd"/>
      <w:r w:rsidRPr="007C3DDF">
        <w:rPr>
          <w:rFonts w:ascii="Times New Roman" w:hAnsi="Times New Roman" w:cs="Times New Roman"/>
        </w:rPr>
        <w:t>,</w:t>
      </w:r>
      <w:r w:rsidRPr="007C3DDF">
        <w:rPr>
          <w:rFonts w:ascii="Times New Roman" w:hAnsi="Times New Roman" w:cs="Times New Roman"/>
          <w:spacing w:val="-9"/>
        </w:rPr>
        <w:t xml:space="preserve"> </w:t>
      </w:r>
      <w:proofErr w:type="spellStart"/>
      <w:r w:rsidRPr="007C3DDF">
        <w:rPr>
          <w:rFonts w:ascii="Times New Roman" w:hAnsi="Times New Roman" w:cs="Times New Roman"/>
        </w:rPr>
        <w:t>inData.length</w:t>
      </w:r>
      <w:proofErr w:type="spellEnd"/>
      <w:r w:rsidRPr="007C3DDF">
        <w:rPr>
          <w:rFonts w:ascii="Times New Roman" w:hAnsi="Times New Roman" w:cs="Times New Roman"/>
        </w:rPr>
        <w:t xml:space="preserve">); </w:t>
      </w:r>
      <w:proofErr w:type="spellStart"/>
      <w:r w:rsidRPr="007C3DDF">
        <w:rPr>
          <w:rFonts w:ascii="Times New Roman" w:hAnsi="Times New Roman" w:cs="Times New Roman"/>
          <w:spacing w:val="-2"/>
        </w:rPr>
        <w:t>ds.receive</w:t>
      </w:r>
      <w:proofErr w:type="spellEnd"/>
      <w:r w:rsidRPr="007C3DDF">
        <w:rPr>
          <w:rFonts w:ascii="Times New Roman" w:hAnsi="Times New Roman" w:cs="Times New Roman"/>
          <w:spacing w:val="-2"/>
        </w:rPr>
        <w:t>(</w:t>
      </w:r>
      <w:proofErr w:type="spellStart"/>
      <w:r w:rsidRPr="007C3DDF">
        <w:rPr>
          <w:rFonts w:ascii="Times New Roman" w:hAnsi="Times New Roman" w:cs="Times New Roman"/>
          <w:spacing w:val="-2"/>
        </w:rPr>
        <w:t>drp</w:t>
      </w:r>
      <w:proofErr w:type="spellEnd"/>
      <w:r w:rsidRPr="007C3DDF">
        <w:rPr>
          <w:rFonts w:ascii="Times New Roman" w:hAnsi="Times New Roman" w:cs="Times New Roman"/>
          <w:spacing w:val="-2"/>
        </w:rPr>
        <w:t>);</w:t>
      </w:r>
    </w:p>
    <w:p w:rsidR="00005100" w:rsidRPr="007C3DDF" w:rsidRDefault="00000000">
      <w:pPr>
        <w:pStyle w:val="BodyText"/>
        <w:spacing w:line="316" w:lineRule="auto"/>
        <w:ind w:right="5172"/>
        <w:rPr>
          <w:rFonts w:ascii="Times New Roman" w:hAnsi="Times New Roman" w:cs="Times New Roman"/>
        </w:rPr>
      </w:pPr>
      <w:proofErr w:type="spellStart"/>
      <w:r w:rsidRPr="007C3DDF">
        <w:rPr>
          <w:rFonts w:ascii="Times New Roman" w:hAnsi="Times New Roman" w:cs="Times New Roman"/>
        </w:rPr>
        <w:t>clientAddress</w:t>
      </w:r>
      <w:proofErr w:type="spellEnd"/>
      <w:r w:rsidRPr="007C3DDF">
        <w:rPr>
          <w:rFonts w:ascii="Times New Roman" w:hAnsi="Times New Roman" w:cs="Times New Roman"/>
          <w:spacing w:val="-17"/>
        </w:rPr>
        <w:t xml:space="preserve"> </w:t>
      </w:r>
      <w:r w:rsidRPr="007C3DDF">
        <w:rPr>
          <w:rFonts w:ascii="Times New Roman" w:hAnsi="Times New Roman" w:cs="Times New Roman"/>
        </w:rPr>
        <w:t>=</w:t>
      </w:r>
      <w:r w:rsidRPr="007C3DDF">
        <w:rPr>
          <w:rFonts w:ascii="Times New Roman" w:hAnsi="Times New Roman" w:cs="Times New Roman"/>
          <w:spacing w:val="-17"/>
        </w:rPr>
        <w:t xml:space="preserve"> </w:t>
      </w:r>
      <w:proofErr w:type="spellStart"/>
      <w:proofErr w:type="gramStart"/>
      <w:r w:rsidRPr="007C3DDF">
        <w:rPr>
          <w:rFonts w:ascii="Times New Roman" w:hAnsi="Times New Roman" w:cs="Times New Roman"/>
        </w:rPr>
        <w:t>drp.getAddress</w:t>
      </w:r>
      <w:proofErr w:type="spellEnd"/>
      <w:proofErr w:type="gramEnd"/>
      <w:r w:rsidRPr="007C3DDF">
        <w:rPr>
          <w:rFonts w:ascii="Times New Roman" w:hAnsi="Times New Roman" w:cs="Times New Roman"/>
        </w:rPr>
        <w:t xml:space="preserve">(); </w:t>
      </w:r>
      <w:proofErr w:type="spellStart"/>
      <w:r w:rsidRPr="007C3DDF">
        <w:rPr>
          <w:rFonts w:ascii="Times New Roman" w:hAnsi="Times New Roman" w:cs="Times New Roman"/>
        </w:rPr>
        <w:t>clientPort</w:t>
      </w:r>
      <w:proofErr w:type="spellEnd"/>
      <w:r w:rsidRPr="007C3DDF">
        <w:rPr>
          <w:rFonts w:ascii="Times New Roman" w:hAnsi="Times New Roman" w:cs="Times New Roman"/>
        </w:rPr>
        <w:t xml:space="preserve"> = </w:t>
      </w:r>
      <w:proofErr w:type="spellStart"/>
      <w:r w:rsidRPr="007C3DDF">
        <w:rPr>
          <w:rFonts w:ascii="Times New Roman" w:hAnsi="Times New Roman" w:cs="Times New Roman"/>
        </w:rPr>
        <w:t>drp.getPort</w:t>
      </w:r>
      <w:proofErr w:type="spellEnd"/>
      <w:r w:rsidRPr="007C3DDF">
        <w:rPr>
          <w:rFonts w:ascii="Times New Roman" w:hAnsi="Times New Roman" w:cs="Times New Roman"/>
        </w:rPr>
        <w:t>();</w:t>
      </w:r>
    </w:p>
    <w:p w:rsidR="00005100" w:rsidRPr="007C3DDF" w:rsidRDefault="00000000">
      <w:pPr>
        <w:pStyle w:val="BodyText"/>
        <w:spacing w:line="293" w:lineRule="exact"/>
        <w:rPr>
          <w:rFonts w:ascii="Times New Roman" w:hAnsi="Times New Roman" w:cs="Times New Roman"/>
        </w:rPr>
      </w:pPr>
      <w:proofErr w:type="spellStart"/>
      <w:r w:rsidRPr="007C3DDF">
        <w:rPr>
          <w:rFonts w:ascii="Times New Roman" w:hAnsi="Times New Roman" w:cs="Times New Roman"/>
        </w:rPr>
        <w:t>inMsg</w:t>
      </w:r>
      <w:proofErr w:type="spellEnd"/>
      <w:r w:rsidRPr="007C3DDF">
        <w:rPr>
          <w:rFonts w:ascii="Times New Roman" w:hAnsi="Times New Roman" w:cs="Times New Roman"/>
          <w:spacing w:val="-5"/>
        </w:rPr>
        <w:t xml:space="preserve"> </w:t>
      </w:r>
      <w:r w:rsidRPr="007C3DDF">
        <w:rPr>
          <w:rFonts w:ascii="Times New Roman" w:hAnsi="Times New Roman" w:cs="Times New Roman"/>
        </w:rPr>
        <w:t>=</w:t>
      </w:r>
      <w:r w:rsidRPr="007C3DDF">
        <w:rPr>
          <w:rFonts w:ascii="Times New Roman" w:hAnsi="Times New Roman" w:cs="Times New Roman"/>
          <w:spacing w:val="-3"/>
        </w:rPr>
        <w:t xml:space="preserve"> </w:t>
      </w:r>
      <w:r w:rsidRPr="007C3DDF">
        <w:rPr>
          <w:rFonts w:ascii="Times New Roman" w:hAnsi="Times New Roman" w:cs="Times New Roman"/>
        </w:rPr>
        <w:t>new</w:t>
      </w:r>
      <w:r w:rsidRPr="007C3DDF">
        <w:rPr>
          <w:rFonts w:ascii="Times New Roman" w:hAnsi="Times New Roman" w:cs="Times New Roman"/>
          <w:spacing w:val="-3"/>
        </w:rPr>
        <w:t xml:space="preserve"> </w:t>
      </w:r>
      <w:r w:rsidRPr="007C3DDF">
        <w:rPr>
          <w:rFonts w:ascii="Times New Roman" w:hAnsi="Times New Roman" w:cs="Times New Roman"/>
        </w:rPr>
        <w:t>String(</w:t>
      </w:r>
      <w:proofErr w:type="spellStart"/>
      <w:proofErr w:type="gramStart"/>
      <w:r w:rsidRPr="007C3DDF">
        <w:rPr>
          <w:rFonts w:ascii="Times New Roman" w:hAnsi="Times New Roman" w:cs="Times New Roman"/>
        </w:rPr>
        <w:t>drp.getData</w:t>
      </w:r>
      <w:proofErr w:type="spellEnd"/>
      <w:proofErr w:type="gramEnd"/>
      <w:r w:rsidRPr="007C3DDF">
        <w:rPr>
          <w:rFonts w:ascii="Times New Roman" w:hAnsi="Times New Roman" w:cs="Times New Roman"/>
        </w:rPr>
        <w:t>(),</w:t>
      </w:r>
      <w:r w:rsidRPr="007C3DDF">
        <w:rPr>
          <w:rFonts w:ascii="Times New Roman" w:hAnsi="Times New Roman" w:cs="Times New Roman"/>
          <w:spacing w:val="-2"/>
        </w:rPr>
        <w:t xml:space="preserve"> </w:t>
      </w:r>
      <w:r w:rsidRPr="007C3DDF">
        <w:rPr>
          <w:rFonts w:ascii="Times New Roman" w:hAnsi="Times New Roman" w:cs="Times New Roman"/>
        </w:rPr>
        <w:t>0,</w:t>
      </w:r>
      <w:r w:rsidRPr="007C3DDF">
        <w:rPr>
          <w:rFonts w:ascii="Times New Roman" w:hAnsi="Times New Roman" w:cs="Times New Roman"/>
          <w:spacing w:val="-3"/>
        </w:rPr>
        <w:t xml:space="preserve"> </w:t>
      </w:r>
      <w:proofErr w:type="spellStart"/>
      <w:r w:rsidRPr="007C3DDF">
        <w:rPr>
          <w:rFonts w:ascii="Times New Roman" w:hAnsi="Times New Roman" w:cs="Times New Roman"/>
          <w:spacing w:val="-2"/>
        </w:rPr>
        <w:t>drp.getLength</w:t>
      </w:r>
      <w:proofErr w:type="spellEnd"/>
      <w:r w:rsidRPr="007C3DDF">
        <w:rPr>
          <w:rFonts w:ascii="Times New Roman" w:hAnsi="Times New Roman" w:cs="Times New Roman"/>
          <w:spacing w:val="-2"/>
        </w:rPr>
        <w:t>());</w:t>
      </w:r>
    </w:p>
    <w:p w:rsidR="00005100" w:rsidRPr="007C3DDF" w:rsidRDefault="00005100">
      <w:pPr>
        <w:spacing w:line="293" w:lineRule="exact"/>
        <w:rPr>
          <w:rFonts w:ascii="Times New Roman" w:hAnsi="Times New Roman" w:cs="Times New Roman"/>
          <w:sz w:val="24"/>
          <w:szCs w:val="24"/>
        </w:rPr>
        <w:sectPr w:rsidR="00005100" w:rsidRPr="007C3DDF">
          <w:pgSz w:w="11910" w:h="16330"/>
          <w:pgMar w:top="1860" w:right="1000" w:bottom="280" w:left="1020" w:header="720" w:footer="720" w:gutter="0"/>
          <w:cols w:space="720"/>
        </w:sectPr>
      </w:pPr>
    </w:p>
    <w:p w:rsidR="00005100" w:rsidRPr="007C3DDF" w:rsidRDefault="00000000">
      <w:pPr>
        <w:pStyle w:val="BodyText"/>
        <w:spacing w:before="115"/>
        <w:rPr>
          <w:rFonts w:ascii="Times New Roman" w:hAnsi="Times New Roman" w:cs="Times New Roman"/>
        </w:rPr>
      </w:pPr>
      <w:proofErr w:type="spellStart"/>
      <w:r w:rsidRPr="007C3DDF">
        <w:rPr>
          <w:rFonts w:ascii="Times New Roman" w:hAnsi="Times New Roman" w:cs="Times New Roman"/>
        </w:rPr>
        <w:lastRenderedPageBreak/>
        <w:t>System.out.println</w:t>
      </w:r>
      <w:proofErr w:type="spellEnd"/>
      <w:r w:rsidRPr="007C3DDF">
        <w:rPr>
          <w:rFonts w:ascii="Times New Roman" w:hAnsi="Times New Roman" w:cs="Times New Roman"/>
        </w:rPr>
        <w:t>("Client</w:t>
      </w:r>
      <w:r w:rsidRPr="007C3DDF">
        <w:rPr>
          <w:rFonts w:ascii="Times New Roman" w:hAnsi="Times New Roman" w:cs="Times New Roman"/>
          <w:spacing w:val="-4"/>
        </w:rPr>
        <w:t xml:space="preserve"> </w:t>
      </w:r>
      <w:proofErr w:type="gramStart"/>
      <w:r w:rsidRPr="007C3DDF">
        <w:rPr>
          <w:rFonts w:ascii="Times New Roman" w:hAnsi="Times New Roman" w:cs="Times New Roman"/>
        </w:rPr>
        <w:t>msg</w:t>
      </w:r>
      <w:r w:rsidRPr="007C3DDF">
        <w:rPr>
          <w:rFonts w:ascii="Times New Roman" w:hAnsi="Times New Roman" w:cs="Times New Roman"/>
          <w:spacing w:val="-3"/>
        </w:rPr>
        <w:t xml:space="preserve"> </w:t>
      </w:r>
      <w:r w:rsidRPr="007C3DDF">
        <w:rPr>
          <w:rFonts w:ascii="Times New Roman" w:hAnsi="Times New Roman" w:cs="Times New Roman"/>
        </w:rPr>
        <w:t>:</w:t>
      </w:r>
      <w:proofErr w:type="gramEnd"/>
      <w:r w:rsidRPr="007C3DDF">
        <w:rPr>
          <w:rFonts w:ascii="Times New Roman" w:hAnsi="Times New Roman" w:cs="Times New Roman"/>
          <w:spacing w:val="-4"/>
        </w:rPr>
        <w:t xml:space="preserve"> </w:t>
      </w:r>
      <w:r w:rsidRPr="007C3DDF">
        <w:rPr>
          <w:rFonts w:ascii="Times New Roman" w:hAnsi="Times New Roman" w:cs="Times New Roman"/>
        </w:rPr>
        <w:t>"</w:t>
      </w:r>
      <w:r w:rsidRPr="007C3DDF">
        <w:rPr>
          <w:rFonts w:ascii="Times New Roman" w:hAnsi="Times New Roman" w:cs="Times New Roman"/>
          <w:spacing w:val="-3"/>
        </w:rPr>
        <w:t xml:space="preserve"> </w:t>
      </w:r>
      <w:r w:rsidRPr="007C3DDF">
        <w:rPr>
          <w:rFonts w:ascii="Times New Roman" w:hAnsi="Times New Roman" w:cs="Times New Roman"/>
        </w:rPr>
        <w:t>+</w:t>
      </w:r>
      <w:r w:rsidRPr="007C3DDF">
        <w:rPr>
          <w:rFonts w:ascii="Times New Roman" w:hAnsi="Times New Roman" w:cs="Times New Roman"/>
          <w:spacing w:val="-3"/>
        </w:rPr>
        <w:t xml:space="preserve"> </w:t>
      </w:r>
      <w:proofErr w:type="spellStart"/>
      <w:r w:rsidRPr="007C3DDF">
        <w:rPr>
          <w:rFonts w:ascii="Times New Roman" w:hAnsi="Times New Roman" w:cs="Times New Roman"/>
          <w:spacing w:val="-2"/>
        </w:rPr>
        <w:t>inMsg</w:t>
      </w:r>
      <w:proofErr w:type="spellEnd"/>
      <w:r w:rsidRPr="007C3DDF">
        <w:rPr>
          <w:rFonts w:ascii="Times New Roman" w:hAnsi="Times New Roman" w:cs="Times New Roman"/>
          <w:spacing w:val="-2"/>
        </w:rPr>
        <w:t>);</w:t>
      </w:r>
    </w:p>
    <w:p w:rsidR="00005100" w:rsidRPr="007C3DDF" w:rsidRDefault="00000000">
      <w:pPr>
        <w:pStyle w:val="BodyText"/>
        <w:spacing w:before="93" w:line="316" w:lineRule="auto"/>
        <w:ind w:right="4712"/>
        <w:rPr>
          <w:rFonts w:ascii="Times New Roman" w:hAnsi="Times New Roman" w:cs="Times New Roman"/>
        </w:rPr>
      </w:pPr>
      <w:r w:rsidRPr="007C3DDF">
        <w:rPr>
          <w:rFonts w:ascii="Times New Roman" w:hAnsi="Times New Roman" w:cs="Times New Roman"/>
        </w:rPr>
        <w:t>if</w:t>
      </w:r>
      <w:r w:rsidRPr="007C3DDF">
        <w:rPr>
          <w:rFonts w:ascii="Times New Roman" w:hAnsi="Times New Roman" w:cs="Times New Roman"/>
          <w:spacing w:val="-17"/>
        </w:rPr>
        <w:t xml:space="preserve"> </w:t>
      </w:r>
      <w:r w:rsidRPr="007C3DDF">
        <w:rPr>
          <w:rFonts w:ascii="Times New Roman" w:hAnsi="Times New Roman" w:cs="Times New Roman"/>
        </w:rPr>
        <w:t>(</w:t>
      </w:r>
      <w:proofErr w:type="spellStart"/>
      <w:r w:rsidRPr="007C3DDF">
        <w:rPr>
          <w:rFonts w:ascii="Times New Roman" w:hAnsi="Times New Roman" w:cs="Times New Roman"/>
        </w:rPr>
        <w:t>inMsg.equalsIgnoreCase</w:t>
      </w:r>
      <w:proofErr w:type="spellEnd"/>
      <w:r w:rsidRPr="007C3DDF">
        <w:rPr>
          <w:rFonts w:ascii="Times New Roman" w:hAnsi="Times New Roman" w:cs="Times New Roman"/>
        </w:rPr>
        <w:t>("bye"))</w:t>
      </w:r>
      <w:r w:rsidRPr="007C3DDF">
        <w:rPr>
          <w:rFonts w:ascii="Times New Roman" w:hAnsi="Times New Roman" w:cs="Times New Roman"/>
          <w:spacing w:val="-17"/>
        </w:rPr>
        <w:t xml:space="preserve"> </w:t>
      </w:r>
      <w:r w:rsidRPr="007C3DDF">
        <w:rPr>
          <w:rFonts w:ascii="Times New Roman" w:hAnsi="Times New Roman" w:cs="Times New Roman"/>
        </w:rPr>
        <w:t xml:space="preserve">{break;} </w:t>
      </w:r>
      <w:proofErr w:type="spellStart"/>
      <w:r w:rsidRPr="007C3DDF">
        <w:rPr>
          <w:rFonts w:ascii="Times New Roman" w:hAnsi="Times New Roman" w:cs="Times New Roman"/>
        </w:rPr>
        <w:t>System.out.print</w:t>
      </w:r>
      <w:proofErr w:type="spellEnd"/>
      <w:r w:rsidRPr="007C3DDF">
        <w:rPr>
          <w:rFonts w:ascii="Times New Roman" w:hAnsi="Times New Roman" w:cs="Times New Roman"/>
        </w:rPr>
        <w:t xml:space="preserve">("Enter </w:t>
      </w:r>
      <w:proofErr w:type="gramStart"/>
      <w:r w:rsidRPr="007C3DDF">
        <w:rPr>
          <w:rFonts w:ascii="Times New Roman" w:hAnsi="Times New Roman" w:cs="Times New Roman"/>
        </w:rPr>
        <w:t>something :</w:t>
      </w:r>
      <w:proofErr w:type="gramEnd"/>
      <w:r w:rsidRPr="007C3DDF">
        <w:rPr>
          <w:rFonts w:ascii="Times New Roman" w:hAnsi="Times New Roman" w:cs="Times New Roman"/>
        </w:rPr>
        <w:t xml:space="preserve">"); </w:t>
      </w:r>
      <w:proofErr w:type="spellStart"/>
      <w:r w:rsidRPr="007C3DDF">
        <w:rPr>
          <w:rFonts w:ascii="Times New Roman" w:hAnsi="Times New Roman" w:cs="Times New Roman"/>
        </w:rPr>
        <w:t>outMsg</w:t>
      </w:r>
      <w:proofErr w:type="spellEnd"/>
      <w:r w:rsidRPr="007C3DDF">
        <w:rPr>
          <w:rFonts w:ascii="Times New Roman" w:hAnsi="Times New Roman" w:cs="Times New Roman"/>
        </w:rPr>
        <w:t xml:space="preserve"> = </w:t>
      </w:r>
      <w:proofErr w:type="spellStart"/>
      <w:r w:rsidRPr="007C3DDF">
        <w:rPr>
          <w:rFonts w:ascii="Times New Roman" w:hAnsi="Times New Roman" w:cs="Times New Roman"/>
        </w:rPr>
        <w:t>sc.nextLine</w:t>
      </w:r>
      <w:proofErr w:type="spellEnd"/>
      <w:r w:rsidRPr="007C3DDF">
        <w:rPr>
          <w:rFonts w:ascii="Times New Roman" w:hAnsi="Times New Roman" w:cs="Times New Roman"/>
        </w:rPr>
        <w:t>();</w:t>
      </w:r>
    </w:p>
    <w:p w:rsidR="00005100" w:rsidRPr="007C3DDF" w:rsidRDefault="00000000">
      <w:pPr>
        <w:pStyle w:val="BodyText"/>
        <w:spacing w:line="316" w:lineRule="auto"/>
        <w:ind w:right="6242"/>
        <w:rPr>
          <w:rFonts w:ascii="Times New Roman" w:hAnsi="Times New Roman" w:cs="Times New Roman"/>
        </w:rPr>
      </w:pPr>
      <w:proofErr w:type="spellStart"/>
      <w:r w:rsidRPr="007C3DDF">
        <w:rPr>
          <w:rFonts w:ascii="Times New Roman" w:hAnsi="Times New Roman" w:cs="Times New Roman"/>
        </w:rPr>
        <w:t>outData</w:t>
      </w:r>
      <w:proofErr w:type="spellEnd"/>
      <w:r w:rsidRPr="007C3DDF">
        <w:rPr>
          <w:rFonts w:ascii="Times New Roman" w:hAnsi="Times New Roman" w:cs="Times New Roman"/>
        </w:rPr>
        <w:t xml:space="preserve"> = new </w:t>
      </w:r>
      <w:proofErr w:type="gramStart"/>
      <w:r w:rsidRPr="007C3DDF">
        <w:rPr>
          <w:rFonts w:ascii="Times New Roman" w:hAnsi="Times New Roman" w:cs="Times New Roman"/>
        </w:rPr>
        <w:t>byte[</w:t>
      </w:r>
      <w:proofErr w:type="gramEnd"/>
      <w:r w:rsidRPr="007C3DDF">
        <w:rPr>
          <w:rFonts w:ascii="Times New Roman" w:hAnsi="Times New Roman" w:cs="Times New Roman"/>
        </w:rPr>
        <w:t xml:space="preserve">1024]; </w:t>
      </w:r>
      <w:proofErr w:type="spellStart"/>
      <w:r w:rsidRPr="007C3DDF">
        <w:rPr>
          <w:rFonts w:ascii="Times New Roman" w:hAnsi="Times New Roman" w:cs="Times New Roman"/>
        </w:rPr>
        <w:t>outData</w:t>
      </w:r>
      <w:proofErr w:type="spellEnd"/>
      <w:r w:rsidRPr="007C3DDF">
        <w:rPr>
          <w:rFonts w:ascii="Times New Roman" w:hAnsi="Times New Roman" w:cs="Times New Roman"/>
          <w:spacing w:val="-17"/>
        </w:rPr>
        <w:t xml:space="preserve"> </w:t>
      </w:r>
      <w:r w:rsidRPr="007C3DDF">
        <w:rPr>
          <w:rFonts w:ascii="Times New Roman" w:hAnsi="Times New Roman" w:cs="Times New Roman"/>
        </w:rPr>
        <w:t>=</w:t>
      </w:r>
      <w:r w:rsidRPr="007C3DDF">
        <w:rPr>
          <w:rFonts w:ascii="Times New Roman" w:hAnsi="Times New Roman" w:cs="Times New Roman"/>
          <w:spacing w:val="-17"/>
        </w:rPr>
        <w:t xml:space="preserve"> </w:t>
      </w:r>
      <w:proofErr w:type="spellStart"/>
      <w:r w:rsidRPr="007C3DDF">
        <w:rPr>
          <w:rFonts w:ascii="Times New Roman" w:hAnsi="Times New Roman" w:cs="Times New Roman"/>
        </w:rPr>
        <w:t>outMsg.getBytes</w:t>
      </w:r>
      <w:proofErr w:type="spellEnd"/>
      <w:r w:rsidRPr="007C3DDF">
        <w:rPr>
          <w:rFonts w:ascii="Times New Roman" w:hAnsi="Times New Roman" w:cs="Times New Roman"/>
        </w:rPr>
        <w:t>();</w:t>
      </w:r>
    </w:p>
    <w:p w:rsidR="00005100" w:rsidRPr="007C3DDF" w:rsidRDefault="00000000">
      <w:pPr>
        <w:pStyle w:val="BodyText"/>
        <w:spacing w:line="316" w:lineRule="auto"/>
        <w:rPr>
          <w:rFonts w:ascii="Times New Roman" w:hAnsi="Times New Roman" w:cs="Times New Roman"/>
        </w:rPr>
      </w:pPr>
      <w:proofErr w:type="spellStart"/>
      <w:r w:rsidRPr="007C3DDF">
        <w:rPr>
          <w:rFonts w:ascii="Times New Roman" w:hAnsi="Times New Roman" w:cs="Times New Roman"/>
        </w:rPr>
        <w:t>dsp</w:t>
      </w:r>
      <w:proofErr w:type="spellEnd"/>
      <w:r w:rsidRPr="007C3DDF">
        <w:rPr>
          <w:rFonts w:ascii="Times New Roman" w:hAnsi="Times New Roman" w:cs="Times New Roman"/>
          <w:spacing w:val="-6"/>
        </w:rPr>
        <w:t xml:space="preserve"> </w:t>
      </w:r>
      <w:r w:rsidRPr="007C3DDF">
        <w:rPr>
          <w:rFonts w:ascii="Times New Roman" w:hAnsi="Times New Roman" w:cs="Times New Roman"/>
        </w:rPr>
        <w:t>=</w:t>
      </w:r>
      <w:r w:rsidRPr="007C3DDF">
        <w:rPr>
          <w:rFonts w:ascii="Times New Roman" w:hAnsi="Times New Roman" w:cs="Times New Roman"/>
          <w:spacing w:val="-6"/>
        </w:rPr>
        <w:t xml:space="preserve"> </w:t>
      </w:r>
      <w:r w:rsidRPr="007C3DDF">
        <w:rPr>
          <w:rFonts w:ascii="Times New Roman" w:hAnsi="Times New Roman" w:cs="Times New Roman"/>
        </w:rPr>
        <w:t>new</w:t>
      </w:r>
      <w:r w:rsidRPr="007C3DDF">
        <w:rPr>
          <w:rFonts w:ascii="Times New Roman" w:hAnsi="Times New Roman" w:cs="Times New Roman"/>
          <w:spacing w:val="-6"/>
        </w:rPr>
        <w:t xml:space="preserve"> </w:t>
      </w:r>
      <w:proofErr w:type="spellStart"/>
      <w:proofErr w:type="gramStart"/>
      <w:r w:rsidRPr="007C3DDF">
        <w:rPr>
          <w:rFonts w:ascii="Times New Roman" w:hAnsi="Times New Roman" w:cs="Times New Roman"/>
        </w:rPr>
        <w:t>DatagramPacket</w:t>
      </w:r>
      <w:proofErr w:type="spellEnd"/>
      <w:r w:rsidRPr="007C3DDF">
        <w:rPr>
          <w:rFonts w:ascii="Times New Roman" w:hAnsi="Times New Roman" w:cs="Times New Roman"/>
        </w:rPr>
        <w:t>(</w:t>
      </w:r>
      <w:proofErr w:type="spellStart"/>
      <w:proofErr w:type="gramEnd"/>
      <w:r w:rsidRPr="007C3DDF">
        <w:rPr>
          <w:rFonts w:ascii="Times New Roman" w:hAnsi="Times New Roman" w:cs="Times New Roman"/>
        </w:rPr>
        <w:t>outData</w:t>
      </w:r>
      <w:proofErr w:type="spellEnd"/>
      <w:r w:rsidRPr="007C3DDF">
        <w:rPr>
          <w:rFonts w:ascii="Times New Roman" w:hAnsi="Times New Roman" w:cs="Times New Roman"/>
        </w:rPr>
        <w:t>,</w:t>
      </w:r>
      <w:r w:rsidRPr="007C3DDF">
        <w:rPr>
          <w:rFonts w:ascii="Times New Roman" w:hAnsi="Times New Roman" w:cs="Times New Roman"/>
          <w:spacing w:val="-6"/>
        </w:rPr>
        <w:t xml:space="preserve"> </w:t>
      </w:r>
      <w:proofErr w:type="spellStart"/>
      <w:r w:rsidRPr="007C3DDF">
        <w:rPr>
          <w:rFonts w:ascii="Times New Roman" w:hAnsi="Times New Roman" w:cs="Times New Roman"/>
        </w:rPr>
        <w:t>outData.length</w:t>
      </w:r>
      <w:proofErr w:type="spellEnd"/>
      <w:r w:rsidRPr="007C3DDF">
        <w:rPr>
          <w:rFonts w:ascii="Times New Roman" w:hAnsi="Times New Roman" w:cs="Times New Roman"/>
        </w:rPr>
        <w:t>,</w:t>
      </w:r>
      <w:r w:rsidRPr="007C3DDF">
        <w:rPr>
          <w:rFonts w:ascii="Times New Roman" w:hAnsi="Times New Roman" w:cs="Times New Roman"/>
          <w:spacing w:val="-6"/>
        </w:rPr>
        <w:t xml:space="preserve"> </w:t>
      </w:r>
      <w:proofErr w:type="spellStart"/>
      <w:r w:rsidRPr="007C3DDF">
        <w:rPr>
          <w:rFonts w:ascii="Times New Roman" w:hAnsi="Times New Roman" w:cs="Times New Roman"/>
        </w:rPr>
        <w:t>clientAddress</w:t>
      </w:r>
      <w:proofErr w:type="spellEnd"/>
      <w:r w:rsidRPr="007C3DDF">
        <w:rPr>
          <w:rFonts w:ascii="Times New Roman" w:hAnsi="Times New Roman" w:cs="Times New Roman"/>
        </w:rPr>
        <w:t>,</w:t>
      </w:r>
      <w:r w:rsidRPr="007C3DDF">
        <w:rPr>
          <w:rFonts w:ascii="Times New Roman" w:hAnsi="Times New Roman" w:cs="Times New Roman"/>
          <w:spacing w:val="-6"/>
        </w:rPr>
        <w:t xml:space="preserve"> </w:t>
      </w:r>
      <w:proofErr w:type="spellStart"/>
      <w:r w:rsidRPr="007C3DDF">
        <w:rPr>
          <w:rFonts w:ascii="Times New Roman" w:hAnsi="Times New Roman" w:cs="Times New Roman"/>
        </w:rPr>
        <w:t>clientPort</w:t>
      </w:r>
      <w:proofErr w:type="spellEnd"/>
      <w:r w:rsidRPr="007C3DDF">
        <w:rPr>
          <w:rFonts w:ascii="Times New Roman" w:hAnsi="Times New Roman" w:cs="Times New Roman"/>
        </w:rPr>
        <w:t xml:space="preserve">); </w:t>
      </w:r>
      <w:proofErr w:type="spellStart"/>
      <w:r w:rsidRPr="007C3DDF">
        <w:rPr>
          <w:rFonts w:ascii="Times New Roman" w:hAnsi="Times New Roman" w:cs="Times New Roman"/>
          <w:spacing w:val="-2"/>
        </w:rPr>
        <w:t>ds.send</w:t>
      </w:r>
      <w:proofErr w:type="spellEnd"/>
      <w:r w:rsidRPr="007C3DDF">
        <w:rPr>
          <w:rFonts w:ascii="Times New Roman" w:hAnsi="Times New Roman" w:cs="Times New Roman"/>
          <w:spacing w:val="-2"/>
        </w:rPr>
        <w:t>(</w:t>
      </w:r>
      <w:proofErr w:type="spellStart"/>
      <w:r w:rsidRPr="007C3DDF">
        <w:rPr>
          <w:rFonts w:ascii="Times New Roman" w:hAnsi="Times New Roman" w:cs="Times New Roman"/>
          <w:spacing w:val="-2"/>
        </w:rPr>
        <w:t>dsp</w:t>
      </w:r>
      <w:proofErr w:type="spellEnd"/>
      <w:r w:rsidRPr="007C3DDF">
        <w:rPr>
          <w:rFonts w:ascii="Times New Roman" w:hAnsi="Times New Roman" w:cs="Times New Roman"/>
          <w:spacing w:val="-2"/>
        </w:rPr>
        <w:t>);</w:t>
      </w:r>
    </w:p>
    <w:p w:rsidR="00005100" w:rsidRPr="007C3DDF" w:rsidRDefault="00000000">
      <w:pPr>
        <w:pStyle w:val="BodyText"/>
        <w:spacing w:line="316" w:lineRule="auto"/>
        <w:ind w:right="4197"/>
        <w:rPr>
          <w:rFonts w:ascii="Times New Roman" w:hAnsi="Times New Roman" w:cs="Times New Roman"/>
        </w:rPr>
      </w:pPr>
      <w:r w:rsidRPr="007C3DDF">
        <w:rPr>
          <w:rFonts w:ascii="Times New Roman" w:hAnsi="Times New Roman" w:cs="Times New Roman"/>
        </w:rPr>
        <w:t>}</w:t>
      </w:r>
      <w:r w:rsidRPr="007C3DDF">
        <w:rPr>
          <w:rFonts w:ascii="Times New Roman" w:hAnsi="Times New Roman" w:cs="Times New Roman"/>
          <w:spacing w:val="-17"/>
        </w:rPr>
        <w:t xml:space="preserve"> </w:t>
      </w:r>
      <w:r w:rsidRPr="007C3DDF">
        <w:rPr>
          <w:rFonts w:ascii="Times New Roman" w:hAnsi="Times New Roman" w:cs="Times New Roman"/>
        </w:rPr>
        <w:t>while</w:t>
      </w:r>
      <w:r w:rsidRPr="007C3DDF">
        <w:rPr>
          <w:rFonts w:ascii="Times New Roman" w:hAnsi="Times New Roman" w:cs="Times New Roman"/>
          <w:spacing w:val="-17"/>
        </w:rPr>
        <w:t xml:space="preserve"> </w:t>
      </w:r>
      <w:proofErr w:type="gramStart"/>
      <w:r w:rsidRPr="007C3DDF">
        <w:rPr>
          <w:rFonts w:ascii="Times New Roman" w:hAnsi="Times New Roman" w:cs="Times New Roman"/>
        </w:rPr>
        <w:t>(!</w:t>
      </w:r>
      <w:proofErr w:type="spellStart"/>
      <w:r w:rsidRPr="007C3DDF">
        <w:rPr>
          <w:rFonts w:ascii="Times New Roman" w:hAnsi="Times New Roman" w:cs="Times New Roman"/>
        </w:rPr>
        <w:t>outMsg.equalsIgnoreCase</w:t>
      </w:r>
      <w:proofErr w:type="spellEnd"/>
      <w:proofErr w:type="gramEnd"/>
      <w:r w:rsidRPr="007C3DDF">
        <w:rPr>
          <w:rFonts w:ascii="Times New Roman" w:hAnsi="Times New Roman" w:cs="Times New Roman"/>
        </w:rPr>
        <w:t xml:space="preserve">("bye")); </w:t>
      </w:r>
      <w:proofErr w:type="spellStart"/>
      <w:r w:rsidRPr="007C3DDF">
        <w:rPr>
          <w:rFonts w:ascii="Times New Roman" w:hAnsi="Times New Roman" w:cs="Times New Roman"/>
          <w:spacing w:val="-2"/>
        </w:rPr>
        <w:t>ds.close</w:t>
      </w:r>
      <w:proofErr w:type="spellEnd"/>
      <w:r w:rsidRPr="007C3DDF">
        <w:rPr>
          <w:rFonts w:ascii="Times New Roman" w:hAnsi="Times New Roman" w:cs="Times New Roman"/>
          <w:spacing w:val="-2"/>
        </w:rPr>
        <w:t>();</w:t>
      </w:r>
    </w:p>
    <w:p w:rsidR="00005100" w:rsidRPr="007C3DDF" w:rsidRDefault="00000000">
      <w:pPr>
        <w:pStyle w:val="BodyText"/>
        <w:spacing w:line="316" w:lineRule="auto"/>
        <w:ind w:right="5172"/>
        <w:rPr>
          <w:rFonts w:ascii="Times New Roman" w:hAnsi="Times New Roman" w:cs="Times New Roman"/>
        </w:rPr>
      </w:pPr>
      <w:r w:rsidRPr="007C3DDF">
        <w:rPr>
          <w:rFonts w:ascii="Times New Roman" w:hAnsi="Times New Roman" w:cs="Times New Roman"/>
        </w:rPr>
        <w:t xml:space="preserve">} catch (Exception e) </w:t>
      </w:r>
      <w:proofErr w:type="gramStart"/>
      <w:r w:rsidRPr="007C3DDF">
        <w:rPr>
          <w:rFonts w:ascii="Times New Roman" w:hAnsi="Times New Roman" w:cs="Times New Roman"/>
        </w:rPr>
        <w:t xml:space="preserve">{ </w:t>
      </w:r>
      <w:proofErr w:type="spellStart"/>
      <w:r w:rsidRPr="007C3DDF">
        <w:rPr>
          <w:rFonts w:ascii="Times New Roman" w:hAnsi="Times New Roman" w:cs="Times New Roman"/>
          <w:spacing w:val="-2"/>
        </w:rPr>
        <w:t>System.out.println</w:t>
      </w:r>
      <w:proofErr w:type="spellEnd"/>
      <w:proofErr w:type="gramEnd"/>
      <w:r w:rsidRPr="007C3DDF">
        <w:rPr>
          <w:rFonts w:ascii="Times New Roman" w:hAnsi="Times New Roman" w:cs="Times New Roman"/>
          <w:spacing w:val="-2"/>
        </w:rPr>
        <w:t>(</w:t>
      </w:r>
      <w:proofErr w:type="spellStart"/>
      <w:r w:rsidRPr="007C3DDF">
        <w:rPr>
          <w:rFonts w:ascii="Times New Roman" w:hAnsi="Times New Roman" w:cs="Times New Roman"/>
          <w:spacing w:val="-2"/>
        </w:rPr>
        <w:t>e.toString</w:t>
      </w:r>
      <w:proofErr w:type="spellEnd"/>
      <w:r w:rsidRPr="007C3DDF">
        <w:rPr>
          <w:rFonts w:ascii="Times New Roman" w:hAnsi="Times New Roman" w:cs="Times New Roman"/>
          <w:spacing w:val="-2"/>
        </w:rPr>
        <w:t xml:space="preserve">()); </w:t>
      </w:r>
      <w:proofErr w:type="spellStart"/>
      <w:r w:rsidRPr="007C3DDF">
        <w:rPr>
          <w:rFonts w:ascii="Times New Roman" w:hAnsi="Times New Roman" w:cs="Times New Roman"/>
          <w:spacing w:val="-2"/>
        </w:rPr>
        <w:t>System.out.println</w:t>
      </w:r>
      <w:proofErr w:type="spellEnd"/>
      <w:r w:rsidRPr="007C3DDF">
        <w:rPr>
          <w:rFonts w:ascii="Times New Roman" w:hAnsi="Times New Roman" w:cs="Times New Roman"/>
          <w:spacing w:val="-2"/>
        </w:rPr>
        <w:t>();</w:t>
      </w:r>
    </w:p>
    <w:p w:rsidR="00005100" w:rsidRPr="007C3DDF" w:rsidRDefault="00000000">
      <w:pPr>
        <w:pStyle w:val="BodyText"/>
        <w:spacing w:line="291" w:lineRule="exact"/>
        <w:rPr>
          <w:rFonts w:ascii="Times New Roman" w:hAnsi="Times New Roman" w:cs="Times New Roman"/>
        </w:rPr>
      </w:pPr>
      <w:r w:rsidRPr="007C3DDF">
        <w:rPr>
          <w:rFonts w:ascii="Times New Roman" w:hAnsi="Times New Roman" w:cs="Times New Roman"/>
        </w:rPr>
        <w:t>}</w:t>
      </w:r>
      <w:r w:rsidRPr="007C3DDF">
        <w:rPr>
          <w:rFonts w:ascii="Times New Roman" w:hAnsi="Times New Roman" w:cs="Times New Roman"/>
          <w:spacing w:val="-5"/>
        </w:rPr>
        <w:t xml:space="preserve"> </w:t>
      </w:r>
      <w:r w:rsidRPr="007C3DDF">
        <w:rPr>
          <w:rFonts w:ascii="Times New Roman" w:hAnsi="Times New Roman" w:cs="Times New Roman"/>
        </w:rPr>
        <w:t>finally</w:t>
      </w:r>
      <w:r w:rsidRPr="007C3DDF">
        <w:rPr>
          <w:rFonts w:ascii="Times New Roman" w:hAnsi="Times New Roman" w:cs="Times New Roman"/>
          <w:spacing w:val="-3"/>
        </w:rPr>
        <w:t xml:space="preserve"> </w:t>
      </w:r>
      <w:proofErr w:type="gramStart"/>
      <w:r w:rsidRPr="007C3DDF">
        <w:rPr>
          <w:rFonts w:ascii="Times New Roman" w:hAnsi="Times New Roman" w:cs="Times New Roman"/>
        </w:rPr>
        <w:t>{</w:t>
      </w:r>
      <w:r w:rsidRPr="007C3DDF">
        <w:rPr>
          <w:rFonts w:ascii="Times New Roman" w:hAnsi="Times New Roman" w:cs="Times New Roman"/>
          <w:spacing w:val="-2"/>
        </w:rPr>
        <w:t xml:space="preserve"> </w:t>
      </w:r>
      <w:proofErr w:type="spellStart"/>
      <w:r w:rsidRPr="007C3DDF">
        <w:rPr>
          <w:rFonts w:ascii="Times New Roman" w:hAnsi="Times New Roman" w:cs="Times New Roman"/>
        </w:rPr>
        <w:t>ds</w:t>
      </w:r>
      <w:proofErr w:type="gramEnd"/>
      <w:r w:rsidRPr="007C3DDF">
        <w:rPr>
          <w:rFonts w:ascii="Times New Roman" w:hAnsi="Times New Roman" w:cs="Times New Roman"/>
        </w:rPr>
        <w:t>.close</w:t>
      </w:r>
      <w:proofErr w:type="spellEnd"/>
      <w:r w:rsidRPr="007C3DDF">
        <w:rPr>
          <w:rFonts w:ascii="Times New Roman" w:hAnsi="Times New Roman" w:cs="Times New Roman"/>
        </w:rPr>
        <w:t>();</w:t>
      </w:r>
      <w:r w:rsidRPr="007C3DDF">
        <w:rPr>
          <w:rFonts w:ascii="Times New Roman" w:hAnsi="Times New Roman" w:cs="Times New Roman"/>
          <w:spacing w:val="-3"/>
        </w:rPr>
        <w:t xml:space="preserve"> </w:t>
      </w:r>
      <w:r w:rsidRPr="007C3DDF">
        <w:rPr>
          <w:rFonts w:ascii="Times New Roman" w:hAnsi="Times New Roman" w:cs="Times New Roman"/>
        </w:rPr>
        <w:t>}}</w:t>
      </w:r>
      <w:r w:rsidRPr="007C3DDF">
        <w:rPr>
          <w:rFonts w:ascii="Times New Roman" w:hAnsi="Times New Roman" w:cs="Times New Roman"/>
          <w:spacing w:val="-3"/>
        </w:rPr>
        <w:t xml:space="preserve"> </w:t>
      </w:r>
      <w:r w:rsidRPr="007C3DDF">
        <w:rPr>
          <w:rFonts w:ascii="Times New Roman" w:hAnsi="Times New Roman" w:cs="Times New Roman"/>
        </w:rPr>
        <w:t>catch</w:t>
      </w:r>
      <w:r w:rsidRPr="007C3DDF">
        <w:rPr>
          <w:rFonts w:ascii="Times New Roman" w:hAnsi="Times New Roman" w:cs="Times New Roman"/>
          <w:spacing w:val="-2"/>
        </w:rPr>
        <w:t xml:space="preserve"> </w:t>
      </w:r>
      <w:r w:rsidRPr="007C3DDF">
        <w:rPr>
          <w:rFonts w:ascii="Times New Roman" w:hAnsi="Times New Roman" w:cs="Times New Roman"/>
        </w:rPr>
        <w:t>(Exception</w:t>
      </w:r>
      <w:r w:rsidRPr="007C3DDF">
        <w:rPr>
          <w:rFonts w:ascii="Times New Roman" w:hAnsi="Times New Roman" w:cs="Times New Roman"/>
          <w:spacing w:val="-2"/>
        </w:rPr>
        <w:t xml:space="preserve"> </w:t>
      </w:r>
      <w:r w:rsidRPr="007C3DDF">
        <w:rPr>
          <w:rFonts w:ascii="Times New Roman" w:hAnsi="Times New Roman" w:cs="Times New Roman"/>
        </w:rPr>
        <w:t>e)</w:t>
      </w:r>
      <w:r w:rsidRPr="007C3DDF">
        <w:rPr>
          <w:rFonts w:ascii="Times New Roman" w:hAnsi="Times New Roman" w:cs="Times New Roman"/>
          <w:spacing w:val="-2"/>
        </w:rPr>
        <w:t xml:space="preserve"> </w:t>
      </w:r>
      <w:r w:rsidRPr="007C3DDF">
        <w:rPr>
          <w:rFonts w:ascii="Times New Roman" w:hAnsi="Times New Roman" w:cs="Times New Roman"/>
          <w:spacing w:val="-4"/>
        </w:rPr>
        <w:t>{}}}</w:t>
      </w:r>
    </w:p>
    <w:p w:rsidR="00D3354B" w:rsidRPr="007C3DDF" w:rsidRDefault="00D3354B">
      <w:pPr>
        <w:spacing w:line="291" w:lineRule="exact"/>
        <w:rPr>
          <w:rFonts w:ascii="Times New Roman" w:hAnsi="Times New Roman" w:cs="Times New Roman"/>
          <w:sz w:val="24"/>
          <w:szCs w:val="24"/>
        </w:rPr>
      </w:pPr>
    </w:p>
    <w:p w:rsidR="00D3354B" w:rsidRPr="007C3DDF" w:rsidRDefault="00D3354B">
      <w:pPr>
        <w:rPr>
          <w:rFonts w:ascii="Times New Roman" w:hAnsi="Times New Roman" w:cs="Times New Roman"/>
          <w:sz w:val="24"/>
          <w:szCs w:val="24"/>
        </w:rPr>
      </w:pPr>
      <w:r w:rsidRPr="007C3DDF">
        <w:rPr>
          <w:rFonts w:ascii="Times New Roman" w:hAnsi="Times New Roman" w:cs="Times New Roman"/>
          <w:sz w:val="24"/>
          <w:szCs w:val="24"/>
        </w:rPr>
        <w:br w:type="page"/>
      </w:r>
    </w:p>
    <w:p w:rsidR="00D3354B" w:rsidRPr="007C3DDF" w:rsidRDefault="00D3354B">
      <w:pPr>
        <w:spacing w:line="291" w:lineRule="exact"/>
        <w:rPr>
          <w:rFonts w:ascii="Times New Roman" w:hAnsi="Times New Roman" w:cs="Times New Roman"/>
          <w:sz w:val="24"/>
          <w:szCs w:val="24"/>
        </w:rPr>
      </w:pPr>
    </w:p>
    <w:p w:rsidR="00F5376C" w:rsidRPr="007C3DDF" w:rsidRDefault="00F5376C">
      <w:pPr>
        <w:spacing w:line="291" w:lineRule="exact"/>
        <w:rPr>
          <w:rFonts w:ascii="Times New Roman" w:hAnsi="Times New Roman" w:cs="Times New Roman"/>
          <w:sz w:val="24"/>
          <w:szCs w:val="24"/>
        </w:rPr>
      </w:pPr>
    </w:p>
    <w:p w:rsidR="00AF059C" w:rsidRPr="007C3DDF" w:rsidRDefault="00AF059C" w:rsidP="00AF059C">
      <w:pPr>
        <w:spacing w:line="316" w:lineRule="auto"/>
        <w:jc w:val="both"/>
        <w:rPr>
          <w:rFonts w:ascii="Times New Roman" w:eastAsia="Bookman Old Style" w:hAnsi="Times New Roman" w:cs="Times New Roman"/>
          <w:b/>
          <w:sz w:val="24"/>
          <w:szCs w:val="24"/>
        </w:rPr>
      </w:pPr>
      <w:r w:rsidRPr="007C3DDF">
        <w:rPr>
          <w:rFonts w:ascii="Times New Roman" w:eastAsia="Bookman Old Style" w:hAnsi="Times New Roman" w:cs="Times New Roman"/>
          <w:b/>
          <w:sz w:val="24"/>
          <w:szCs w:val="24"/>
        </w:rPr>
        <w:t>OUTPUT:</w:t>
      </w:r>
    </w:p>
    <w:p w:rsidR="00F5376C" w:rsidRPr="007C3DDF" w:rsidRDefault="00F5376C" w:rsidP="00F5376C">
      <w:pPr>
        <w:spacing w:line="316" w:lineRule="auto"/>
        <w:jc w:val="center"/>
        <w:rPr>
          <w:rFonts w:ascii="Times New Roman" w:eastAsia="Bookman Old Style" w:hAnsi="Times New Roman" w:cs="Times New Roman"/>
          <w:b/>
          <w:noProof/>
          <w:sz w:val="24"/>
          <w:szCs w:val="24"/>
        </w:rPr>
      </w:pPr>
    </w:p>
    <w:p w:rsidR="00F5376C" w:rsidRPr="007C3DDF" w:rsidRDefault="00F5376C" w:rsidP="00F5376C">
      <w:pPr>
        <w:spacing w:line="316" w:lineRule="auto"/>
        <w:jc w:val="center"/>
        <w:rPr>
          <w:rFonts w:ascii="Times New Roman" w:eastAsia="Bookman Old Style" w:hAnsi="Times New Roman" w:cs="Times New Roman"/>
          <w:b/>
          <w:noProof/>
          <w:sz w:val="24"/>
          <w:szCs w:val="24"/>
        </w:rPr>
      </w:pPr>
    </w:p>
    <w:p w:rsidR="00AF059C" w:rsidRPr="007C3DDF" w:rsidRDefault="00AF059C" w:rsidP="00F5376C">
      <w:pPr>
        <w:spacing w:line="316" w:lineRule="auto"/>
        <w:jc w:val="center"/>
        <w:rPr>
          <w:rFonts w:ascii="Times New Roman" w:eastAsia="Bookman Old Style" w:hAnsi="Times New Roman" w:cs="Times New Roman"/>
          <w:b/>
          <w:sz w:val="24"/>
          <w:szCs w:val="24"/>
        </w:rPr>
      </w:pPr>
      <w:r w:rsidRPr="007C3DDF">
        <w:rPr>
          <w:rFonts w:ascii="Times New Roman" w:eastAsia="Bookman Old Style" w:hAnsi="Times New Roman" w:cs="Times New Roman"/>
          <w:b/>
          <w:noProof/>
          <w:sz w:val="24"/>
          <w:szCs w:val="24"/>
        </w:rPr>
        <w:drawing>
          <wp:inline distT="0" distB="0" distL="0" distR="0" wp14:anchorId="5F57C5BE" wp14:editId="4549EDFA">
            <wp:extent cx="2900580" cy="14224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912719" cy="1428353"/>
                    </a:xfrm>
                    <a:prstGeom prst="rect">
                      <a:avLst/>
                    </a:prstGeom>
                    <a:noFill/>
                    <a:ln>
                      <a:noFill/>
                    </a:ln>
                  </pic:spPr>
                </pic:pic>
              </a:graphicData>
            </a:graphic>
          </wp:inline>
        </w:drawing>
      </w:r>
    </w:p>
    <w:p w:rsidR="00DE35F1" w:rsidRPr="007C3DDF" w:rsidRDefault="00DE35F1" w:rsidP="00F5376C">
      <w:pPr>
        <w:spacing w:line="316" w:lineRule="auto"/>
        <w:jc w:val="center"/>
        <w:rPr>
          <w:rFonts w:ascii="Times New Roman" w:eastAsia="Bookman Old Style" w:hAnsi="Times New Roman" w:cs="Times New Roman"/>
          <w:b/>
          <w:noProof/>
          <w:sz w:val="24"/>
          <w:szCs w:val="24"/>
        </w:rPr>
      </w:pPr>
    </w:p>
    <w:p w:rsidR="00F5376C" w:rsidRPr="007C3DDF" w:rsidRDefault="00F5376C" w:rsidP="00F5376C">
      <w:pPr>
        <w:spacing w:line="316" w:lineRule="auto"/>
        <w:jc w:val="center"/>
        <w:rPr>
          <w:rFonts w:ascii="Times New Roman" w:eastAsia="Bookman Old Style" w:hAnsi="Times New Roman" w:cs="Times New Roman"/>
          <w:b/>
          <w:noProof/>
          <w:sz w:val="24"/>
          <w:szCs w:val="24"/>
        </w:rPr>
      </w:pPr>
    </w:p>
    <w:p w:rsidR="00AF059C" w:rsidRPr="007C3DDF" w:rsidRDefault="00AF059C" w:rsidP="00F5376C">
      <w:pPr>
        <w:spacing w:line="316" w:lineRule="auto"/>
        <w:jc w:val="center"/>
        <w:rPr>
          <w:rFonts w:ascii="Times New Roman" w:eastAsia="Bookman Old Style" w:hAnsi="Times New Roman" w:cs="Times New Roman"/>
          <w:b/>
          <w:sz w:val="24"/>
          <w:szCs w:val="24"/>
        </w:rPr>
      </w:pPr>
      <w:r w:rsidRPr="007C3DDF">
        <w:rPr>
          <w:rFonts w:ascii="Times New Roman" w:eastAsia="Bookman Old Style" w:hAnsi="Times New Roman" w:cs="Times New Roman"/>
          <w:b/>
          <w:noProof/>
          <w:sz w:val="24"/>
          <w:szCs w:val="24"/>
        </w:rPr>
        <w:drawing>
          <wp:inline distT="0" distB="0" distL="0" distR="0" wp14:anchorId="403B7580" wp14:editId="441775A2">
            <wp:extent cx="2915009" cy="1225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927957" cy="1230994"/>
                    </a:xfrm>
                    <a:prstGeom prst="rect">
                      <a:avLst/>
                    </a:prstGeom>
                    <a:noFill/>
                    <a:ln>
                      <a:noFill/>
                    </a:ln>
                  </pic:spPr>
                </pic:pic>
              </a:graphicData>
            </a:graphic>
          </wp:inline>
        </w:drawing>
      </w:r>
    </w:p>
    <w:p w:rsidR="00AF059C" w:rsidRPr="007C3DDF" w:rsidRDefault="00AF059C" w:rsidP="00F5376C">
      <w:pPr>
        <w:spacing w:line="316" w:lineRule="auto"/>
        <w:jc w:val="center"/>
        <w:rPr>
          <w:rFonts w:ascii="Times New Roman" w:eastAsia="Bookman Old Style" w:hAnsi="Times New Roman" w:cs="Times New Roman"/>
          <w:b/>
          <w:sz w:val="24"/>
          <w:szCs w:val="24"/>
        </w:rPr>
      </w:pPr>
    </w:p>
    <w:p w:rsidR="00F5376C" w:rsidRPr="007C3DDF" w:rsidRDefault="00F5376C" w:rsidP="00F5376C">
      <w:pPr>
        <w:spacing w:line="316" w:lineRule="auto"/>
        <w:jc w:val="center"/>
        <w:rPr>
          <w:rFonts w:ascii="Times New Roman" w:eastAsia="Bookman Old Style" w:hAnsi="Times New Roman" w:cs="Times New Roman"/>
          <w:b/>
          <w:noProof/>
          <w:sz w:val="24"/>
          <w:szCs w:val="24"/>
        </w:rPr>
      </w:pPr>
    </w:p>
    <w:p w:rsidR="00AF059C" w:rsidRPr="007C3DDF" w:rsidRDefault="00AF059C" w:rsidP="00F5376C">
      <w:pPr>
        <w:spacing w:line="316" w:lineRule="auto"/>
        <w:jc w:val="center"/>
        <w:rPr>
          <w:rFonts w:ascii="Times New Roman" w:eastAsia="Bookman Old Style" w:hAnsi="Times New Roman" w:cs="Times New Roman"/>
          <w:b/>
          <w:sz w:val="24"/>
          <w:szCs w:val="24"/>
        </w:rPr>
      </w:pPr>
      <w:r w:rsidRPr="007C3DDF">
        <w:rPr>
          <w:rFonts w:ascii="Times New Roman" w:eastAsia="Bookman Old Style" w:hAnsi="Times New Roman" w:cs="Times New Roman"/>
          <w:b/>
          <w:noProof/>
          <w:sz w:val="24"/>
          <w:szCs w:val="24"/>
        </w:rPr>
        <w:drawing>
          <wp:inline distT="0" distB="0" distL="0" distR="0" wp14:anchorId="5308A24A" wp14:editId="0D46D3F1">
            <wp:extent cx="2936434" cy="1657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943912" cy="1661571"/>
                    </a:xfrm>
                    <a:prstGeom prst="rect">
                      <a:avLst/>
                    </a:prstGeom>
                    <a:noFill/>
                    <a:ln>
                      <a:noFill/>
                    </a:ln>
                  </pic:spPr>
                </pic:pic>
              </a:graphicData>
            </a:graphic>
          </wp:inline>
        </w:drawing>
      </w:r>
    </w:p>
    <w:p w:rsidR="00AF059C" w:rsidRPr="007C3DDF" w:rsidRDefault="00AF059C" w:rsidP="00AF059C">
      <w:pPr>
        <w:rPr>
          <w:rFonts w:ascii="Times New Roman" w:hAnsi="Times New Roman" w:cs="Times New Roman"/>
          <w:sz w:val="24"/>
          <w:szCs w:val="24"/>
        </w:rPr>
      </w:pPr>
    </w:p>
    <w:p w:rsidR="00005100" w:rsidRPr="007C3DDF" w:rsidRDefault="00005100" w:rsidP="00D3354B">
      <w:pPr>
        <w:rPr>
          <w:rFonts w:ascii="Times New Roman" w:hAnsi="Times New Roman" w:cs="Times New Roman"/>
          <w:sz w:val="24"/>
          <w:szCs w:val="24"/>
        </w:rPr>
        <w:sectPr w:rsidR="00005100" w:rsidRPr="007C3DDF">
          <w:pgSz w:w="11910" w:h="16330"/>
          <w:pgMar w:top="1860" w:right="1000" w:bottom="280" w:left="1020" w:header="720" w:footer="720" w:gutter="0"/>
          <w:cols w:space="720"/>
        </w:sectPr>
      </w:pPr>
    </w:p>
    <w:p w:rsidR="00005100" w:rsidRPr="007C3DDF" w:rsidRDefault="00005100">
      <w:pPr>
        <w:pStyle w:val="BodyText"/>
        <w:ind w:left="0"/>
        <w:rPr>
          <w:rFonts w:ascii="Times New Roman" w:hAnsi="Times New Roman" w:cs="Times New Roman"/>
        </w:rPr>
      </w:pPr>
    </w:p>
    <w:p w:rsidR="00005100" w:rsidRPr="007C3DDF" w:rsidRDefault="00005100">
      <w:pPr>
        <w:pStyle w:val="BodyText"/>
        <w:spacing w:before="12"/>
        <w:ind w:left="0"/>
        <w:rPr>
          <w:rFonts w:ascii="Times New Roman" w:hAnsi="Times New Roman" w:cs="Times New Roman"/>
        </w:rPr>
      </w:pPr>
    </w:p>
    <w:tbl>
      <w:tblPr>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33"/>
        <w:gridCol w:w="7020"/>
      </w:tblGrid>
      <w:tr w:rsidR="00005100" w:rsidRPr="007C3DDF">
        <w:trPr>
          <w:trHeight w:val="337"/>
        </w:trPr>
        <w:tc>
          <w:tcPr>
            <w:tcW w:w="2633" w:type="dxa"/>
          </w:tcPr>
          <w:p w:rsidR="00005100" w:rsidRPr="007C3DDF" w:rsidRDefault="00000000">
            <w:pPr>
              <w:pStyle w:val="TableParagraph"/>
              <w:spacing w:before="0" w:line="294" w:lineRule="exact"/>
              <w:ind w:left="107"/>
              <w:rPr>
                <w:rFonts w:ascii="Times New Roman" w:hAnsi="Times New Roman" w:cs="Times New Roman"/>
                <w:b/>
                <w:sz w:val="24"/>
                <w:szCs w:val="24"/>
              </w:rPr>
            </w:pPr>
            <w:bookmarkStart w:id="17" w:name="14_&amp;_15"/>
            <w:bookmarkEnd w:id="17"/>
            <w:r w:rsidRPr="007C3DDF">
              <w:rPr>
                <w:rFonts w:ascii="Times New Roman" w:hAnsi="Times New Roman" w:cs="Times New Roman"/>
                <w:b/>
                <w:sz w:val="24"/>
                <w:szCs w:val="24"/>
              </w:rPr>
              <w:t xml:space="preserve">Ex No: </w:t>
            </w:r>
          </w:p>
        </w:tc>
        <w:tc>
          <w:tcPr>
            <w:tcW w:w="7020" w:type="dxa"/>
            <w:vMerge w:val="restart"/>
          </w:tcPr>
          <w:p w:rsidR="00005100" w:rsidRPr="007C3DDF" w:rsidRDefault="00005100">
            <w:pPr>
              <w:pStyle w:val="TableParagraph"/>
              <w:spacing w:before="0" w:line="294" w:lineRule="exact"/>
              <w:ind w:left="1882"/>
              <w:rPr>
                <w:rFonts w:ascii="Times New Roman" w:hAnsi="Times New Roman" w:cs="Times New Roman"/>
                <w:b/>
                <w:sz w:val="24"/>
                <w:szCs w:val="24"/>
              </w:rPr>
            </w:pPr>
          </w:p>
        </w:tc>
      </w:tr>
      <w:tr w:rsidR="00005100" w:rsidRPr="007C3DDF">
        <w:trPr>
          <w:trHeight w:val="339"/>
        </w:trPr>
        <w:tc>
          <w:tcPr>
            <w:tcW w:w="2633" w:type="dxa"/>
          </w:tcPr>
          <w:p w:rsidR="00005100" w:rsidRPr="007C3DDF" w:rsidRDefault="00000000">
            <w:pPr>
              <w:pStyle w:val="TableParagraph"/>
              <w:spacing w:before="0"/>
              <w:ind w:left="107"/>
              <w:rPr>
                <w:rFonts w:ascii="Times New Roman" w:hAnsi="Times New Roman" w:cs="Times New Roman"/>
                <w:b/>
                <w:sz w:val="24"/>
                <w:szCs w:val="24"/>
              </w:rPr>
            </w:pPr>
            <w:r w:rsidRPr="007C3DDF">
              <w:rPr>
                <w:rFonts w:ascii="Times New Roman" w:hAnsi="Times New Roman" w:cs="Times New Roman"/>
                <w:b/>
                <w:spacing w:val="-2"/>
                <w:sz w:val="24"/>
                <w:szCs w:val="24"/>
              </w:rPr>
              <w:t>Date:</w:t>
            </w:r>
          </w:p>
        </w:tc>
        <w:tc>
          <w:tcPr>
            <w:tcW w:w="7020" w:type="dxa"/>
            <w:vMerge/>
            <w:tcBorders>
              <w:top w:val="nil"/>
            </w:tcBorders>
          </w:tcPr>
          <w:p w:rsidR="00005100" w:rsidRPr="007C3DDF" w:rsidRDefault="00005100">
            <w:pPr>
              <w:rPr>
                <w:rFonts w:ascii="Times New Roman" w:hAnsi="Times New Roman" w:cs="Times New Roman"/>
                <w:sz w:val="24"/>
                <w:szCs w:val="24"/>
              </w:rPr>
            </w:pPr>
          </w:p>
        </w:tc>
      </w:tr>
    </w:tbl>
    <w:p w:rsidR="00005100" w:rsidRPr="007C3DDF" w:rsidRDefault="00005100">
      <w:pPr>
        <w:pStyle w:val="BodyText"/>
        <w:spacing w:before="1"/>
        <w:ind w:left="0"/>
        <w:rPr>
          <w:rFonts w:ascii="Times New Roman" w:hAnsi="Times New Roman" w:cs="Times New Roman"/>
        </w:rPr>
      </w:pPr>
    </w:p>
    <w:p w:rsidR="00005100" w:rsidRPr="007C3DDF" w:rsidRDefault="00005100">
      <w:pPr>
        <w:jc w:val="both"/>
        <w:rPr>
          <w:rFonts w:ascii="Times New Roman" w:hAnsi="Times New Roman" w:cs="Times New Roman"/>
          <w:sz w:val="24"/>
          <w:szCs w:val="24"/>
        </w:rPr>
        <w:sectPr w:rsidR="00005100" w:rsidRPr="007C3DDF">
          <w:pgSz w:w="11910" w:h="16330"/>
          <w:pgMar w:top="1860" w:right="1000" w:bottom="280" w:left="1020" w:header="720" w:footer="720" w:gutter="0"/>
          <w:cols w:space="720"/>
        </w:sectPr>
      </w:pPr>
    </w:p>
    <w:p w:rsidR="00005100" w:rsidRPr="007C3DDF" w:rsidRDefault="00005100">
      <w:pPr>
        <w:jc w:val="both"/>
        <w:rPr>
          <w:rFonts w:ascii="Times New Roman" w:hAnsi="Times New Roman" w:cs="Times New Roman"/>
          <w:sz w:val="24"/>
          <w:szCs w:val="24"/>
        </w:rPr>
      </w:pPr>
    </w:p>
    <w:p w:rsidR="00DE35F1" w:rsidRPr="007C3DDF" w:rsidRDefault="00DE35F1" w:rsidP="00DE35F1">
      <w:pPr>
        <w:rPr>
          <w:rFonts w:ascii="Times New Roman" w:hAnsi="Times New Roman" w:cs="Times New Roman"/>
          <w:sz w:val="24"/>
          <w:szCs w:val="24"/>
        </w:rPr>
      </w:pPr>
    </w:p>
    <w:p w:rsidR="00DE35F1" w:rsidRDefault="00DE35F1" w:rsidP="00F00E1F">
      <w:pPr>
        <w:pStyle w:val="Heading2"/>
        <w:ind w:left="0"/>
      </w:pPr>
      <w:r w:rsidRPr="00076BE1">
        <w:t>PROGRAM</w:t>
      </w:r>
    </w:p>
    <w:p w:rsidR="00076BE1" w:rsidRPr="00076BE1" w:rsidRDefault="00076BE1" w:rsidP="00076BE1">
      <w:pPr>
        <w:pStyle w:val="Heading2"/>
      </w:pPr>
    </w:p>
    <w:p w:rsidR="00DE35F1" w:rsidRPr="007C3DDF" w:rsidRDefault="00DE35F1" w:rsidP="00DE35F1">
      <w:pPr>
        <w:rPr>
          <w:rFonts w:ascii="Times New Roman" w:hAnsi="Times New Roman" w:cs="Times New Roman"/>
          <w:sz w:val="24"/>
          <w:szCs w:val="24"/>
        </w:rPr>
      </w:pPr>
      <w:r w:rsidRPr="007C3DDF">
        <w:rPr>
          <w:rFonts w:ascii="Times New Roman" w:hAnsi="Times New Roman" w:cs="Times New Roman"/>
          <w:sz w:val="24"/>
          <w:szCs w:val="24"/>
        </w:rPr>
        <w:t xml:space="preserve">set ns [new </w:t>
      </w:r>
      <w:r w:rsidR="00076BE1" w:rsidRPr="007C3DDF">
        <w:rPr>
          <w:rFonts w:ascii="Times New Roman" w:hAnsi="Times New Roman" w:cs="Times New Roman"/>
          <w:sz w:val="24"/>
          <w:szCs w:val="24"/>
        </w:rPr>
        <w:t>Simulator]</w:t>
      </w:r>
      <w:r w:rsidR="00076BE1">
        <w:rPr>
          <w:rFonts w:ascii="Times New Roman" w:hAnsi="Times New Roman" w:cs="Times New Roman"/>
          <w:sz w:val="24"/>
          <w:szCs w:val="24"/>
        </w:rPr>
        <w:t xml:space="preserve">   #</w:t>
      </w:r>
      <w:r w:rsidRPr="007C3DDF">
        <w:rPr>
          <w:rFonts w:ascii="Times New Roman" w:hAnsi="Times New Roman" w:cs="Times New Roman"/>
          <w:sz w:val="24"/>
          <w:szCs w:val="24"/>
        </w:rPr>
        <w:t>Tell the simulator to use dynamic routing</w:t>
      </w:r>
    </w:p>
    <w:p w:rsidR="00DE35F1" w:rsidRPr="007C3DDF" w:rsidRDefault="00DE35F1" w:rsidP="00DE35F1">
      <w:pPr>
        <w:rPr>
          <w:rFonts w:ascii="Times New Roman" w:hAnsi="Times New Roman" w:cs="Times New Roman"/>
          <w:sz w:val="24"/>
          <w:szCs w:val="24"/>
        </w:rPr>
      </w:pPr>
      <w:r w:rsidRPr="007C3DDF">
        <w:rPr>
          <w:rFonts w:ascii="Times New Roman" w:hAnsi="Times New Roman" w:cs="Times New Roman"/>
          <w:sz w:val="24"/>
          <w:szCs w:val="24"/>
        </w:rPr>
        <w:t xml:space="preserve">$ns </w:t>
      </w:r>
      <w:proofErr w:type="spellStart"/>
      <w:r w:rsidRPr="007C3DDF">
        <w:rPr>
          <w:rFonts w:ascii="Times New Roman" w:hAnsi="Times New Roman" w:cs="Times New Roman"/>
          <w:sz w:val="24"/>
          <w:szCs w:val="24"/>
        </w:rPr>
        <w:t>rtproto</w:t>
      </w:r>
      <w:proofErr w:type="spellEnd"/>
      <w:r w:rsidRPr="007C3DDF">
        <w:rPr>
          <w:rFonts w:ascii="Times New Roman" w:hAnsi="Times New Roman" w:cs="Times New Roman"/>
          <w:sz w:val="24"/>
          <w:szCs w:val="24"/>
        </w:rPr>
        <w:t xml:space="preserve"> DV</w:t>
      </w:r>
    </w:p>
    <w:p w:rsidR="00DE35F1" w:rsidRPr="007C3DDF" w:rsidRDefault="00DE35F1" w:rsidP="00DE35F1">
      <w:pPr>
        <w:rPr>
          <w:rFonts w:ascii="Times New Roman" w:hAnsi="Times New Roman" w:cs="Times New Roman"/>
          <w:sz w:val="24"/>
          <w:szCs w:val="24"/>
        </w:rPr>
      </w:pPr>
      <w:r w:rsidRPr="007C3DDF">
        <w:rPr>
          <w:rFonts w:ascii="Times New Roman" w:hAnsi="Times New Roman" w:cs="Times New Roman"/>
          <w:sz w:val="24"/>
          <w:szCs w:val="24"/>
        </w:rPr>
        <w:t xml:space="preserve">$ns </w:t>
      </w:r>
      <w:proofErr w:type="spellStart"/>
      <w:r w:rsidRPr="007C3DDF">
        <w:rPr>
          <w:rFonts w:ascii="Times New Roman" w:hAnsi="Times New Roman" w:cs="Times New Roman"/>
          <w:sz w:val="24"/>
          <w:szCs w:val="24"/>
        </w:rPr>
        <w:t>macType</w:t>
      </w:r>
      <w:proofErr w:type="spellEnd"/>
      <w:r w:rsidRPr="007C3DDF">
        <w:rPr>
          <w:rFonts w:ascii="Times New Roman" w:hAnsi="Times New Roman" w:cs="Times New Roman"/>
          <w:sz w:val="24"/>
          <w:szCs w:val="24"/>
        </w:rPr>
        <w:t xml:space="preserve"> Mac/Sat/</w:t>
      </w:r>
      <w:proofErr w:type="spellStart"/>
      <w:r w:rsidRPr="007C3DDF">
        <w:rPr>
          <w:rFonts w:ascii="Times New Roman" w:hAnsi="Times New Roman" w:cs="Times New Roman"/>
          <w:sz w:val="24"/>
          <w:szCs w:val="24"/>
        </w:rPr>
        <w:t>UnslottedAloha</w:t>
      </w:r>
      <w:proofErr w:type="spellEnd"/>
      <w:r w:rsidRPr="007C3DDF">
        <w:rPr>
          <w:rFonts w:ascii="Times New Roman" w:hAnsi="Times New Roman" w:cs="Times New Roman"/>
          <w:sz w:val="24"/>
          <w:szCs w:val="24"/>
        </w:rPr>
        <w:t xml:space="preserve"> </w:t>
      </w:r>
      <w:r w:rsidR="00076BE1">
        <w:rPr>
          <w:rFonts w:ascii="Times New Roman" w:hAnsi="Times New Roman" w:cs="Times New Roman"/>
          <w:sz w:val="24"/>
          <w:szCs w:val="24"/>
        </w:rPr>
        <w:t xml:space="preserve">  </w:t>
      </w:r>
      <w:r w:rsidRPr="007C3DDF">
        <w:rPr>
          <w:rFonts w:ascii="Times New Roman" w:hAnsi="Times New Roman" w:cs="Times New Roman"/>
          <w:sz w:val="24"/>
          <w:szCs w:val="24"/>
        </w:rPr>
        <w:t xml:space="preserve">#Open the </w:t>
      </w:r>
      <w:proofErr w:type="spellStart"/>
      <w:r w:rsidRPr="007C3DDF">
        <w:rPr>
          <w:rFonts w:ascii="Times New Roman" w:hAnsi="Times New Roman" w:cs="Times New Roman"/>
          <w:sz w:val="24"/>
          <w:szCs w:val="24"/>
        </w:rPr>
        <w:t>nam</w:t>
      </w:r>
      <w:proofErr w:type="spellEnd"/>
      <w:r w:rsidRPr="007C3DDF">
        <w:rPr>
          <w:rFonts w:ascii="Times New Roman" w:hAnsi="Times New Roman" w:cs="Times New Roman"/>
          <w:sz w:val="24"/>
          <w:szCs w:val="24"/>
        </w:rPr>
        <w:t xml:space="preserve"> trace file</w:t>
      </w:r>
    </w:p>
    <w:p w:rsidR="00DE35F1" w:rsidRPr="007C3DDF" w:rsidRDefault="00DE35F1" w:rsidP="00DE35F1">
      <w:pPr>
        <w:rPr>
          <w:rFonts w:ascii="Times New Roman" w:hAnsi="Times New Roman" w:cs="Times New Roman"/>
          <w:sz w:val="24"/>
          <w:szCs w:val="24"/>
        </w:rPr>
      </w:pPr>
      <w:r w:rsidRPr="007C3DDF">
        <w:rPr>
          <w:rFonts w:ascii="Times New Roman" w:hAnsi="Times New Roman" w:cs="Times New Roman"/>
          <w:sz w:val="24"/>
          <w:szCs w:val="24"/>
        </w:rPr>
        <w:t xml:space="preserve">set </w:t>
      </w:r>
      <w:proofErr w:type="spellStart"/>
      <w:r w:rsidRPr="007C3DDF">
        <w:rPr>
          <w:rFonts w:ascii="Times New Roman" w:hAnsi="Times New Roman" w:cs="Times New Roman"/>
          <w:sz w:val="24"/>
          <w:szCs w:val="24"/>
        </w:rPr>
        <w:t>nf</w:t>
      </w:r>
      <w:proofErr w:type="spellEnd"/>
      <w:r w:rsidRPr="007C3DDF">
        <w:rPr>
          <w:rFonts w:ascii="Times New Roman" w:hAnsi="Times New Roman" w:cs="Times New Roman"/>
          <w:sz w:val="24"/>
          <w:szCs w:val="24"/>
        </w:rPr>
        <w:t xml:space="preserve"> [open </w:t>
      </w:r>
      <w:proofErr w:type="spellStart"/>
      <w:r w:rsidRPr="007C3DDF">
        <w:rPr>
          <w:rFonts w:ascii="Times New Roman" w:hAnsi="Times New Roman" w:cs="Times New Roman"/>
          <w:sz w:val="24"/>
          <w:szCs w:val="24"/>
        </w:rPr>
        <w:t>aloha.nam</w:t>
      </w:r>
      <w:proofErr w:type="spellEnd"/>
      <w:r w:rsidRPr="007C3DDF">
        <w:rPr>
          <w:rFonts w:ascii="Times New Roman" w:hAnsi="Times New Roman" w:cs="Times New Roman"/>
          <w:sz w:val="24"/>
          <w:szCs w:val="24"/>
        </w:rPr>
        <w:t xml:space="preserve"> w]</w:t>
      </w:r>
    </w:p>
    <w:p w:rsidR="00DE35F1" w:rsidRPr="007C3DDF" w:rsidRDefault="00DE35F1" w:rsidP="00DE35F1">
      <w:pPr>
        <w:rPr>
          <w:rFonts w:ascii="Times New Roman" w:hAnsi="Times New Roman" w:cs="Times New Roman"/>
          <w:sz w:val="24"/>
          <w:szCs w:val="24"/>
        </w:rPr>
      </w:pPr>
      <w:r w:rsidRPr="007C3DDF">
        <w:rPr>
          <w:rFonts w:ascii="Times New Roman" w:hAnsi="Times New Roman" w:cs="Times New Roman"/>
          <w:sz w:val="24"/>
          <w:szCs w:val="24"/>
        </w:rPr>
        <w:t xml:space="preserve">$ns </w:t>
      </w:r>
      <w:proofErr w:type="spellStart"/>
      <w:r w:rsidRPr="007C3DDF">
        <w:rPr>
          <w:rFonts w:ascii="Times New Roman" w:hAnsi="Times New Roman" w:cs="Times New Roman"/>
          <w:sz w:val="24"/>
          <w:szCs w:val="24"/>
        </w:rPr>
        <w:t>namtrace</w:t>
      </w:r>
      <w:proofErr w:type="spellEnd"/>
      <w:r w:rsidRPr="007C3DDF">
        <w:rPr>
          <w:rFonts w:ascii="Times New Roman" w:hAnsi="Times New Roman" w:cs="Times New Roman"/>
          <w:sz w:val="24"/>
          <w:szCs w:val="24"/>
        </w:rPr>
        <w:t>-all $</w:t>
      </w:r>
      <w:proofErr w:type="spellStart"/>
      <w:r w:rsidRPr="007C3DDF">
        <w:rPr>
          <w:rFonts w:ascii="Times New Roman" w:hAnsi="Times New Roman" w:cs="Times New Roman"/>
          <w:sz w:val="24"/>
          <w:szCs w:val="24"/>
        </w:rPr>
        <w:t>nf</w:t>
      </w:r>
      <w:proofErr w:type="spellEnd"/>
      <w:r w:rsidRPr="007C3DDF">
        <w:rPr>
          <w:rFonts w:ascii="Times New Roman" w:hAnsi="Times New Roman" w:cs="Times New Roman"/>
          <w:sz w:val="24"/>
          <w:szCs w:val="24"/>
        </w:rPr>
        <w:t xml:space="preserve"> #Open the output files set f0 [open aloha.tr w]</w:t>
      </w:r>
    </w:p>
    <w:p w:rsidR="00DE35F1" w:rsidRPr="007C3DDF" w:rsidRDefault="00DE35F1" w:rsidP="00DE35F1">
      <w:pPr>
        <w:rPr>
          <w:rFonts w:ascii="Times New Roman" w:hAnsi="Times New Roman" w:cs="Times New Roman"/>
          <w:sz w:val="24"/>
          <w:szCs w:val="24"/>
        </w:rPr>
      </w:pPr>
      <w:r w:rsidRPr="007C3DDF">
        <w:rPr>
          <w:rFonts w:ascii="Times New Roman" w:hAnsi="Times New Roman" w:cs="Times New Roman"/>
          <w:sz w:val="24"/>
          <w:szCs w:val="24"/>
        </w:rPr>
        <w:t>$ns trace-all $f0</w:t>
      </w:r>
    </w:p>
    <w:p w:rsidR="00DE35F1" w:rsidRPr="007C3DDF" w:rsidRDefault="00DE35F1" w:rsidP="00DE35F1">
      <w:pPr>
        <w:rPr>
          <w:rFonts w:ascii="Times New Roman" w:hAnsi="Times New Roman" w:cs="Times New Roman"/>
          <w:sz w:val="24"/>
          <w:szCs w:val="24"/>
        </w:rPr>
      </w:pPr>
      <w:r w:rsidRPr="007C3DDF">
        <w:rPr>
          <w:rFonts w:ascii="Times New Roman" w:hAnsi="Times New Roman" w:cs="Times New Roman"/>
          <w:sz w:val="24"/>
          <w:szCs w:val="24"/>
        </w:rPr>
        <w:t>#Define a finish procedure proc finish {} {</w:t>
      </w:r>
    </w:p>
    <w:p w:rsidR="00DE35F1" w:rsidRPr="007C3DDF" w:rsidRDefault="00DE35F1" w:rsidP="00DE35F1">
      <w:pPr>
        <w:rPr>
          <w:rFonts w:ascii="Times New Roman" w:hAnsi="Times New Roman" w:cs="Times New Roman"/>
          <w:sz w:val="24"/>
          <w:szCs w:val="24"/>
        </w:rPr>
      </w:pPr>
      <w:r w:rsidRPr="007C3DDF">
        <w:rPr>
          <w:rFonts w:ascii="Times New Roman" w:hAnsi="Times New Roman" w:cs="Times New Roman"/>
          <w:sz w:val="24"/>
          <w:szCs w:val="24"/>
        </w:rPr>
        <w:t xml:space="preserve">global ns f0 </w:t>
      </w:r>
      <w:proofErr w:type="spellStart"/>
      <w:r w:rsidRPr="007C3DDF">
        <w:rPr>
          <w:rFonts w:ascii="Times New Roman" w:hAnsi="Times New Roman" w:cs="Times New Roman"/>
          <w:sz w:val="24"/>
          <w:szCs w:val="24"/>
        </w:rPr>
        <w:t>nf</w:t>
      </w:r>
      <w:proofErr w:type="spellEnd"/>
    </w:p>
    <w:p w:rsidR="00DE35F1" w:rsidRPr="007C3DDF" w:rsidRDefault="00DE35F1" w:rsidP="00DE35F1">
      <w:pPr>
        <w:rPr>
          <w:rFonts w:ascii="Times New Roman" w:hAnsi="Times New Roman" w:cs="Times New Roman"/>
          <w:sz w:val="24"/>
          <w:szCs w:val="24"/>
        </w:rPr>
      </w:pPr>
      <w:r w:rsidRPr="007C3DDF">
        <w:rPr>
          <w:rFonts w:ascii="Times New Roman" w:hAnsi="Times New Roman" w:cs="Times New Roman"/>
          <w:sz w:val="24"/>
          <w:szCs w:val="24"/>
        </w:rPr>
        <w:t>$ns flush-trace #Close the trace file close $f0</w:t>
      </w:r>
    </w:p>
    <w:p w:rsidR="00DE35F1" w:rsidRPr="007C3DDF" w:rsidRDefault="00DE35F1" w:rsidP="00DE35F1">
      <w:pPr>
        <w:rPr>
          <w:rFonts w:ascii="Times New Roman" w:hAnsi="Times New Roman" w:cs="Times New Roman"/>
          <w:sz w:val="24"/>
          <w:szCs w:val="24"/>
        </w:rPr>
      </w:pPr>
      <w:r w:rsidRPr="007C3DDF">
        <w:rPr>
          <w:rFonts w:ascii="Times New Roman" w:hAnsi="Times New Roman" w:cs="Times New Roman"/>
          <w:sz w:val="24"/>
          <w:szCs w:val="24"/>
        </w:rPr>
        <w:t>close $</w:t>
      </w:r>
      <w:proofErr w:type="spellStart"/>
      <w:r w:rsidRPr="007C3DDF">
        <w:rPr>
          <w:rFonts w:ascii="Times New Roman" w:hAnsi="Times New Roman" w:cs="Times New Roman"/>
          <w:sz w:val="24"/>
          <w:szCs w:val="24"/>
        </w:rPr>
        <w:t>nf</w:t>
      </w:r>
      <w:proofErr w:type="spellEnd"/>
    </w:p>
    <w:p w:rsidR="00DE35F1" w:rsidRPr="007C3DDF" w:rsidRDefault="00DE35F1" w:rsidP="00DE35F1">
      <w:pPr>
        <w:rPr>
          <w:rFonts w:ascii="Times New Roman" w:hAnsi="Times New Roman" w:cs="Times New Roman"/>
          <w:sz w:val="24"/>
          <w:szCs w:val="24"/>
        </w:rPr>
      </w:pPr>
      <w:r w:rsidRPr="007C3DDF">
        <w:rPr>
          <w:rFonts w:ascii="Times New Roman" w:hAnsi="Times New Roman" w:cs="Times New Roman"/>
          <w:sz w:val="24"/>
          <w:szCs w:val="24"/>
        </w:rPr>
        <w:t xml:space="preserve">exec </w:t>
      </w:r>
      <w:proofErr w:type="spellStart"/>
      <w:r w:rsidRPr="007C3DDF">
        <w:rPr>
          <w:rFonts w:ascii="Times New Roman" w:hAnsi="Times New Roman" w:cs="Times New Roman"/>
          <w:sz w:val="24"/>
          <w:szCs w:val="24"/>
        </w:rPr>
        <w:t>nam</w:t>
      </w:r>
      <w:proofErr w:type="spellEnd"/>
      <w:r w:rsidRPr="007C3DDF">
        <w:rPr>
          <w:rFonts w:ascii="Times New Roman" w:hAnsi="Times New Roman" w:cs="Times New Roman"/>
          <w:sz w:val="24"/>
          <w:szCs w:val="24"/>
        </w:rPr>
        <w:t xml:space="preserve"> </w:t>
      </w:r>
      <w:proofErr w:type="spellStart"/>
      <w:r w:rsidRPr="007C3DDF">
        <w:rPr>
          <w:rFonts w:ascii="Times New Roman" w:hAnsi="Times New Roman" w:cs="Times New Roman"/>
          <w:sz w:val="24"/>
          <w:szCs w:val="24"/>
        </w:rPr>
        <w:t>aloha.nam</w:t>
      </w:r>
      <w:proofErr w:type="spellEnd"/>
      <w:r w:rsidRPr="007C3DDF">
        <w:rPr>
          <w:rFonts w:ascii="Times New Roman" w:hAnsi="Times New Roman" w:cs="Times New Roman"/>
          <w:sz w:val="24"/>
          <w:szCs w:val="24"/>
        </w:rPr>
        <w:t xml:space="preserve"> &amp; exit </w:t>
      </w:r>
      <w:proofErr w:type="gramStart"/>
      <w:r w:rsidRPr="007C3DDF">
        <w:rPr>
          <w:rFonts w:ascii="Times New Roman" w:hAnsi="Times New Roman" w:cs="Times New Roman"/>
          <w:sz w:val="24"/>
          <w:szCs w:val="24"/>
        </w:rPr>
        <w:t>0</w:t>
      </w:r>
      <w:r w:rsidR="00076BE1">
        <w:rPr>
          <w:rFonts w:ascii="Times New Roman" w:hAnsi="Times New Roman" w:cs="Times New Roman"/>
          <w:sz w:val="24"/>
          <w:szCs w:val="24"/>
        </w:rPr>
        <w:t xml:space="preserve"> </w:t>
      </w:r>
      <w:r w:rsidRPr="007C3DDF">
        <w:rPr>
          <w:rFonts w:ascii="Times New Roman" w:hAnsi="Times New Roman" w:cs="Times New Roman"/>
          <w:sz w:val="24"/>
          <w:szCs w:val="24"/>
        </w:rPr>
        <w:t>}</w:t>
      </w:r>
      <w:proofErr w:type="gramEnd"/>
    </w:p>
    <w:p w:rsidR="00DE35F1" w:rsidRPr="007C3DDF" w:rsidRDefault="00DE35F1" w:rsidP="00DE35F1">
      <w:pPr>
        <w:rPr>
          <w:rFonts w:ascii="Times New Roman" w:hAnsi="Times New Roman" w:cs="Times New Roman"/>
          <w:sz w:val="24"/>
          <w:szCs w:val="24"/>
        </w:rPr>
      </w:pPr>
      <w:r w:rsidRPr="007C3DDF">
        <w:rPr>
          <w:rFonts w:ascii="Times New Roman" w:hAnsi="Times New Roman" w:cs="Times New Roman"/>
          <w:sz w:val="24"/>
          <w:szCs w:val="24"/>
        </w:rPr>
        <w:t># Create six nodes set n0 [$ns node] set n1 [$ns node] set n2 [$ns node] set n3 [$ns node] set n4 [$ns node] set n5 [$ns node]</w:t>
      </w:r>
    </w:p>
    <w:p w:rsidR="00DE35F1" w:rsidRPr="007C3DDF" w:rsidRDefault="00DE35F1" w:rsidP="00DE35F1">
      <w:pPr>
        <w:rPr>
          <w:rFonts w:ascii="Times New Roman" w:hAnsi="Times New Roman" w:cs="Times New Roman"/>
          <w:sz w:val="24"/>
          <w:szCs w:val="24"/>
        </w:rPr>
      </w:pPr>
      <w:r w:rsidRPr="007C3DDF">
        <w:rPr>
          <w:rFonts w:ascii="Times New Roman" w:hAnsi="Times New Roman" w:cs="Times New Roman"/>
          <w:sz w:val="24"/>
          <w:szCs w:val="24"/>
        </w:rPr>
        <w:t># Create duplex links between nodes with bandwidth and distance</w:t>
      </w:r>
    </w:p>
    <w:p w:rsidR="00DE35F1" w:rsidRPr="007C3DDF" w:rsidRDefault="00DE35F1" w:rsidP="00DE35F1">
      <w:pPr>
        <w:rPr>
          <w:rFonts w:ascii="Times New Roman" w:hAnsi="Times New Roman" w:cs="Times New Roman"/>
          <w:sz w:val="24"/>
          <w:szCs w:val="24"/>
        </w:rPr>
      </w:pPr>
      <w:r w:rsidRPr="007C3DDF">
        <w:rPr>
          <w:rFonts w:ascii="Times New Roman" w:hAnsi="Times New Roman" w:cs="Times New Roman"/>
          <w:sz w:val="24"/>
          <w:szCs w:val="24"/>
        </w:rPr>
        <w:t xml:space="preserve">$ns duplex-link $n0 $n4 1Mb 50ms </w:t>
      </w:r>
      <w:proofErr w:type="spellStart"/>
      <w:r w:rsidRPr="007C3DDF">
        <w:rPr>
          <w:rFonts w:ascii="Times New Roman" w:hAnsi="Times New Roman" w:cs="Times New Roman"/>
          <w:sz w:val="24"/>
          <w:szCs w:val="24"/>
        </w:rPr>
        <w:t>DropTail</w:t>
      </w:r>
      <w:proofErr w:type="spellEnd"/>
    </w:p>
    <w:p w:rsidR="00DE35F1" w:rsidRPr="007C3DDF" w:rsidRDefault="00DE35F1" w:rsidP="00DE35F1">
      <w:pPr>
        <w:rPr>
          <w:rFonts w:ascii="Times New Roman" w:hAnsi="Times New Roman" w:cs="Times New Roman"/>
          <w:sz w:val="24"/>
          <w:szCs w:val="24"/>
        </w:rPr>
      </w:pPr>
      <w:r w:rsidRPr="007C3DDF">
        <w:rPr>
          <w:rFonts w:ascii="Times New Roman" w:hAnsi="Times New Roman" w:cs="Times New Roman"/>
          <w:sz w:val="24"/>
          <w:szCs w:val="24"/>
        </w:rPr>
        <w:t xml:space="preserve">$ns duplex-link $n1 $n4 1Mb 50ms </w:t>
      </w:r>
      <w:proofErr w:type="spellStart"/>
      <w:r w:rsidRPr="007C3DDF">
        <w:rPr>
          <w:rFonts w:ascii="Times New Roman" w:hAnsi="Times New Roman" w:cs="Times New Roman"/>
          <w:sz w:val="24"/>
          <w:szCs w:val="24"/>
        </w:rPr>
        <w:t>DropTail</w:t>
      </w:r>
      <w:proofErr w:type="spellEnd"/>
    </w:p>
    <w:p w:rsidR="00DE35F1" w:rsidRPr="007C3DDF" w:rsidRDefault="00DE35F1" w:rsidP="00DE35F1">
      <w:pPr>
        <w:rPr>
          <w:rFonts w:ascii="Times New Roman" w:hAnsi="Times New Roman" w:cs="Times New Roman"/>
          <w:sz w:val="24"/>
          <w:szCs w:val="24"/>
        </w:rPr>
      </w:pPr>
      <w:r w:rsidRPr="007C3DDF">
        <w:rPr>
          <w:rFonts w:ascii="Times New Roman" w:hAnsi="Times New Roman" w:cs="Times New Roman"/>
          <w:sz w:val="24"/>
          <w:szCs w:val="24"/>
        </w:rPr>
        <w:t xml:space="preserve">$ns duplex-link $n2 $n5 1Mb 1ms </w:t>
      </w:r>
      <w:proofErr w:type="spellStart"/>
      <w:r w:rsidRPr="007C3DDF">
        <w:rPr>
          <w:rFonts w:ascii="Times New Roman" w:hAnsi="Times New Roman" w:cs="Times New Roman"/>
          <w:sz w:val="24"/>
          <w:szCs w:val="24"/>
        </w:rPr>
        <w:t>DropTail</w:t>
      </w:r>
      <w:proofErr w:type="spellEnd"/>
    </w:p>
    <w:p w:rsidR="00DE35F1" w:rsidRPr="007C3DDF" w:rsidRDefault="00DE35F1" w:rsidP="00DE35F1">
      <w:pPr>
        <w:rPr>
          <w:rFonts w:ascii="Times New Roman" w:hAnsi="Times New Roman" w:cs="Times New Roman"/>
          <w:sz w:val="24"/>
          <w:szCs w:val="24"/>
        </w:rPr>
      </w:pPr>
      <w:r w:rsidRPr="007C3DDF">
        <w:rPr>
          <w:rFonts w:ascii="Times New Roman" w:hAnsi="Times New Roman" w:cs="Times New Roman"/>
          <w:sz w:val="24"/>
          <w:szCs w:val="24"/>
        </w:rPr>
        <w:t xml:space="preserve">$ns duplex-link $n3 $n5 1Mb 1ms </w:t>
      </w:r>
      <w:proofErr w:type="spellStart"/>
      <w:r w:rsidRPr="007C3DDF">
        <w:rPr>
          <w:rFonts w:ascii="Times New Roman" w:hAnsi="Times New Roman" w:cs="Times New Roman"/>
          <w:sz w:val="24"/>
          <w:szCs w:val="24"/>
        </w:rPr>
        <w:t>DropTail</w:t>
      </w:r>
      <w:proofErr w:type="spellEnd"/>
    </w:p>
    <w:p w:rsidR="00DE35F1" w:rsidRPr="007C3DDF" w:rsidRDefault="00DE35F1" w:rsidP="00DE35F1">
      <w:pPr>
        <w:rPr>
          <w:rFonts w:ascii="Times New Roman" w:hAnsi="Times New Roman" w:cs="Times New Roman"/>
          <w:sz w:val="24"/>
          <w:szCs w:val="24"/>
        </w:rPr>
      </w:pPr>
      <w:r w:rsidRPr="007C3DDF">
        <w:rPr>
          <w:rFonts w:ascii="Times New Roman" w:hAnsi="Times New Roman" w:cs="Times New Roman"/>
          <w:sz w:val="24"/>
          <w:szCs w:val="24"/>
        </w:rPr>
        <w:t xml:space="preserve">$ns duplex-link $n4 $n5 1Mb 50ms </w:t>
      </w:r>
      <w:proofErr w:type="spellStart"/>
      <w:r w:rsidRPr="007C3DDF">
        <w:rPr>
          <w:rFonts w:ascii="Times New Roman" w:hAnsi="Times New Roman" w:cs="Times New Roman"/>
          <w:sz w:val="24"/>
          <w:szCs w:val="24"/>
        </w:rPr>
        <w:t>DropTail</w:t>
      </w:r>
      <w:proofErr w:type="spellEnd"/>
    </w:p>
    <w:p w:rsidR="00DE35F1" w:rsidRPr="007C3DDF" w:rsidRDefault="00DE35F1" w:rsidP="00DE35F1">
      <w:pPr>
        <w:rPr>
          <w:rFonts w:ascii="Times New Roman" w:hAnsi="Times New Roman" w:cs="Times New Roman"/>
          <w:sz w:val="24"/>
          <w:szCs w:val="24"/>
        </w:rPr>
      </w:pPr>
      <w:r w:rsidRPr="007C3DDF">
        <w:rPr>
          <w:rFonts w:ascii="Times New Roman" w:hAnsi="Times New Roman" w:cs="Times New Roman"/>
          <w:sz w:val="24"/>
          <w:szCs w:val="24"/>
        </w:rPr>
        <w:t xml:space="preserve">$ns duplex-link $n2 $n3 1Mb 50ms </w:t>
      </w:r>
      <w:proofErr w:type="spellStart"/>
      <w:r w:rsidRPr="007C3DDF">
        <w:rPr>
          <w:rFonts w:ascii="Times New Roman" w:hAnsi="Times New Roman" w:cs="Times New Roman"/>
          <w:sz w:val="24"/>
          <w:szCs w:val="24"/>
        </w:rPr>
        <w:t>DropTail</w:t>
      </w:r>
      <w:proofErr w:type="spellEnd"/>
    </w:p>
    <w:p w:rsidR="00DE35F1" w:rsidRPr="007C3DDF" w:rsidRDefault="00DE35F1" w:rsidP="00DE35F1">
      <w:pPr>
        <w:rPr>
          <w:rFonts w:ascii="Times New Roman" w:hAnsi="Times New Roman" w:cs="Times New Roman"/>
          <w:sz w:val="24"/>
          <w:szCs w:val="24"/>
        </w:rPr>
      </w:pPr>
      <w:r w:rsidRPr="007C3DDF">
        <w:rPr>
          <w:rFonts w:ascii="Times New Roman" w:hAnsi="Times New Roman" w:cs="Times New Roman"/>
          <w:sz w:val="24"/>
          <w:szCs w:val="24"/>
        </w:rPr>
        <w:t># Create a duplex link between nodes 4 and 5 as queue position</w:t>
      </w:r>
    </w:p>
    <w:p w:rsidR="00DE35F1" w:rsidRPr="007C3DDF" w:rsidRDefault="00DE35F1" w:rsidP="00DE35F1">
      <w:pPr>
        <w:rPr>
          <w:rFonts w:ascii="Times New Roman" w:hAnsi="Times New Roman" w:cs="Times New Roman"/>
          <w:sz w:val="24"/>
          <w:szCs w:val="24"/>
        </w:rPr>
      </w:pPr>
      <w:r w:rsidRPr="007C3DDF">
        <w:rPr>
          <w:rFonts w:ascii="Times New Roman" w:hAnsi="Times New Roman" w:cs="Times New Roman"/>
          <w:sz w:val="24"/>
          <w:szCs w:val="24"/>
        </w:rPr>
        <w:t xml:space="preserve">$ns duplex-link-op $n4 $n5 </w:t>
      </w:r>
      <w:proofErr w:type="spellStart"/>
      <w:r w:rsidRPr="007C3DDF">
        <w:rPr>
          <w:rFonts w:ascii="Times New Roman" w:hAnsi="Times New Roman" w:cs="Times New Roman"/>
          <w:sz w:val="24"/>
          <w:szCs w:val="24"/>
        </w:rPr>
        <w:t>queuePos</w:t>
      </w:r>
      <w:proofErr w:type="spellEnd"/>
      <w:r w:rsidRPr="007C3DDF">
        <w:rPr>
          <w:rFonts w:ascii="Times New Roman" w:hAnsi="Times New Roman" w:cs="Times New Roman"/>
          <w:sz w:val="24"/>
          <w:szCs w:val="24"/>
        </w:rPr>
        <w:t xml:space="preserve"> 0.5 #Create a UDP agent and attach it to node </w:t>
      </w:r>
      <w:proofErr w:type="gramStart"/>
      <w:r w:rsidRPr="007C3DDF">
        <w:rPr>
          <w:rFonts w:ascii="Times New Roman" w:hAnsi="Times New Roman" w:cs="Times New Roman"/>
          <w:sz w:val="24"/>
          <w:szCs w:val="24"/>
        </w:rPr>
        <w:t>n(</w:t>
      </w:r>
      <w:proofErr w:type="gramEnd"/>
      <w:r w:rsidRPr="007C3DDF">
        <w:rPr>
          <w:rFonts w:ascii="Times New Roman" w:hAnsi="Times New Roman" w:cs="Times New Roman"/>
          <w:sz w:val="24"/>
          <w:szCs w:val="24"/>
        </w:rPr>
        <w:t>0) set udp0 [new Agent/UDP]</w:t>
      </w:r>
    </w:p>
    <w:p w:rsidR="00DE35F1" w:rsidRPr="007C3DDF" w:rsidRDefault="00DE35F1" w:rsidP="00DE35F1">
      <w:pPr>
        <w:rPr>
          <w:rFonts w:ascii="Times New Roman" w:hAnsi="Times New Roman" w:cs="Times New Roman"/>
          <w:sz w:val="24"/>
          <w:szCs w:val="24"/>
        </w:rPr>
      </w:pPr>
      <w:r w:rsidRPr="007C3DDF">
        <w:rPr>
          <w:rFonts w:ascii="Times New Roman" w:hAnsi="Times New Roman" w:cs="Times New Roman"/>
          <w:sz w:val="24"/>
          <w:szCs w:val="24"/>
        </w:rPr>
        <w:t>$ns attach-agent $n0 $udp0</w:t>
      </w:r>
    </w:p>
    <w:p w:rsidR="00DE35F1" w:rsidRPr="007C3DDF" w:rsidRDefault="00DE35F1" w:rsidP="00DE35F1">
      <w:pPr>
        <w:rPr>
          <w:rFonts w:ascii="Times New Roman" w:hAnsi="Times New Roman" w:cs="Times New Roman"/>
          <w:sz w:val="24"/>
          <w:szCs w:val="24"/>
        </w:rPr>
      </w:pPr>
      <w:r w:rsidRPr="007C3DDF">
        <w:rPr>
          <w:rFonts w:ascii="Times New Roman" w:hAnsi="Times New Roman" w:cs="Times New Roman"/>
          <w:sz w:val="24"/>
          <w:szCs w:val="24"/>
        </w:rPr>
        <w:t># Create a CBR traffic source and attach it to udp0 set cbr0 [new Application/Traffic/CBR]</w:t>
      </w:r>
    </w:p>
    <w:p w:rsidR="00DE35F1" w:rsidRPr="007C3DDF" w:rsidRDefault="00DE35F1" w:rsidP="00DE35F1">
      <w:pPr>
        <w:rPr>
          <w:rFonts w:ascii="Times New Roman" w:hAnsi="Times New Roman" w:cs="Times New Roman"/>
          <w:sz w:val="24"/>
          <w:szCs w:val="24"/>
        </w:rPr>
      </w:pPr>
      <w:r w:rsidRPr="007C3DDF">
        <w:rPr>
          <w:rFonts w:ascii="Times New Roman" w:hAnsi="Times New Roman" w:cs="Times New Roman"/>
          <w:sz w:val="24"/>
          <w:szCs w:val="24"/>
        </w:rPr>
        <w:t xml:space="preserve">$cbr0 set </w:t>
      </w:r>
      <w:proofErr w:type="spellStart"/>
      <w:r w:rsidRPr="007C3DDF">
        <w:rPr>
          <w:rFonts w:ascii="Times New Roman" w:hAnsi="Times New Roman" w:cs="Times New Roman"/>
          <w:sz w:val="24"/>
          <w:szCs w:val="24"/>
        </w:rPr>
        <w:t>packetSize</w:t>
      </w:r>
      <w:proofErr w:type="spellEnd"/>
      <w:r w:rsidRPr="007C3DDF">
        <w:rPr>
          <w:rFonts w:ascii="Times New Roman" w:hAnsi="Times New Roman" w:cs="Times New Roman"/>
          <w:sz w:val="24"/>
          <w:szCs w:val="24"/>
        </w:rPr>
        <w:t>_ 500</w:t>
      </w:r>
    </w:p>
    <w:p w:rsidR="00DE35F1" w:rsidRPr="007C3DDF" w:rsidRDefault="00DE35F1" w:rsidP="00DE35F1">
      <w:pPr>
        <w:rPr>
          <w:rFonts w:ascii="Times New Roman" w:hAnsi="Times New Roman" w:cs="Times New Roman"/>
          <w:sz w:val="24"/>
          <w:szCs w:val="24"/>
        </w:rPr>
      </w:pPr>
      <w:r w:rsidRPr="007C3DDF">
        <w:rPr>
          <w:rFonts w:ascii="Times New Roman" w:hAnsi="Times New Roman" w:cs="Times New Roman"/>
          <w:sz w:val="24"/>
          <w:szCs w:val="24"/>
        </w:rPr>
        <w:t>$cbr0 set interval_ 0.005</w:t>
      </w:r>
    </w:p>
    <w:p w:rsidR="00DE35F1" w:rsidRPr="007C3DDF" w:rsidRDefault="00DE35F1" w:rsidP="00DE35F1">
      <w:pPr>
        <w:rPr>
          <w:rFonts w:ascii="Times New Roman" w:hAnsi="Times New Roman" w:cs="Times New Roman"/>
          <w:sz w:val="24"/>
          <w:szCs w:val="24"/>
        </w:rPr>
      </w:pPr>
      <w:r w:rsidRPr="007C3DDF">
        <w:rPr>
          <w:rFonts w:ascii="Times New Roman" w:hAnsi="Times New Roman" w:cs="Times New Roman"/>
          <w:sz w:val="24"/>
          <w:szCs w:val="24"/>
        </w:rPr>
        <w:t>$cbr0 attach-agent $udp0</w:t>
      </w:r>
    </w:p>
    <w:p w:rsidR="00DE35F1" w:rsidRPr="007C3DDF" w:rsidRDefault="00DE35F1" w:rsidP="00DE35F1">
      <w:pPr>
        <w:rPr>
          <w:rFonts w:ascii="Times New Roman" w:hAnsi="Times New Roman" w:cs="Times New Roman"/>
          <w:sz w:val="24"/>
          <w:szCs w:val="24"/>
        </w:rPr>
      </w:pPr>
      <w:r w:rsidRPr="007C3DDF">
        <w:rPr>
          <w:rFonts w:ascii="Times New Roman" w:hAnsi="Times New Roman" w:cs="Times New Roman"/>
          <w:sz w:val="24"/>
          <w:szCs w:val="24"/>
        </w:rPr>
        <w:t xml:space="preserve">#Create a Null agent (a traffic sink) and attach it to node </w:t>
      </w:r>
      <w:proofErr w:type="gramStart"/>
      <w:r w:rsidRPr="007C3DDF">
        <w:rPr>
          <w:rFonts w:ascii="Times New Roman" w:hAnsi="Times New Roman" w:cs="Times New Roman"/>
          <w:sz w:val="24"/>
          <w:szCs w:val="24"/>
        </w:rPr>
        <w:t>n(</w:t>
      </w:r>
      <w:proofErr w:type="gramEnd"/>
      <w:r w:rsidRPr="007C3DDF">
        <w:rPr>
          <w:rFonts w:ascii="Times New Roman" w:hAnsi="Times New Roman" w:cs="Times New Roman"/>
          <w:sz w:val="24"/>
          <w:szCs w:val="24"/>
        </w:rPr>
        <w:t>2) set null0 [new Agent/Null]</w:t>
      </w:r>
    </w:p>
    <w:p w:rsidR="00DE35F1" w:rsidRPr="007C3DDF" w:rsidRDefault="00DE35F1" w:rsidP="00DE35F1">
      <w:pPr>
        <w:rPr>
          <w:rFonts w:ascii="Times New Roman" w:hAnsi="Times New Roman" w:cs="Times New Roman"/>
          <w:sz w:val="24"/>
          <w:szCs w:val="24"/>
        </w:rPr>
      </w:pPr>
      <w:r w:rsidRPr="007C3DDF">
        <w:rPr>
          <w:rFonts w:ascii="Times New Roman" w:hAnsi="Times New Roman" w:cs="Times New Roman"/>
          <w:sz w:val="24"/>
          <w:szCs w:val="24"/>
        </w:rPr>
        <w:t>$ns attach-agent $n2 $null0</w:t>
      </w:r>
    </w:p>
    <w:p w:rsidR="00DE35F1" w:rsidRPr="007C3DDF" w:rsidRDefault="00DE35F1" w:rsidP="00DE35F1">
      <w:pPr>
        <w:rPr>
          <w:rFonts w:ascii="Times New Roman" w:hAnsi="Times New Roman" w:cs="Times New Roman"/>
          <w:sz w:val="24"/>
          <w:szCs w:val="24"/>
        </w:rPr>
      </w:pPr>
      <w:r w:rsidRPr="007C3DDF">
        <w:rPr>
          <w:rFonts w:ascii="Times New Roman" w:hAnsi="Times New Roman" w:cs="Times New Roman"/>
          <w:sz w:val="24"/>
          <w:szCs w:val="24"/>
        </w:rPr>
        <w:t>#Connect the traffic source with the traffic sink</w:t>
      </w:r>
    </w:p>
    <w:p w:rsidR="00DE35F1" w:rsidRPr="007C3DDF" w:rsidRDefault="00DE35F1" w:rsidP="00DE35F1">
      <w:pPr>
        <w:rPr>
          <w:rFonts w:ascii="Times New Roman" w:hAnsi="Times New Roman" w:cs="Times New Roman"/>
          <w:sz w:val="24"/>
          <w:szCs w:val="24"/>
        </w:rPr>
      </w:pPr>
      <w:r w:rsidRPr="007C3DDF">
        <w:rPr>
          <w:rFonts w:ascii="Times New Roman" w:hAnsi="Times New Roman" w:cs="Times New Roman"/>
          <w:sz w:val="24"/>
          <w:szCs w:val="24"/>
        </w:rPr>
        <w:t>$ns connect $udp0 $null0</w:t>
      </w:r>
    </w:p>
    <w:p w:rsidR="00DE35F1" w:rsidRPr="007C3DDF" w:rsidRDefault="00DE35F1" w:rsidP="00DE35F1">
      <w:pPr>
        <w:rPr>
          <w:rFonts w:ascii="Times New Roman" w:hAnsi="Times New Roman" w:cs="Times New Roman"/>
          <w:sz w:val="24"/>
          <w:szCs w:val="24"/>
        </w:rPr>
      </w:pPr>
      <w:r w:rsidRPr="007C3DDF">
        <w:rPr>
          <w:rFonts w:ascii="Times New Roman" w:hAnsi="Times New Roman" w:cs="Times New Roman"/>
          <w:sz w:val="24"/>
          <w:szCs w:val="24"/>
        </w:rPr>
        <w:t>#Schedule events for the CBR agent and the network dynamics</w:t>
      </w:r>
    </w:p>
    <w:p w:rsidR="00DE35F1" w:rsidRPr="007C3DDF" w:rsidRDefault="00DE35F1" w:rsidP="00DE35F1">
      <w:pPr>
        <w:rPr>
          <w:rFonts w:ascii="Times New Roman" w:hAnsi="Times New Roman" w:cs="Times New Roman"/>
          <w:sz w:val="24"/>
          <w:szCs w:val="24"/>
        </w:rPr>
      </w:pPr>
      <w:r w:rsidRPr="007C3DDF">
        <w:rPr>
          <w:rFonts w:ascii="Times New Roman" w:hAnsi="Times New Roman" w:cs="Times New Roman"/>
          <w:sz w:val="24"/>
          <w:szCs w:val="24"/>
        </w:rPr>
        <w:t>$ns at 0.5 "$cbr0 start"</w:t>
      </w:r>
    </w:p>
    <w:p w:rsidR="00DE35F1" w:rsidRPr="007C3DDF" w:rsidRDefault="00DE35F1" w:rsidP="00DE35F1">
      <w:pPr>
        <w:rPr>
          <w:rFonts w:ascii="Times New Roman" w:hAnsi="Times New Roman" w:cs="Times New Roman"/>
          <w:sz w:val="24"/>
          <w:szCs w:val="24"/>
        </w:rPr>
      </w:pPr>
      <w:r w:rsidRPr="007C3DDF">
        <w:rPr>
          <w:rFonts w:ascii="Times New Roman" w:hAnsi="Times New Roman" w:cs="Times New Roman"/>
          <w:sz w:val="24"/>
          <w:szCs w:val="24"/>
        </w:rPr>
        <w:t xml:space="preserve">$ns </w:t>
      </w:r>
      <w:proofErr w:type="spellStart"/>
      <w:r w:rsidRPr="007C3DDF">
        <w:rPr>
          <w:rFonts w:ascii="Times New Roman" w:hAnsi="Times New Roman" w:cs="Times New Roman"/>
          <w:sz w:val="24"/>
          <w:szCs w:val="24"/>
        </w:rPr>
        <w:t>rtmodel</w:t>
      </w:r>
      <w:proofErr w:type="spellEnd"/>
      <w:r w:rsidRPr="007C3DDF">
        <w:rPr>
          <w:rFonts w:ascii="Times New Roman" w:hAnsi="Times New Roman" w:cs="Times New Roman"/>
          <w:sz w:val="24"/>
          <w:szCs w:val="24"/>
        </w:rPr>
        <w:t>-at 1.0 down $n5 $n2</w:t>
      </w:r>
    </w:p>
    <w:p w:rsidR="00DE35F1" w:rsidRPr="007C3DDF" w:rsidRDefault="00DE35F1" w:rsidP="00DE35F1">
      <w:pPr>
        <w:rPr>
          <w:rFonts w:ascii="Times New Roman" w:hAnsi="Times New Roman" w:cs="Times New Roman"/>
          <w:sz w:val="24"/>
          <w:szCs w:val="24"/>
        </w:rPr>
      </w:pPr>
      <w:r w:rsidRPr="007C3DDF">
        <w:rPr>
          <w:rFonts w:ascii="Times New Roman" w:hAnsi="Times New Roman" w:cs="Times New Roman"/>
          <w:sz w:val="24"/>
          <w:szCs w:val="24"/>
        </w:rPr>
        <w:t xml:space="preserve">$ns </w:t>
      </w:r>
      <w:proofErr w:type="spellStart"/>
      <w:r w:rsidRPr="007C3DDF">
        <w:rPr>
          <w:rFonts w:ascii="Times New Roman" w:hAnsi="Times New Roman" w:cs="Times New Roman"/>
          <w:sz w:val="24"/>
          <w:szCs w:val="24"/>
        </w:rPr>
        <w:t>rtmodel</w:t>
      </w:r>
      <w:proofErr w:type="spellEnd"/>
      <w:r w:rsidRPr="007C3DDF">
        <w:rPr>
          <w:rFonts w:ascii="Times New Roman" w:hAnsi="Times New Roman" w:cs="Times New Roman"/>
          <w:sz w:val="24"/>
          <w:szCs w:val="24"/>
        </w:rPr>
        <w:t>-at 2.0 up $n5 $n2</w:t>
      </w:r>
    </w:p>
    <w:p w:rsidR="00DE35F1" w:rsidRPr="007C3DDF" w:rsidRDefault="00DE35F1" w:rsidP="00DE35F1">
      <w:pPr>
        <w:rPr>
          <w:rFonts w:ascii="Times New Roman" w:hAnsi="Times New Roman" w:cs="Times New Roman"/>
          <w:sz w:val="24"/>
          <w:szCs w:val="24"/>
        </w:rPr>
      </w:pPr>
      <w:r w:rsidRPr="007C3DDF">
        <w:rPr>
          <w:rFonts w:ascii="Times New Roman" w:hAnsi="Times New Roman" w:cs="Times New Roman"/>
          <w:sz w:val="24"/>
          <w:szCs w:val="24"/>
        </w:rPr>
        <w:t>$ns at 4.5 "$cbr0 stop"</w:t>
      </w:r>
    </w:p>
    <w:p w:rsidR="00DE35F1" w:rsidRPr="007C3DDF" w:rsidRDefault="00DE35F1" w:rsidP="00DE35F1">
      <w:pPr>
        <w:rPr>
          <w:rFonts w:ascii="Times New Roman" w:hAnsi="Times New Roman" w:cs="Times New Roman"/>
          <w:sz w:val="24"/>
          <w:szCs w:val="24"/>
        </w:rPr>
      </w:pPr>
      <w:r w:rsidRPr="007C3DDF">
        <w:rPr>
          <w:rFonts w:ascii="Times New Roman" w:hAnsi="Times New Roman" w:cs="Times New Roman"/>
          <w:sz w:val="24"/>
          <w:szCs w:val="24"/>
        </w:rPr>
        <w:t>#Call the finish procedure after 5 seconds of simulation time</w:t>
      </w:r>
    </w:p>
    <w:p w:rsidR="00DE35F1" w:rsidRPr="007C3DDF" w:rsidRDefault="00DE35F1" w:rsidP="00DE35F1">
      <w:pPr>
        <w:rPr>
          <w:rFonts w:ascii="Times New Roman" w:hAnsi="Times New Roman" w:cs="Times New Roman"/>
          <w:sz w:val="24"/>
          <w:szCs w:val="24"/>
        </w:rPr>
      </w:pPr>
      <w:r w:rsidRPr="007C3DDF">
        <w:rPr>
          <w:rFonts w:ascii="Times New Roman" w:hAnsi="Times New Roman" w:cs="Times New Roman"/>
          <w:sz w:val="24"/>
          <w:szCs w:val="24"/>
        </w:rPr>
        <w:t>$ns at 5.0 "finish" #Run the simulation</w:t>
      </w:r>
    </w:p>
    <w:p w:rsidR="00DE35F1" w:rsidRPr="007C3DDF" w:rsidRDefault="00DE35F1" w:rsidP="00DE35F1">
      <w:pPr>
        <w:rPr>
          <w:rFonts w:ascii="Times New Roman" w:hAnsi="Times New Roman" w:cs="Times New Roman"/>
          <w:sz w:val="24"/>
          <w:szCs w:val="24"/>
        </w:rPr>
      </w:pPr>
      <w:r w:rsidRPr="007C3DDF">
        <w:rPr>
          <w:rFonts w:ascii="Times New Roman" w:hAnsi="Times New Roman" w:cs="Times New Roman"/>
          <w:sz w:val="24"/>
          <w:szCs w:val="24"/>
        </w:rPr>
        <w:t>$ns run</w:t>
      </w:r>
    </w:p>
    <w:p w:rsidR="00DE35F1" w:rsidRPr="007C3DDF" w:rsidRDefault="00DE35F1" w:rsidP="00DE35F1">
      <w:pPr>
        <w:rPr>
          <w:rFonts w:ascii="Times New Roman" w:hAnsi="Times New Roman" w:cs="Times New Roman"/>
          <w:sz w:val="24"/>
          <w:szCs w:val="24"/>
        </w:rPr>
      </w:pPr>
    </w:p>
    <w:p w:rsidR="00DE35F1" w:rsidRPr="007C3DDF" w:rsidRDefault="00DE35F1">
      <w:pPr>
        <w:rPr>
          <w:rFonts w:ascii="Times New Roman" w:hAnsi="Times New Roman" w:cs="Times New Roman"/>
          <w:sz w:val="24"/>
          <w:szCs w:val="24"/>
        </w:rPr>
      </w:pPr>
      <w:r w:rsidRPr="007C3DDF">
        <w:rPr>
          <w:rFonts w:ascii="Times New Roman" w:hAnsi="Times New Roman" w:cs="Times New Roman"/>
          <w:sz w:val="24"/>
          <w:szCs w:val="24"/>
        </w:rPr>
        <w:br w:type="page"/>
      </w:r>
    </w:p>
    <w:p w:rsidR="00DE35F1" w:rsidRPr="007C3DDF" w:rsidRDefault="00DE35F1" w:rsidP="00DE35F1">
      <w:pPr>
        <w:rPr>
          <w:rFonts w:ascii="Times New Roman" w:hAnsi="Times New Roman" w:cs="Times New Roman"/>
          <w:sz w:val="24"/>
          <w:szCs w:val="24"/>
        </w:rPr>
      </w:pPr>
    </w:p>
    <w:p w:rsidR="00DE35F1" w:rsidRPr="007C3DDF" w:rsidRDefault="00DE35F1" w:rsidP="00DE35F1">
      <w:pPr>
        <w:rPr>
          <w:rFonts w:ascii="Times New Roman" w:hAnsi="Times New Roman" w:cs="Times New Roman"/>
          <w:sz w:val="24"/>
          <w:szCs w:val="24"/>
        </w:rPr>
      </w:pPr>
    </w:p>
    <w:p w:rsidR="00DE35F1" w:rsidRPr="007C3DDF" w:rsidRDefault="00DE35F1" w:rsidP="00DE35F1">
      <w:pPr>
        <w:rPr>
          <w:rFonts w:ascii="Times New Roman" w:hAnsi="Times New Roman" w:cs="Times New Roman"/>
          <w:sz w:val="24"/>
          <w:szCs w:val="24"/>
        </w:rPr>
      </w:pPr>
    </w:p>
    <w:p w:rsidR="00DE35F1" w:rsidRPr="007C3DDF" w:rsidRDefault="00DE35F1" w:rsidP="00DE35F1">
      <w:pPr>
        <w:spacing w:before="240" w:after="240" w:line="319" w:lineRule="auto"/>
        <w:jc w:val="both"/>
        <w:rPr>
          <w:rFonts w:ascii="Times New Roman" w:hAnsi="Times New Roman" w:cs="Times New Roman"/>
          <w:b/>
          <w:sz w:val="24"/>
          <w:szCs w:val="24"/>
        </w:rPr>
      </w:pPr>
      <w:r w:rsidRPr="007C3DDF">
        <w:rPr>
          <w:rFonts w:ascii="Times New Roman" w:hAnsi="Times New Roman" w:cs="Times New Roman"/>
          <w:b/>
          <w:sz w:val="24"/>
          <w:szCs w:val="24"/>
        </w:rPr>
        <w:t>OUTPUT:</w:t>
      </w:r>
    </w:p>
    <w:tbl>
      <w:tblPr>
        <w:tblStyle w:val="Style62"/>
        <w:tblW w:w="9030" w:type="dxa"/>
        <w:tblInd w:w="-10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8810"/>
        <w:gridCol w:w="220"/>
      </w:tblGrid>
      <w:tr w:rsidR="00DE35F1" w:rsidRPr="007C3DDF" w:rsidTr="00CD54EF">
        <w:trPr>
          <w:trHeight w:val="200"/>
        </w:trPr>
        <w:tc>
          <w:tcPr>
            <w:tcW w:w="8810" w:type="dxa"/>
            <w:tcMar>
              <w:top w:w="100" w:type="dxa"/>
              <w:left w:w="100" w:type="dxa"/>
              <w:bottom w:w="100" w:type="dxa"/>
              <w:right w:w="100" w:type="dxa"/>
            </w:tcMar>
          </w:tcPr>
          <w:p w:rsidR="00F5376C" w:rsidRPr="007C3DDF" w:rsidRDefault="00F5376C" w:rsidP="00F5376C">
            <w:pPr>
              <w:spacing w:line="319" w:lineRule="auto"/>
              <w:ind w:right="-7305"/>
              <w:rPr>
                <w:rFonts w:ascii="Times New Roman" w:hAnsi="Times New Roman" w:cs="Times New Roman"/>
                <w:noProof/>
                <w:sz w:val="24"/>
                <w:szCs w:val="24"/>
              </w:rPr>
            </w:pPr>
          </w:p>
          <w:p w:rsidR="00F5376C" w:rsidRPr="007C3DDF" w:rsidRDefault="00F5376C" w:rsidP="00F5376C">
            <w:pPr>
              <w:spacing w:line="319" w:lineRule="auto"/>
              <w:ind w:right="-7305"/>
              <w:rPr>
                <w:rFonts w:ascii="Times New Roman" w:hAnsi="Times New Roman" w:cs="Times New Roman"/>
                <w:noProof/>
                <w:sz w:val="24"/>
                <w:szCs w:val="24"/>
              </w:rPr>
            </w:pPr>
          </w:p>
          <w:p w:rsidR="00DE35F1" w:rsidRPr="007C3DDF" w:rsidRDefault="00DE35F1" w:rsidP="00F5376C">
            <w:pPr>
              <w:spacing w:line="319" w:lineRule="auto"/>
              <w:ind w:right="-7305"/>
              <w:rPr>
                <w:rFonts w:ascii="Times New Roman" w:hAnsi="Times New Roman" w:cs="Times New Roman"/>
                <w:sz w:val="24"/>
                <w:szCs w:val="24"/>
              </w:rPr>
            </w:pPr>
            <w:r w:rsidRPr="007C3DDF">
              <w:rPr>
                <w:rFonts w:ascii="Times New Roman" w:hAnsi="Times New Roman" w:cs="Times New Roman"/>
                <w:noProof/>
                <w:sz w:val="24"/>
                <w:szCs w:val="24"/>
              </w:rPr>
              <w:drawing>
                <wp:inline distT="114300" distB="114300" distL="114300" distR="114300" wp14:anchorId="3556B444" wp14:editId="5A4E7609">
                  <wp:extent cx="5533697" cy="3279228"/>
                  <wp:effectExtent l="0" t="0" r="0" b="0"/>
                  <wp:docPr id="45" name="image17.png"/>
                  <wp:cNvGraphicFramePr/>
                  <a:graphic xmlns:a="http://schemas.openxmlformats.org/drawingml/2006/main">
                    <a:graphicData uri="http://schemas.openxmlformats.org/drawingml/2006/picture">
                      <pic:pic xmlns:pic="http://schemas.openxmlformats.org/drawingml/2006/picture">
                        <pic:nvPicPr>
                          <pic:cNvPr id="45" name="image17.png"/>
                          <pic:cNvPicPr preferRelativeResize="0"/>
                        </pic:nvPicPr>
                        <pic:blipFill>
                          <a:blip r:embed="rId90"/>
                          <a:srcRect/>
                          <a:stretch>
                            <a:fillRect/>
                          </a:stretch>
                        </pic:blipFill>
                        <pic:spPr>
                          <a:xfrm>
                            <a:off x="0" y="0"/>
                            <a:ext cx="5560723" cy="3295244"/>
                          </a:xfrm>
                          <a:prstGeom prst="rect">
                            <a:avLst/>
                          </a:prstGeom>
                        </pic:spPr>
                      </pic:pic>
                    </a:graphicData>
                  </a:graphic>
                </wp:inline>
              </w:drawing>
            </w:r>
          </w:p>
        </w:tc>
        <w:tc>
          <w:tcPr>
            <w:tcW w:w="220" w:type="dxa"/>
            <w:shd w:val="clear" w:color="auto" w:fill="auto"/>
            <w:tcMar>
              <w:top w:w="100" w:type="dxa"/>
              <w:left w:w="100" w:type="dxa"/>
              <w:bottom w:w="100" w:type="dxa"/>
              <w:right w:w="100" w:type="dxa"/>
            </w:tcMar>
          </w:tcPr>
          <w:p w:rsidR="00DE35F1" w:rsidRPr="007C3DDF" w:rsidRDefault="00DE35F1" w:rsidP="00CD54EF">
            <w:pPr>
              <w:widowControl w:val="0"/>
              <w:spacing w:line="276" w:lineRule="auto"/>
              <w:rPr>
                <w:rFonts w:ascii="Times New Roman" w:hAnsi="Times New Roman" w:cs="Times New Roman"/>
                <w:sz w:val="24"/>
                <w:szCs w:val="24"/>
              </w:rPr>
            </w:pPr>
          </w:p>
        </w:tc>
      </w:tr>
    </w:tbl>
    <w:p w:rsidR="00DE35F1" w:rsidRPr="007C3DDF" w:rsidRDefault="00DE35F1" w:rsidP="00DE35F1">
      <w:pPr>
        <w:rPr>
          <w:rFonts w:ascii="Times New Roman" w:hAnsi="Times New Roman" w:cs="Times New Roman"/>
          <w:sz w:val="24"/>
          <w:szCs w:val="24"/>
        </w:rPr>
        <w:sectPr w:rsidR="00DE35F1" w:rsidRPr="007C3DDF">
          <w:pgSz w:w="11910" w:h="16330"/>
          <w:pgMar w:top="1860" w:right="1000" w:bottom="280" w:left="1020" w:header="720" w:footer="720" w:gutter="0"/>
          <w:cols w:space="720"/>
        </w:sectPr>
      </w:pPr>
    </w:p>
    <w:p w:rsidR="00005100" w:rsidRPr="007C3DDF" w:rsidRDefault="00005100">
      <w:pPr>
        <w:pStyle w:val="BodyText"/>
        <w:spacing w:before="4" w:after="1"/>
        <w:ind w:left="0"/>
        <w:rPr>
          <w:rFonts w:ascii="Times New Roman" w:hAnsi="Times New Roman" w:cs="Times New Roman"/>
        </w:rPr>
      </w:pPr>
    </w:p>
    <w:tbl>
      <w:tblPr>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3"/>
        <w:gridCol w:w="7200"/>
      </w:tblGrid>
      <w:tr w:rsidR="00005100" w:rsidRPr="007C3DDF">
        <w:trPr>
          <w:trHeight w:val="337"/>
        </w:trPr>
        <w:tc>
          <w:tcPr>
            <w:tcW w:w="2453" w:type="dxa"/>
          </w:tcPr>
          <w:p w:rsidR="00005100" w:rsidRPr="007C3DDF" w:rsidRDefault="00000000">
            <w:pPr>
              <w:pStyle w:val="TableParagraph"/>
              <w:spacing w:before="0"/>
              <w:ind w:left="107"/>
              <w:rPr>
                <w:rFonts w:ascii="Times New Roman" w:hAnsi="Times New Roman" w:cs="Times New Roman"/>
                <w:b/>
                <w:sz w:val="24"/>
                <w:szCs w:val="24"/>
              </w:rPr>
            </w:pPr>
            <w:r w:rsidRPr="007C3DDF">
              <w:rPr>
                <w:rFonts w:ascii="Times New Roman" w:hAnsi="Times New Roman" w:cs="Times New Roman"/>
                <w:b/>
                <w:sz w:val="24"/>
                <w:szCs w:val="24"/>
              </w:rPr>
              <w:t xml:space="preserve">Ex No: </w:t>
            </w:r>
          </w:p>
        </w:tc>
        <w:tc>
          <w:tcPr>
            <w:tcW w:w="7200" w:type="dxa"/>
            <w:vMerge w:val="restart"/>
          </w:tcPr>
          <w:p w:rsidR="00005100" w:rsidRPr="007C3DDF" w:rsidRDefault="00005100">
            <w:pPr>
              <w:pStyle w:val="TableParagraph"/>
              <w:spacing w:before="0"/>
              <w:ind w:left="3002" w:right="2994"/>
              <w:jc w:val="center"/>
              <w:rPr>
                <w:rFonts w:ascii="Times New Roman" w:hAnsi="Times New Roman" w:cs="Times New Roman"/>
                <w:b/>
                <w:sz w:val="24"/>
                <w:szCs w:val="24"/>
              </w:rPr>
            </w:pPr>
          </w:p>
        </w:tc>
      </w:tr>
      <w:tr w:rsidR="00005100" w:rsidRPr="007C3DDF">
        <w:trPr>
          <w:trHeight w:val="339"/>
        </w:trPr>
        <w:tc>
          <w:tcPr>
            <w:tcW w:w="2453" w:type="dxa"/>
          </w:tcPr>
          <w:p w:rsidR="00005100" w:rsidRPr="007C3DDF" w:rsidRDefault="00000000">
            <w:pPr>
              <w:pStyle w:val="TableParagraph"/>
              <w:spacing w:before="0"/>
              <w:ind w:left="107"/>
              <w:rPr>
                <w:rFonts w:ascii="Times New Roman" w:hAnsi="Times New Roman" w:cs="Times New Roman"/>
                <w:b/>
                <w:sz w:val="24"/>
                <w:szCs w:val="24"/>
              </w:rPr>
            </w:pPr>
            <w:r w:rsidRPr="007C3DDF">
              <w:rPr>
                <w:rFonts w:ascii="Times New Roman" w:hAnsi="Times New Roman" w:cs="Times New Roman"/>
                <w:b/>
                <w:spacing w:val="-2"/>
                <w:sz w:val="24"/>
                <w:szCs w:val="24"/>
              </w:rPr>
              <w:t>Date:</w:t>
            </w:r>
          </w:p>
        </w:tc>
        <w:tc>
          <w:tcPr>
            <w:tcW w:w="7200" w:type="dxa"/>
            <w:vMerge/>
            <w:tcBorders>
              <w:top w:val="nil"/>
            </w:tcBorders>
          </w:tcPr>
          <w:p w:rsidR="00005100" w:rsidRPr="007C3DDF" w:rsidRDefault="00005100">
            <w:pPr>
              <w:rPr>
                <w:rFonts w:ascii="Times New Roman" w:hAnsi="Times New Roman" w:cs="Times New Roman"/>
                <w:sz w:val="24"/>
                <w:szCs w:val="24"/>
              </w:rPr>
            </w:pPr>
          </w:p>
        </w:tc>
      </w:tr>
    </w:tbl>
    <w:p w:rsidR="00005100" w:rsidRPr="007C3DDF" w:rsidRDefault="00005100">
      <w:pPr>
        <w:pStyle w:val="BodyText"/>
        <w:ind w:left="0"/>
        <w:rPr>
          <w:rFonts w:ascii="Times New Roman" w:hAnsi="Times New Roman" w:cs="Times New Roman"/>
        </w:rPr>
      </w:pPr>
    </w:p>
    <w:p w:rsidR="00005100" w:rsidRPr="007C3DDF" w:rsidRDefault="00005100">
      <w:pPr>
        <w:pStyle w:val="BodyText"/>
        <w:spacing w:before="5"/>
        <w:ind w:left="0"/>
        <w:rPr>
          <w:rFonts w:ascii="Times New Roman" w:hAnsi="Times New Roman" w:cs="Times New Roman"/>
        </w:rPr>
      </w:pPr>
    </w:p>
    <w:p w:rsidR="00005100" w:rsidRPr="007C3DDF" w:rsidRDefault="00005100">
      <w:pPr>
        <w:pStyle w:val="BodyText"/>
        <w:spacing w:before="1"/>
        <w:ind w:left="0"/>
        <w:rPr>
          <w:rFonts w:ascii="Times New Roman" w:hAnsi="Times New Roman" w:cs="Times New Roman"/>
        </w:rPr>
      </w:pPr>
    </w:p>
    <w:p w:rsidR="00DE35F1" w:rsidRPr="007C3DDF" w:rsidRDefault="00DE35F1">
      <w:pPr>
        <w:pStyle w:val="BodyText"/>
        <w:spacing w:before="1"/>
        <w:ind w:left="0"/>
        <w:rPr>
          <w:rFonts w:ascii="Times New Roman" w:hAnsi="Times New Roman" w:cs="Times New Roman"/>
        </w:rPr>
      </w:pPr>
    </w:p>
    <w:p w:rsidR="00DE35F1" w:rsidRPr="007C3DDF" w:rsidRDefault="00DE35F1">
      <w:pPr>
        <w:pStyle w:val="BodyText"/>
        <w:spacing w:before="1"/>
        <w:ind w:left="0"/>
        <w:rPr>
          <w:rFonts w:ascii="Times New Roman" w:hAnsi="Times New Roman" w:cs="Times New Roman"/>
        </w:rPr>
      </w:pPr>
    </w:p>
    <w:p w:rsidR="00DE35F1" w:rsidRPr="007C3DDF" w:rsidRDefault="00DE35F1">
      <w:pPr>
        <w:pStyle w:val="BodyText"/>
        <w:spacing w:before="1"/>
        <w:ind w:left="0"/>
        <w:rPr>
          <w:rFonts w:ascii="Times New Roman" w:hAnsi="Times New Roman" w:cs="Times New Roman"/>
        </w:rPr>
      </w:pPr>
    </w:p>
    <w:p w:rsidR="00DE35F1" w:rsidRPr="007C3DDF" w:rsidRDefault="00DE35F1">
      <w:pPr>
        <w:pStyle w:val="BodyText"/>
        <w:spacing w:before="1"/>
        <w:ind w:left="0"/>
        <w:rPr>
          <w:rFonts w:ascii="Times New Roman" w:hAnsi="Times New Roman" w:cs="Times New Roman"/>
        </w:rPr>
      </w:pPr>
    </w:p>
    <w:p w:rsidR="00DE35F1" w:rsidRPr="007C3DDF" w:rsidRDefault="00DE35F1">
      <w:pPr>
        <w:pStyle w:val="BodyText"/>
        <w:spacing w:before="1"/>
        <w:ind w:left="0"/>
        <w:rPr>
          <w:rFonts w:ascii="Times New Roman" w:hAnsi="Times New Roman" w:cs="Times New Roman"/>
        </w:rPr>
      </w:pPr>
    </w:p>
    <w:p w:rsidR="00DE35F1" w:rsidRPr="007C3DDF" w:rsidRDefault="00DE35F1">
      <w:pPr>
        <w:pStyle w:val="BodyText"/>
        <w:spacing w:before="1"/>
        <w:ind w:left="0"/>
        <w:rPr>
          <w:rFonts w:ascii="Times New Roman" w:hAnsi="Times New Roman" w:cs="Times New Roman"/>
        </w:rPr>
      </w:pPr>
    </w:p>
    <w:p w:rsidR="00DE35F1" w:rsidRPr="007C3DDF" w:rsidRDefault="00DE35F1">
      <w:pPr>
        <w:pStyle w:val="BodyText"/>
        <w:spacing w:before="1"/>
        <w:ind w:left="0"/>
        <w:rPr>
          <w:rFonts w:ascii="Times New Roman" w:hAnsi="Times New Roman" w:cs="Times New Roman"/>
        </w:rPr>
      </w:pPr>
    </w:p>
    <w:p w:rsidR="00DE35F1" w:rsidRPr="007C3DDF" w:rsidRDefault="00DE35F1">
      <w:pPr>
        <w:pStyle w:val="BodyText"/>
        <w:spacing w:before="1"/>
        <w:ind w:left="0"/>
        <w:rPr>
          <w:rFonts w:ascii="Times New Roman" w:hAnsi="Times New Roman" w:cs="Times New Roman"/>
        </w:rPr>
      </w:pPr>
    </w:p>
    <w:p w:rsidR="00DE35F1" w:rsidRPr="007C3DDF" w:rsidRDefault="00DE35F1">
      <w:pPr>
        <w:pStyle w:val="BodyText"/>
        <w:spacing w:before="1"/>
        <w:ind w:left="0"/>
        <w:rPr>
          <w:rFonts w:ascii="Times New Roman" w:hAnsi="Times New Roman" w:cs="Times New Roman"/>
        </w:rPr>
      </w:pPr>
    </w:p>
    <w:p w:rsidR="00DE35F1" w:rsidRPr="007C3DDF" w:rsidRDefault="00DE35F1">
      <w:pPr>
        <w:pStyle w:val="BodyText"/>
        <w:spacing w:before="1"/>
        <w:ind w:left="0"/>
        <w:rPr>
          <w:rFonts w:ascii="Times New Roman" w:hAnsi="Times New Roman" w:cs="Times New Roman"/>
        </w:rPr>
      </w:pPr>
    </w:p>
    <w:p w:rsidR="00DE35F1" w:rsidRPr="007C3DDF" w:rsidRDefault="00DE35F1">
      <w:pPr>
        <w:pStyle w:val="BodyText"/>
        <w:spacing w:before="1"/>
        <w:ind w:left="0"/>
        <w:rPr>
          <w:rFonts w:ascii="Times New Roman" w:hAnsi="Times New Roman" w:cs="Times New Roman"/>
        </w:rPr>
      </w:pPr>
    </w:p>
    <w:p w:rsidR="00DE35F1" w:rsidRPr="007C3DDF" w:rsidRDefault="00DE35F1">
      <w:pPr>
        <w:pStyle w:val="BodyText"/>
        <w:spacing w:before="1"/>
        <w:ind w:left="0"/>
        <w:rPr>
          <w:rFonts w:ascii="Times New Roman" w:hAnsi="Times New Roman" w:cs="Times New Roman"/>
        </w:rPr>
      </w:pPr>
    </w:p>
    <w:p w:rsidR="00DE35F1" w:rsidRPr="007C3DDF" w:rsidRDefault="00DE35F1">
      <w:pPr>
        <w:pStyle w:val="BodyText"/>
        <w:spacing w:before="1"/>
        <w:ind w:left="0"/>
        <w:rPr>
          <w:rFonts w:ascii="Times New Roman" w:hAnsi="Times New Roman" w:cs="Times New Roman"/>
        </w:rPr>
      </w:pPr>
    </w:p>
    <w:p w:rsidR="00DE35F1" w:rsidRPr="007C3DDF" w:rsidRDefault="00DE35F1">
      <w:pPr>
        <w:pStyle w:val="BodyText"/>
        <w:spacing w:before="1"/>
        <w:ind w:left="0"/>
        <w:rPr>
          <w:rFonts w:ascii="Times New Roman" w:hAnsi="Times New Roman" w:cs="Times New Roman"/>
        </w:rPr>
      </w:pPr>
    </w:p>
    <w:p w:rsidR="00DE35F1" w:rsidRPr="007C3DDF" w:rsidRDefault="00DE35F1">
      <w:pPr>
        <w:pStyle w:val="BodyText"/>
        <w:spacing w:before="1"/>
        <w:ind w:left="0"/>
        <w:rPr>
          <w:rFonts w:ascii="Times New Roman" w:hAnsi="Times New Roman" w:cs="Times New Roman"/>
        </w:rPr>
      </w:pPr>
    </w:p>
    <w:p w:rsidR="00DE35F1" w:rsidRPr="007C3DDF" w:rsidRDefault="00DE35F1">
      <w:pPr>
        <w:pStyle w:val="BodyText"/>
        <w:spacing w:before="1"/>
        <w:ind w:left="0"/>
        <w:rPr>
          <w:rFonts w:ascii="Times New Roman" w:hAnsi="Times New Roman" w:cs="Times New Roman"/>
        </w:rPr>
      </w:pPr>
    </w:p>
    <w:p w:rsidR="00DE35F1" w:rsidRPr="007C3DDF" w:rsidRDefault="00DE35F1">
      <w:pPr>
        <w:pStyle w:val="BodyText"/>
        <w:spacing w:before="1"/>
        <w:ind w:left="0"/>
        <w:rPr>
          <w:rFonts w:ascii="Times New Roman" w:hAnsi="Times New Roman" w:cs="Times New Roman"/>
        </w:rPr>
      </w:pPr>
    </w:p>
    <w:p w:rsidR="00DE35F1" w:rsidRPr="007C3DDF" w:rsidRDefault="00DE35F1">
      <w:pPr>
        <w:pStyle w:val="BodyText"/>
        <w:spacing w:before="1"/>
        <w:ind w:left="0"/>
        <w:rPr>
          <w:rFonts w:ascii="Times New Roman" w:hAnsi="Times New Roman" w:cs="Times New Roman"/>
        </w:rPr>
      </w:pPr>
    </w:p>
    <w:p w:rsidR="00DE35F1" w:rsidRPr="007C3DDF" w:rsidRDefault="00DE35F1">
      <w:pPr>
        <w:pStyle w:val="BodyText"/>
        <w:spacing w:before="1"/>
        <w:ind w:left="0"/>
        <w:rPr>
          <w:rFonts w:ascii="Times New Roman" w:hAnsi="Times New Roman" w:cs="Times New Roman"/>
        </w:rPr>
      </w:pPr>
    </w:p>
    <w:p w:rsidR="00DE35F1" w:rsidRPr="007C3DDF" w:rsidRDefault="00DE35F1">
      <w:pPr>
        <w:pStyle w:val="BodyText"/>
        <w:spacing w:before="1"/>
        <w:ind w:left="0"/>
        <w:rPr>
          <w:rFonts w:ascii="Times New Roman" w:hAnsi="Times New Roman" w:cs="Times New Roman"/>
        </w:rPr>
      </w:pPr>
    </w:p>
    <w:p w:rsidR="00DE35F1" w:rsidRPr="007C3DDF" w:rsidRDefault="00DE35F1">
      <w:pPr>
        <w:pStyle w:val="BodyText"/>
        <w:spacing w:before="1"/>
        <w:ind w:left="0"/>
        <w:rPr>
          <w:rFonts w:ascii="Times New Roman" w:hAnsi="Times New Roman" w:cs="Times New Roman"/>
        </w:rPr>
      </w:pPr>
    </w:p>
    <w:p w:rsidR="00DE35F1" w:rsidRPr="007C3DDF" w:rsidRDefault="00DE35F1">
      <w:pPr>
        <w:pStyle w:val="BodyText"/>
        <w:spacing w:before="1"/>
        <w:ind w:left="0"/>
        <w:rPr>
          <w:rFonts w:ascii="Times New Roman" w:hAnsi="Times New Roman" w:cs="Times New Roman"/>
        </w:rPr>
      </w:pPr>
    </w:p>
    <w:p w:rsidR="00DE35F1" w:rsidRPr="007C3DDF" w:rsidRDefault="00DE35F1">
      <w:pPr>
        <w:pStyle w:val="BodyText"/>
        <w:spacing w:before="1"/>
        <w:ind w:left="0"/>
        <w:rPr>
          <w:rFonts w:ascii="Times New Roman" w:hAnsi="Times New Roman" w:cs="Times New Roman"/>
        </w:rPr>
      </w:pPr>
    </w:p>
    <w:p w:rsidR="00DE35F1" w:rsidRPr="007C3DDF" w:rsidRDefault="00DE35F1">
      <w:pPr>
        <w:pStyle w:val="BodyText"/>
        <w:spacing w:before="1"/>
        <w:ind w:left="0"/>
        <w:rPr>
          <w:rFonts w:ascii="Times New Roman" w:hAnsi="Times New Roman" w:cs="Times New Roman"/>
        </w:rPr>
      </w:pPr>
    </w:p>
    <w:p w:rsidR="00DE35F1" w:rsidRPr="007C3DDF" w:rsidRDefault="00DE35F1">
      <w:pPr>
        <w:pStyle w:val="BodyText"/>
        <w:spacing w:before="1"/>
        <w:ind w:left="0"/>
        <w:rPr>
          <w:rFonts w:ascii="Times New Roman" w:hAnsi="Times New Roman" w:cs="Times New Roman"/>
        </w:rPr>
      </w:pPr>
    </w:p>
    <w:p w:rsidR="00DE35F1" w:rsidRPr="007C3DDF" w:rsidRDefault="00DE35F1">
      <w:pPr>
        <w:pStyle w:val="BodyText"/>
        <w:spacing w:before="1"/>
        <w:ind w:left="0"/>
        <w:rPr>
          <w:rFonts w:ascii="Times New Roman" w:hAnsi="Times New Roman" w:cs="Times New Roman"/>
        </w:rPr>
      </w:pPr>
    </w:p>
    <w:p w:rsidR="00DE35F1" w:rsidRPr="007C3DDF" w:rsidRDefault="00DE35F1">
      <w:pPr>
        <w:pStyle w:val="BodyText"/>
        <w:spacing w:before="1"/>
        <w:ind w:left="0"/>
        <w:rPr>
          <w:rFonts w:ascii="Times New Roman" w:hAnsi="Times New Roman" w:cs="Times New Roman"/>
        </w:rPr>
      </w:pPr>
    </w:p>
    <w:p w:rsidR="00DE35F1" w:rsidRPr="007C3DDF" w:rsidRDefault="00DE35F1">
      <w:pPr>
        <w:pStyle w:val="BodyText"/>
        <w:spacing w:before="1"/>
        <w:ind w:left="0"/>
        <w:rPr>
          <w:rFonts w:ascii="Times New Roman" w:hAnsi="Times New Roman" w:cs="Times New Roman"/>
        </w:rPr>
      </w:pPr>
    </w:p>
    <w:p w:rsidR="00DE35F1" w:rsidRPr="007C3DDF" w:rsidRDefault="00DE35F1">
      <w:pPr>
        <w:pStyle w:val="BodyText"/>
        <w:spacing w:before="1"/>
        <w:ind w:left="0"/>
        <w:rPr>
          <w:rFonts w:ascii="Times New Roman" w:hAnsi="Times New Roman" w:cs="Times New Roman"/>
        </w:rPr>
      </w:pPr>
    </w:p>
    <w:p w:rsidR="00DE35F1" w:rsidRPr="007C3DDF" w:rsidRDefault="00DE35F1">
      <w:pPr>
        <w:pStyle w:val="BodyText"/>
        <w:spacing w:before="1"/>
        <w:ind w:left="0"/>
        <w:rPr>
          <w:rFonts w:ascii="Times New Roman" w:hAnsi="Times New Roman" w:cs="Times New Roman"/>
        </w:rPr>
      </w:pPr>
    </w:p>
    <w:p w:rsidR="00DE35F1" w:rsidRPr="007C3DDF" w:rsidRDefault="00DE35F1">
      <w:pPr>
        <w:pStyle w:val="BodyText"/>
        <w:spacing w:before="1"/>
        <w:ind w:left="0"/>
        <w:rPr>
          <w:rFonts w:ascii="Times New Roman" w:hAnsi="Times New Roman" w:cs="Times New Roman"/>
        </w:rPr>
      </w:pPr>
    </w:p>
    <w:p w:rsidR="00DE35F1" w:rsidRPr="007C3DDF" w:rsidRDefault="00DE35F1">
      <w:pPr>
        <w:pStyle w:val="BodyText"/>
        <w:spacing w:before="1"/>
        <w:ind w:left="0"/>
        <w:rPr>
          <w:rFonts w:ascii="Times New Roman" w:hAnsi="Times New Roman" w:cs="Times New Roman"/>
        </w:rPr>
      </w:pPr>
    </w:p>
    <w:p w:rsidR="00DE35F1" w:rsidRPr="007C3DDF" w:rsidRDefault="00DE35F1">
      <w:pPr>
        <w:pStyle w:val="BodyText"/>
        <w:spacing w:before="1"/>
        <w:ind w:left="0"/>
        <w:rPr>
          <w:rFonts w:ascii="Times New Roman" w:hAnsi="Times New Roman" w:cs="Times New Roman"/>
        </w:rPr>
      </w:pPr>
    </w:p>
    <w:p w:rsidR="00DE35F1" w:rsidRPr="007C3DDF" w:rsidRDefault="00DE35F1">
      <w:pPr>
        <w:pStyle w:val="BodyText"/>
        <w:spacing w:before="1"/>
        <w:ind w:left="0"/>
        <w:rPr>
          <w:rFonts w:ascii="Times New Roman" w:hAnsi="Times New Roman" w:cs="Times New Roman"/>
        </w:rPr>
      </w:pPr>
    </w:p>
    <w:p w:rsidR="00DE35F1" w:rsidRPr="007C3DDF" w:rsidRDefault="00DE35F1">
      <w:pPr>
        <w:pStyle w:val="BodyText"/>
        <w:spacing w:before="1"/>
        <w:ind w:left="0"/>
        <w:rPr>
          <w:rFonts w:ascii="Times New Roman" w:hAnsi="Times New Roman" w:cs="Times New Roman"/>
        </w:rPr>
      </w:pPr>
    </w:p>
    <w:p w:rsidR="00DE35F1" w:rsidRPr="007C3DDF" w:rsidRDefault="00DE35F1">
      <w:pPr>
        <w:pStyle w:val="BodyText"/>
        <w:spacing w:before="1"/>
        <w:ind w:left="0"/>
        <w:rPr>
          <w:rFonts w:ascii="Times New Roman" w:hAnsi="Times New Roman" w:cs="Times New Roman"/>
        </w:rPr>
      </w:pPr>
    </w:p>
    <w:p w:rsidR="00DE35F1" w:rsidRPr="007C3DDF" w:rsidRDefault="00DE35F1">
      <w:pPr>
        <w:pStyle w:val="BodyText"/>
        <w:spacing w:before="1"/>
        <w:ind w:left="0"/>
        <w:rPr>
          <w:rFonts w:ascii="Times New Roman" w:hAnsi="Times New Roman" w:cs="Times New Roman"/>
        </w:rPr>
      </w:pPr>
    </w:p>
    <w:p w:rsidR="00DE35F1" w:rsidRPr="007C3DDF" w:rsidRDefault="00DE35F1">
      <w:pPr>
        <w:pStyle w:val="BodyText"/>
        <w:spacing w:before="1"/>
        <w:ind w:left="0"/>
        <w:rPr>
          <w:rFonts w:ascii="Times New Roman" w:hAnsi="Times New Roman" w:cs="Times New Roman"/>
        </w:rPr>
      </w:pPr>
    </w:p>
    <w:p w:rsidR="00DE35F1" w:rsidRPr="007C3DDF" w:rsidRDefault="00DE35F1">
      <w:pPr>
        <w:pStyle w:val="BodyText"/>
        <w:spacing w:before="1"/>
        <w:ind w:left="0"/>
        <w:rPr>
          <w:rFonts w:ascii="Times New Roman" w:hAnsi="Times New Roman" w:cs="Times New Roman"/>
        </w:rPr>
      </w:pPr>
    </w:p>
    <w:p w:rsidR="00DE35F1" w:rsidRPr="007C3DDF" w:rsidRDefault="00DE35F1">
      <w:pPr>
        <w:pStyle w:val="BodyText"/>
        <w:spacing w:before="1"/>
        <w:ind w:left="0"/>
        <w:rPr>
          <w:rFonts w:ascii="Times New Roman" w:hAnsi="Times New Roman" w:cs="Times New Roman"/>
        </w:rPr>
      </w:pPr>
    </w:p>
    <w:p w:rsidR="00DE35F1" w:rsidRPr="007C3DDF" w:rsidRDefault="00DE35F1">
      <w:pPr>
        <w:pStyle w:val="BodyText"/>
        <w:spacing w:before="1"/>
        <w:ind w:left="0"/>
        <w:rPr>
          <w:rFonts w:ascii="Times New Roman" w:hAnsi="Times New Roman" w:cs="Times New Roman"/>
        </w:rPr>
      </w:pPr>
    </w:p>
    <w:p w:rsidR="00DE35F1" w:rsidRPr="007C3DDF" w:rsidRDefault="00DE35F1">
      <w:pPr>
        <w:pStyle w:val="BodyText"/>
        <w:spacing w:before="1"/>
        <w:ind w:left="0"/>
        <w:rPr>
          <w:rFonts w:ascii="Times New Roman" w:hAnsi="Times New Roman" w:cs="Times New Roman"/>
        </w:rPr>
      </w:pPr>
    </w:p>
    <w:p w:rsidR="00DE35F1" w:rsidRPr="007C3DDF" w:rsidRDefault="00DE35F1">
      <w:pPr>
        <w:pStyle w:val="BodyText"/>
        <w:spacing w:before="1"/>
        <w:ind w:left="0"/>
        <w:rPr>
          <w:rFonts w:ascii="Times New Roman" w:hAnsi="Times New Roman" w:cs="Times New Roman"/>
        </w:rPr>
      </w:pPr>
    </w:p>
    <w:p w:rsidR="00DE35F1" w:rsidRPr="007C3DDF" w:rsidRDefault="00DE35F1">
      <w:pPr>
        <w:pStyle w:val="BodyText"/>
        <w:spacing w:before="1"/>
        <w:ind w:left="0"/>
        <w:rPr>
          <w:rFonts w:ascii="Times New Roman" w:hAnsi="Times New Roman" w:cs="Times New Roman"/>
        </w:rPr>
      </w:pPr>
    </w:p>
    <w:p w:rsidR="00DE35F1" w:rsidRPr="007C3DDF" w:rsidRDefault="00DE35F1">
      <w:pPr>
        <w:pStyle w:val="BodyText"/>
        <w:spacing w:before="1"/>
        <w:ind w:left="0"/>
        <w:rPr>
          <w:rFonts w:ascii="Times New Roman" w:hAnsi="Times New Roman" w:cs="Times New Roman"/>
        </w:rPr>
      </w:pPr>
    </w:p>
    <w:p w:rsidR="00005100" w:rsidRPr="007C3DDF" w:rsidRDefault="00000000">
      <w:pPr>
        <w:pStyle w:val="Heading2"/>
        <w:rPr>
          <w:rFonts w:ascii="Times New Roman" w:hAnsi="Times New Roman" w:cs="Times New Roman"/>
        </w:rPr>
      </w:pPr>
      <w:r w:rsidRPr="007C3DDF">
        <w:rPr>
          <w:rFonts w:ascii="Times New Roman" w:hAnsi="Times New Roman" w:cs="Times New Roman"/>
          <w:spacing w:val="-2"/>
        </w:rPr>
        <w:t>Program:</w:t>
      </w:r>
    </w:p>
    <w:p w:rsidR="00005100" w:rsidRPr="007C3DDF" w:rsidRDefault="00000000" w:rsidP="00076BE1">
      <w:pPr>
        <w:pStyle w:val="BodyText"/>
        <w:spacing w:before="44" w:line="276" w:lineRule="auto"/>
        <w:rPr>
          <w:rFonts w:ascii="Times New Roman" w:hAnsi="Times New Roman" w:cs="Times New Roman"/>
        </w:rPr>
      </w:pPr>
      <w:r w:rsidRPr="007C3DDF">
        <w:rPr>
          <w:rFonts w:ascii="Times New Roman" w:hAnsi="Times New Roman" w:cs="Times New Roman"/>
        </w:rPr>
        <w:t>import</w:t>
      </w:r>
      <w:r w:rsidRPr="007C3DDF">
        <w:rPr>
          <w:rFonts w:ascii="Times New Roman" w:hAnsi="Times New Roman" w:cs="Times New Roman"/>
          <w:spacing w:val="-4"/>
        </w:rPr>
        <w:t xml:space="preserve"> </w:t>
      </w:r>
      <w:proofErr w:type="spellStart"/>
      <w:r w:rsidRPr="007C3DDF">
        <w:rPr>
          <w:rFonts w:ascii="Times New Roman" w:hAnsi="Times New Roman" w:cs="Times New Roman"/>
          <w:spacing w:val="-2"/>
        </w:rPr>
        <w:t>java.util</w:t>
      </w:r>
      <w:proofErr w:type="spellEnd"/>
      <w:r w:rsidRPr="007C3DDF">
        <w:rPr>
          <w:rFonts w:ascii="Times New Roman" w:hAnsi="Times New Roman" w:cs="Times New Roman"/>
          <w:spacing w:val="-2"/>
        </w:rPr>
        <w:t>.*;</w:t>
      </w:r>
    </w:p>
    <w:p w:rsidR="00005100" w:rsidRPr="007C3DDF" w:rsidRDefault="00005100" w:rsidP="00076BE1">
      <w:pPr>
        <w:pStyle w:val="BodyText"/>
        <w:spacing w:before="2" w:line="276" w:lineRule="auto"/>
        <w:ind w:left="0"/>
        <w:rPr>
          <w:rFonts w:ascii="Times New Roman" w:hAnsi="Times New Roman" w:cs="Times New Roman"/>
        </w:rPr>
      </w:pPr>
    </w:p>
    <w:p w:rsidR="00005100" w:rsidRPr="007C3DDF" w:rsidRDefault="00000000" w:rsidP="00076BE1">
      <w:pPr>
        <w:pStyle w:val="BodyText"/>
        <w:spacing w:line="276" w:lineRule="auto"/>
        <w:ind w:left="113"/>
        <w:rPr>
          <w:rFonts w:ascii="Times New Roman" w:hAnsi="Times New Roman" w:cs="Times New Roman"/>
        </w:rPr>
      </w:pPr>
      <w:r w:rsidRPr="007C3DDF">
        <w:rPr>
          <w:rFonts w:ascii="Times New Roman" w:hAnsi="Times New Roman" w:cs="Times New Roman"/>
        </w:rPr>
        <w:t>public</w:t>
      </w:r>
      <w:r w:rsidRPr="007C3DDF">
        <w:rPr>
          <w:rFonts w:ascii="Times New Roman" w:hAnsi="Times New Roman" w:cs="Times New Roman"/>
          <w:spacing w:val="-6"/>
        </w:rPr>
        <w:t xml:space="preserve"> </w:t>
      </w:r>
      <w:r w:rsidRPr="007C3DDF">
        <w:rPr>
          <w:rFonts w:ascii="Times New Roman" w:hAnsi="Times New Roman" w:cs="Times New Roman"/>
        </w:rPr>
        <w:t>class</w:t>
      </w:r>
      <w:r w:rsidRPr="007C3DDF">
        <w:rPr>
          <w:rFonts w:ascii="Times New Roman" w:hAnsi="Times New Roman" w:cs="Times New Roman"/>
          <w:spacing w:val="-5"/>
        </w:rPr>
        <w:t xml:space="preserve"> </w:t>
      </w:r>
      <w:proofErr w:type="spellStart"/>
      <w:r w:rsidRPr="007C3DDF">
        <w:rPr>
          <w:rFonts w:ascii="Times New Roman" w:hAnsi="Times New Roman" w:cs="Times New Roman"/>
        </w:rPr>
        <w:t>bit_stuffing</w:t>
      </w:r>
      <w:proofErr w:type="spellEnd"/>
      <w:r w:rsidRPr="007C3DDF">
        <w:rPr>
          <w:rFonts w:ascii="Times New Roman" w:hAnsi="Times New Roman" w:cs="Times New Roman"/>
          <w:spacing w:val="-3"/>
        </w:rPr>
        <w:t xml:space="preserve"> </w:t>
      </w:r>
      <w:r w:rsidRPr="007C3DDF">
        <w:rPr>
          <w:rFonts w:ascii="Times New Roman" w:hAnsi="Times New Roman" w:cs="Times New Roman"/>
          <w:spacing w:val="-10"/>
        </w:rPr>
        <w:t>{</w:t>
      </w:r>
    </w:p>
    <w:p w:rsidR="00005100" w:rsidRPr="007C3DDF" w:rsidRDefault="00000000" w:rsidP="00076BE1">
      <w:pPr>
        <w:pStyle w:val="BodyText"/>
        <w:spacing w:before="45" w:line="276" w:lineRule="auto"/>
        <w:ind w:left="644" w:right="4607" w:hanging="266"/>
        <w:rPr>
          <w:rFonts w:ascii="Times New Roman" w:hAnsi="Times New Roman" w:cs="Times New Roman"/>
        </w:rPr>
      </w:pPr>
      <w:r w:rsidRPr="007C3DDF">
        <w:rPr>
          <w:rFonts w:ascii="Times New Roman" w:hAnsi="Times New Roman" w:cs="Times New Roman"/>
        </w:rPr>
        <w:t xml:space="preserve">public static void </w:t>
      </w:r>
      <w:proofErr w:type="gramStart"/>
      <w:r w:rsidRPr="007C3DDF">
        <w:rPr>
          <w:rFonts w:ascii="Times New Roman" w:hAnsi="Times New Roman" w:cs="Times New Roman"/>
        </w:rPr>
        <w:t>main(</w:t>
      </w:r>
      <w:proofErr w:type="gramEnd"/>
      <w:r w:rsidRPr="007C3DDF">
        <w:rPr>
          <w:rFonts w:ascii="Times New Roman" w:hAnsi="Times New Roman" w:cs="Times New Roman"/>
        </w:rPr>
        <w:t xml:space="preserve">String[] </w:t>
      </w:r>
      <w:proofErr w:type="spellStart"/>
      <w:r w:rsidRPr="007C3DDF">
        <w:rPr>
          <w:rFonts w:ascii="Times New Roman" w:hAnsi="Times New Roman" w:cs="Times New Roman"/>
        </w:rPr>
        <w:t>args</w:t>
      </w:r>
      <w:proofErr w:type="spellEnd"/>
      <w:r w:rsidRPr="007C3DDF">
        <w:rPr>
          <w:rFonts w:ascii="Times New Roman" w:hAnsi="Times New Roman" w:cs="Times New Roman"/>
        </w:rPr>
        <w:t xml:space="preserve">) { Scanner </w:t>
      </w:r>
      <w:proofErr w:type="spellStart"/>
      <w:r w:rsidRPr="007C3DDF">
        <w:rPr>
          <w:rFonts w:ascii="Times New Roman" w:hAnsi="Times New Roman" w:cs="Times New Roman"/>
        </w:rPr>
        <w:t>sc</w:t>
      </w:r>
      <w:proofErr w:type="spellEnd"/>
      <w:r w:rsidRPr="007C3DDF">
        <w:rPr>
          <w:rFonts w:ascii="Times New Roman" w:hAnsi="Times New Roman" w:cs="Times New Roman"/>
        </w:rPr>
        <w:t xml:space="preserve"> = new Scanner(System.in); </w:t>
      </w:r>
      <w:proofErr w:type="spellStart"/>
      <w:r w:rsidRPr="007C3DDF">
        <w:rPr>
          <w:rFonts w:ascii="Times New Roman" w:hAnsi="Times New Roman" w:cs="Times New Roman"/>
        </w:rPr>
        <w:t>System.out.print</w:t>
      </w:r>
      <w:proofErr w:type="spellEnd"/>
      <w:r w:rsidRPr="007C3DDF">
        <w:rPr>
          <w:rFonts w:ascii="Times New Roman" w:hAnsi="Times New Roman" w:cs="Times New Roman"/>
        </w:rPr>
        <w:t>("Enter</w:t>
      </w:r>
      <w:r w:rsidRPr="007C3DDF">
        <w:rPr>
          <w:rFonts w:ascii="Times New Roman" w:hAnsi="Times New Roman" w:cs="Times New Roman"/>
          <w:spacing w:val="-17"/>
        </w:rPr>
        <w:t xml:space="preserve"> </w:t>
      </w:r>
      <w:r w:rsidRPr="007C3DDF">
        <w:rPr>
          <w:rFonts w:ascii="Times New Roman" w:hAnsi="Times New Roman" w:cs="Times New Roman"/>
        </w:rPr>
        <w:t>the</w:t>
      </w:r>
      <w:r w:rsidRPr="007C3DDF">
        <w:rPr>
          <w:rFonts w:ascii="Times New Roman" w:hAnsi="Times New Roman" w:cs="Times New Roman"/>
          <w:spacing w:val="-17"/>
        </w:rPr>
        <w:t xml:space="preserve"> </w:t>
      </w:r>
      <w:r w:rsidRPr="007C3DDF">
        <w:rPr>
          <w:rFonts w:ascii="Times New Roman" w:hAnsi="Times New Roman" w:cs="Times New Roman"/>
        </w:rPr>
        <w:t xml:space="preserve">message:-"); String d1 = </w:t>
      </w:r>
      <w:proofErr w:type="spellStart"/>
      <w:r w:rsidRPr="007C3DDF">
        <w:rPr>
          <w:rFonts w:ascii="Times New Roman" w:hAnsi="Times New Roman" w:cs="Times New Roman"/>
        </w:rPr>
        <w:t>sc.nextLine</w:t>
      </w:r>
      <w:proofErr w:type="spellEnd"/>
      <w:r w:rsidRPr="007C3DDF">
        <w:rPr>
          <w:rFonts w:ascii="Times New Roman" w:hAnsi="Times New Roman" w:cs="Times New Roman"/>
        </w:rPr>
        <w:t>();</w:t>
      </w:r>
    </w:p>
    <w:p w:rsidR="00005100" w:rsidRPr="007C3DDF" w:rsidRDefault="00000000" w:rsidP="00076BE1">
      <w:pPr>
        <w:pStyle w:val="BodyText"/>
        <w:spacing w:line="276" w:lineRule="auto"/>
        <w:ind w:left="644" w:right="5172"/>
        <w:rPr>
          <w:rFonts w:ascii="Times New Roman" w:hAnsi="Times New Roman" w:cs="Times New Roman"/>
        </w:rPr>
      </w:pPr>
      <w:r w:rsidRPr="007C3DDF">
        <w:rPr>
          <w:rFonts w:ascii="Times New Roman" w:hAnsi="Times New Roman" w:cs="Times New Roman"/>
        </w:rPr>
        <w:t>String</w:t>
      </w:r>
      <w:r w:rsidRPr="007C3DDF">
        <w:rPr>
          <w:rFonts w:ascii="Times New Roman" w:hAnsi="Times New Roman" w:cs="Times New Roman"/>
          <w:spacing w:val="-9"/>
        </w:rPr>
        <w:t xml:space="preserve"> </w:t>
      </w:r>
      <w:r w:rsidRPr="007C3DDF">
        <w:rPr>
          <w:rFonts w:ascii="Times New Roman" w:hAnsi="Times New Roman" w:cs="Times New Roman"/>
        </w:rPr>
        <w:t>remaining</w:t>
      </w:r>
      <w:r w:rsidRPr="007C3DDF">
        <w:rPr>
          <w:rFonts w:ascii="Times New Roman" w:hAnsi="Times New Roman" w:cs="Times New Roman"/>
          <w:spacing w:val="-9"/>
        </w:rPr>
        <w:t xml:space="preserve"> </w:t>
      </w:r>
      <w:r w:rsidRPr="007C3DDF">
        <w:rPr>
          <w:rFonts w:ascii="Times New Roman" w:hAnsi="Times New Roman" w:cs="Times New Roman"/>
        </w:rPr>
        <w:t>=</w:t>
      </w:r>
      <w:r w:rsidRPr="007C3DDF">
        <w:rPr>
          <w:rFonts w:ascii="Times New Roman" w:hAnsi="Times New Roman" w:cs="Times New Roman"/>
          <w:spacing w:val="-9"/>
        </w:rPr>
        <w:t xml:space="preserve"> </w:t>
      </w:r>
      <w:r w:rsidRPr="007C3DDF">
        <w:rPr>
          <w:rFonts w:ascii="Times New Roman" w:hAnsi="Times New Roman" w:cs="Times New Roman"/>
        </w:rPr>
        <w:t>new</w:t>
      </w:r>
      <w:r w:rsidRPr="007C3DDF">
        <w:rPr>
          <w:rFonts w:ascii="Times New Roman" w:hAnsi="Times New Roman" w:cs="Times New Roman"/>
          <w:spacing w:val="-9"/>
        </w:rPr>
        <w:t xml:space="preserve"> </w:t>
      </w:r>
      <w:proofErr w:type="gramStart"/>
      <w:r w:rsidRPr="007C3DDF">
        <w:rPr>
          <w:rFonts w:ascii="Times New Roman" w:hAnsi="Times New Roman" w:cs="Times New Roman"/>
        </w:rPr>
        <w:t>String(</w:t>
      </w:r>
      <w:proofErr w:type="gramEnd"/>
      <w:r w:rsidRPr="007C3DDF">
        <w:rPr>
          <w:rFonts w:ascii="Times New Roman" w:hAnsi="Times New Roman" w:cs="Times New Roman"/>
        </w:rPr>
        <w:t>); String output = new String();</w:t>
      </w:r>
    </w:p>
    <w:p w:rsidR="00005100" w:rsidRPr="007C3DDF" w:rsidRDefault="00000000" w:rsidP="00076BE1">
      <w:pPr>
        <w:pStyle w:val="BodyText"/>
        <w:spacing w:line="276" w:lineRule="auto"/>
        <w:ind w:left="644"/>
        <w:rPr>
          <w:rFonts w:ascii="Times New Roman" w:hAnsi="Times New Roman" w:cs="Times New Roman"/>
        </w:rPr>
      </w:pPr>
      <w:r w:rsidRPr="007C3DDF">
        <w:rPr>
          <w:rFonts w:ascii="Times New Roman" w:hAnsi="Times New Roman" w:cs="Times New Roman"/>
        </w:rPr>
        <w:t>int</w:t>
      </w:r>
      <w:r w:rsidRPr="007C3DDF">
        <w:rPr>
          <w:rFonts w:ascii="Times New Roman" w:hAnsi="Times New Roman" w:cs="Times New Roman"/>
          <w:spacing w:val="-2"/>
        </w:rPr>
        <w:t xml:space="preserve"> </w:t>
      </w:r>
      <w:r w:rsidRPr="007C3DDF">
        <w:rPr>
          <w:rFonts w:ascii="Times New Roman" w:hAnsi="Times New Roman" w:cs="Times New Roman"/>
        </w:rPr>
        <w:t>counter</w:t>
      </w:r>
      <w:r w:rsidRPr="007C3DDF">
        <w:rPr>
          <w:rFonts w:ascii="Times New Roman" w:hAnsi="Times New Roman" w:cs="Times New Roman"/>
          <w:spacing w:val="-2"/>
        </w:rPr>
        <w:t xml:space="preserve"> </w:t>
      </w:r>
      <w:r w:rsidRPr="007C3DDF">
        <w:rPr>
          <w:rFonts w:ascii="Times New Roman" w:hAnsi="Times New Roman" w:cs="Times New Roman"/>
        </w:rPr>
        <w:t>=</w:t>
      </w:r>
      <w:r w:rsidRPr="007C3DDF">
        <w:rPr>
          <w:rFonts w:ascii="Times New Roman" w:hAnsi="Times New Roman" w:cs="Times New Roman"/>
          <w:spacing w:val="-1"/>
        </w:rPr>
        <w:t xml:space="preserve"> </w:t>
      </w:r>
      <w:r w:rsidRPr="007C3DDF">
        <w:rPr>
          <w:rFonts w:ascii="Times New Roman" w:hAnsi="Times New Roman" w:cs="Times New Roman"/>
          <w:spacing w:val="-5"/>
        </w:rPr>
        <w:t>0;</w:t>
      </w:r>
    </w:p>
    <w:p w:rsidR="00005100" w:rsidRPr="007C3DDF" w:rsidRDefault="00000000" w:rsidP="00076BE1">
      <w:pPr>
        <w:pStyle w:val="BodyText"/>
        <w:spacing w:before="44" w:line="276" w:lineRule="auto"/>
        <w:ind w:left="644"/>
        <w:rPr>
          <w:rFonts w:ascii="Times New Roman" w:hAnsi="Times New Roman" w:cs="Times New Roman"/>
        </w:rPr>
      </w:pPr>
      <w:r w:rsidRPr="007C3DDF">
        <w:rPr>
          <w:rFonts w:ascii="Times New Roman" w:hAnsi="Times New Roman" w:cs="Times New Roman"/>
        </w:rPr>
        <w:t>for</w:t>
      </w:r>
      <w:r w:rsidRPr="007C3DDF">
        <w:rPr>
          <w:rFonts w:ascii="Times New Roman" w:hAnsi="Times New Roman" w:cs="Times New Roman"/>
          <w:spacing w:val="-4"/>
        </w:rPr>
        <w:t xml:space="preserve"> </w:t>
      </w:r>
      <w:r w:rsidRPr="007C3DDF">
        <w:rPr>
          <w:rFonts w:ascii="Times New Roman" w:hAnsi="Times New Roman" w:cs="Times New Roman"/>
        </w:rPr>
        <w:t>(int</w:t>
      </w:r>
      <w:r w:rsidRPr="007C3DDF">
        <w:rPr>
          <w:rFonts w:ascii="Times New Roman" w:hAnsi="Times New Roman" w:cs="Times New Roman"/>
          <w:spacing w:val="-2"/>
        </w:rPr>
        <w:t xml:space="preserve"> </w:t>
      </w:r>
      <w:proofErr w:type="spellStart"/>
      <w:r w:rsidRPr="007C3DDF">
        <w:rPr>
          <w:rFonts w:ascii="Times New Roman" w:hAnsi="Times New Roman" w:cs="Times New Roman"/>
        </w:rPr>
        <w:t>i</w:t>
      </w:r>
      <w:proofErr w:type="spellEnd"/>
      <w:r w:rsidRPr="007C3DDF">
        <w:rPr>
          <w:rFonts w:ascii="Times New Roman" w:hAnsi="Times New Roman" w:cs="Times New Roman"/>
          <w:spacing w:val="-2"/>
        </w:rPr>
        <w:t xml:space="preserve"> </w:t>
      </w:r>
      <w:r w:rsidRPr="007C3DDF">
        <w:rPr>
          <w:rFonts w:ascii="Times New Roman" w:hAnsi="Times New Roman" w:cs="Times New Roman"/>
        </w:rPr>
        <w:t>=</w:t>
      </w:r>
      <w:r w:rsidRPr="007C3DDF">
        <w:rPr>
          <w:rFonts w:ascii="Times New Roman" w:hAnsi="Times New Roman" w:cs="Times New Roman"/>
          <w:spacing w:val="-2"/>
        </w:rPr>
        <w:t xml:space="preserve"> </w:t>
      </w:r>
      <w:r w:rsidRPr="007C3DDF">
        <w:rPr>
          <w:rFonts w:ascii="Times New Roman" w:hAnsi="Times New Roman" w:cs="Times New Roman"/>
        </w:rPr>
        <w:t>0;</w:t>
      </w:r>
      <w:r w:rsidRPr="007C3DDF">
        <w:rPr>
          <w:rFonts w:ascii="Times New Roman" w:hAnsi="Times New Roman" w:cs="Times New Roman"/>
          <w:spacing w:val="-1"/>
        </w:rPr>
        <w:t xml:space="preserve"> </w:t>
      </w:r>
      <w:proofErr w:type="spellStart"/>
      <w:r w:rsidRPr="007C3DDF">
        <w:rPr>
          <w:rFonts w:ascii="Times New Roman" w:hAnsi="Times New Roman" w:cs="Times New Roman"/>
        </w:rPr>
        <w:t>i</w:t>
      </w:r>
      <w:proofErr w:type="spellEnd"/>
      <w:r w:rsidRPr="007C3DDF">
        <w:rPr>
          <w:rFonts w:ascii="Times New Roman" w:hAnsi="Times New Roman" w:cs="Times New Roman"/>
          <w:spacing w:val="-2"/>
        </w:rPr>
        <w:t xml:space="preserve"> </w:t>
      </w:r>
      <w:r w:rsidRPr="007C3DDF">
        <w:rPr>
          <w:rFonts w:ascii="Times New Roman" w:hAnsi="Times New Roman" w:cs="Times New Roman"/>
        </w:rPr>
        <w:t>&lt;</w:t>
      </w:r>
      <w:r w:rsidRPr="007C3DDF">
        <w:rPr>
          <w:rFonts w:ascii="Times New Roman" w:hAnsi="Times New Roman" w:cs="Times New Roman"/>
          <w:spacing w:val="-1"/>
        </w:rPr>
        <w:t xml:space="preserve"> </w:t>
      </w:r>
      <w:r w:rsidRPr="007C3DDF">
        <w:rPr>
          <w:rFonts w:ascii="Times New Roman" w:hAnsi="Times New Roman" w:cs="Times New Roman"/>
        </w:rPr>
        <w:t>d</w:t>
      </w:r>
      <w:proofErr w:type="gramStart"/>
      <w:r w:rsidRPr="007C3DDF">
        <w:rPr>
          <w:rFonts w:ascii="Times New Roman" w:hAnsi="Times New Roman" w:cs="Times New Roman"/>
        </w:rPr>
        <w:t>1.length</w:t>
      </w:r>
      <w:proofErr w:type="gramEnd"/>
      <w:r w:rsidRPr="007C3DDF">
        <w:rPr>
          <w:rFonts w:ascii="Times New Roman" w:hAnsi="Times New Roman" w:cs="Times New Roman"/>
        </w:rPr>
        <w:t>();</w:t>
      </w:r>
      <w:r w:rsidRPr="007C3DDF">
        <w:rPr>
          <w:rFonts w:ascii="Times New Roman" w:hAnsi="Times New Roman" w:cs="Times New Roman"/>
          <w:spacing w:val="-1"/>
        </w:rPr>
        <w:t xml:space="preserve"> </w:t>
      </w:r>
      <w:proofErr w:type="spellStart"/>
      <w:r w:rsidRPr="007C3DDF">
        <w:rPr>
          <w:rFonts w:ascii="Times New Roman" w:hAnsi="Times New Roman" w:cs="Times New Roman"/>
        </w:rPr>
        <w:t>i</w:t>
      </w:r>
      <w:proofErr w:type="spellEnd"/>
      <w:r w:rsidRPr="007C3DDF">
        <w:rPr>
          <w:rFonts w:ascii="Times New Roman" w:hAnsi="Times New Roman" w:cs="Times New Roman"/>
        </w:rPr>
        <w:t>++)</w:t>
      </w:r>
      <w:r w:rsidRPr="007C3DDF">
        <w:rPr>
          <w:rFonts w:ascii="Times New Roman" w:hAnsi="Times New Roman" w:cs="Times New Roman"/>
          <w:spacing w:val="-2"/>
        </w:rPr>
        <w:t xml:space="preserve"> </w:t>
      </w:r>
      <w:r w:rsidRPr="007C3DDF">
        <w:rPr>
          <w:rFonts w:ascii="Times New Roman" w:hAnsi="Times New Roman" w:cs="Times New Roman"/>
          <w:spacing w:val="-10"/>
        </w:rPr>
        <w:t>{</w:t>
      </w:r>
    </w:p>
    <w:p w:rsidR="00005100" w:rsidRPr="007C3DDF" w:rsidRDefault="00000000" w:rsidP="00076BE1">
      <w:pPr>
        <w:pStyle w:val="BodyText"/>
        <w:spacing w:before="44" w:line="276" w:lineRule="auto"/>
        <w:ind w:left="1175" w:right="2847" w:hanging="267"/>
        <w:rPr>
          <w:rFonts w:ascii="Times New Roman" w:hAnsi="Times New Roman" w:cs="Times New Roman"/>
        </w:rPr>
      </w:pPr>
      <w:r w:rsidRPr="007C3DDF">
        <w:rPr>
          <w:rFonts w:ascii="Times New Roman" w:hAnsi="Times New Roman" w:cs="Times New Roman"/>
        </w:rPr>
        <w:t>if (d</w:t>
      </w:r>
      <w:proofErr w:type="gramStart"/>
      <w:r w:rsidRPr="007C3DDF">
        <w:rPr>
          <w:rFonts w:ascii="Times New Roman" w:hAnsi="Times New Roman" w:cs="Times New Roman"/>
        </w:rPr>
        <w:t>1.charAt</w:t>
      </w:r>
      <w:proofErr w:type="gramEnd"/>
      <w:r w:rsidRPr="007C3DDF">
        <w:rPr>
          <w:rFonts w:ascii="Times New Roman" w:hAnsi="Times New Roman" w:cs="Times New Roman"/>
        </w:rPr>
        <w:t>(</w:t>
      </w:r>
      <w:proofErr w:type="spellStart"/>
      <w:r w:rsidRPr="007C3DDF">
        <w:rPr>
          <w:rFonts w:ascii="Times New Roman" w:hAnsi="Times New Roman" w:cs="Times New Roman"/>
        </w:rPr>
        <w:t>i</w:t>
      </w:r>
      <w:proofErr w:type="spellEnd"/>
      <w:r w:rsidRPr="007C3DDF">
        <w:rPr>
          <w:rFonts w:ascii="Times New Roman" w:hAnsi="Times New Roman" w:cs="Times New Roman"/>
        </w:rPr>
        <w:t>) != '1' &amp;&amp; d1.charAt(</w:t>
      </w:r>
      <w:proofErr w:type="spellStart"/>
      <w:r w:rsidRPr="007C3DDF">
        <w:rPr>
          <w:rFonts w:ascii="Times New Roman" w:hAnsi="Times New Roman" w:cs="Times New Roman"/>
        </w:rPr>
        <w:t>i</w:t>
      </w:r>
      <w:proofErr w:type="spellEnd"/>
      <w:r w:rsidRPr="007C3DDF">
        <w:rPr>
          <w:rFonts w:ascii="Times New Roman" w:hAnsi="Times New Roman" w:cs="Times New Roman"/>
        </w:rPr>
        <w:t xml:space="preserve">) != '0') { </w:t>
      </w:r>
      <w:proofErr w:type="spellStart"/>
      <w:r w:rsidRPr="007C3DDF">
        <w:rPr>
          <w:rFonts w:ascii="Times New Roman" w:hAnsi="Times New Roman" w:cs="Times New Roman"/>
        </w:rPr>
        <w:t>System.out.println</w:t>
      </w:r>
      <w:proofErr w:type="spellEnd"/>
      <w:r w:rsidRPr="007C3DDF">
        <w:rPr>
          <w:rFonts w:ascii="Times New Roman" w:hAnsi="Times New Roman" w:cs="Times New Roman"/>
        </w:rPr>
        <w:t>("Enter</w:t>
      </w:r>
      <w:r w:rsidRPr="007C3DDF">
        <w:rPr>
          <w:rFonts w:ascii="Times New Roman" w:hAnsi="Times New Roman" w:cs="Times New Roman"/>
          <w:spacing w:val="-12"/>
        </w:rPr>
        <w:t xml:space="preserve"> </w:t>
      </w:r>
      <w:r w:rsidRPr="007C3DDF">
        <w:rPr>
          <w:rFonts w:ascii="Times New Roman" w:hAnsi="Times New Roman" w:cs="Times New Roman"/>
        </w:rPr>
        <w:t>valid</w:t>
      </w:r>
      <w:r w:rsidRPr="007C3DDF">
        <w:rPr>
          <w:rFonts w:ascii="Times New Roman" w:hAnsi="Times New Roman" w:cs="Times New Roman"/>
          <w:spacing w:val="-12"/>
        </w:rPr>
        <w:t xml:space="preserve"> </w:t>
      </w:r>
      <w:r w:rsidRPr="007C3DDF">
        <w:rPr>
          <w:rFonts w:ascii="Times New Roman" w:hAnsi="Times New Roman" w:cs="Times New Roman"/>
        </w:rPr>
        <w:t>Binary</w:t>
      </w:r>
      <w:r w:rsidRPr="007C3DDF">
        <w:rPr>
          <w:rFonts w:ascii="Times New Roman" w:hAnsi="Times New Roman" w:cs="Times New Roman"/>
          <w:spacing w:val="-12"/>
        </w:rPr>
        <w:t xml:space="preserve"> </w:t>
      </w:r>
      <w:r w:rsidRPr="007C3DDF">
        <w:rPr>
          <w:rFonts w:ascii="Times New Roman" w:hAnsi="Times New Roman" w:cs="Times New Roman"/>
        </w:rPr>
        <w:t xml:space="preserve">values"); </w:t>
      </w:r>
      <w:r w:rsidRPr="007C3DDF">
        <w:rPr>
          <w:rFonts w:ascii="Times New Roman" w:hAnsi="Times New Roman" w:cs="Times New Roman"/>
          <w:spacing w:val="-2"/>
        </w:rPr>
        <w:t>return;</w:t>
      </w:r>
    </w:p>
    <w:p w:rsidR="00005100" w:rsidRPr="007C3DDF" w:rsidRDefault="00000000" w:rsidP="00076BE1">
      <w:pPr>
        <w:spacing w:line="276" w:lineRule="auto"/>
        <w:ind w:left="910"/>
        <w:rPr>
          <w:rFonts w:ascii="Times New Roman" w:hAnsi="Times New Roman" w:cs="Times New Roman"/>
          <w:sz w:val="24"/>
          <w:szCs w:val="24"/>
        </w:rPr>
      </w:pPr>
      <w:r w:rsidRPr="007C3DDF">
        <w:rPr>
          <w:rFonts w:ascii="Times New Roman" w:hAnsi="Times New Roman" w:cs="Times New Roman"/>
          <w:sz w:val="24"/>
          <w:szCs w:val="24"/>
        </w:rPr>
        <w:t>}</w:t>
      </w:r>
    </w:p>
    <w:p w:rsidR="00005100" w:rsidRPr="007C3DDF" w:rsidRDefault="00000000" w:rsidP="00076BE1">
      <w:pPr>
        <w:pStyle w:val="BodyText"/>
        <w:spacing w:before="44" w:line="276" w:lineRule="auto"/>
        <w:ind w:left="1175" w:right="6242" w:hanging="267"/>
        <w:rPr>
          <w:rFonts w:ascii="Times New Roman" w:hAnsi="Times New Roman" w:cs="Times New Roman"/>
        </w:rPr>
      </w:pPr>
      <w:r w:rsidRPr="007C3DDF">
        <w:rPr>
          <w:rFonts w:ascii="Times New Roman" w:hAnsi="Times New Roman" w:cs="Times New Roman"/>
        </w:rPr>
        <w:t>if</w:t>
      </w:r>
      <w:r w:rsidRPr="007C3DDF">
        <w:rPr>
          <w:rFonts w:ascii="Times New Roman" w:hAnsi="Times New Roman" w:cs="Times New Roman"/>
          <w:spacing w:val="-7"/>
        </w:rPr>
        <w:t xml:space="preserve"> </w:t>
      </w:r>
      <w:r w:rsidRPr="007C3DDF">
        <w:rPr>
          <w:rFonts w:ascii="Times New Roman" w:hAnsi="Times New Roman" w:cs="Times New Roman"/>
        </w:rPr>
        <w:t>(d</w:t>
      </w:r>
      <w:proofErr w:type="gramStart"/>
      <w:r w:rsidRPr="007C3DDF">
        <w:rPr>
          <w:rFonts w:ascii="Times New Roman" w:hAnsi="Times New Roman" w:cs="Times New Roman"/>
        </w:rPr>
        <w:t>1.charAt</w:t>
      </w:r>
      <w:proofErr w:type="gramEnd"/>
      <w:r w:rsidRPr="007C3DDF">
        <w:rPr>
          <w:rFonts w:ascii="Times New Roman" w:hAnsi="Times New Roman" w:cs="Times New Roman"/>
        </w:rPr>
        <w:t>(</w:t>
      </w:r>
      <w:proofErr w:type="spellStart"/>
      <w:r w:rsidRPr="007C3DDF">
        <w:rPr>
          <w:rFonts w:ascii="Times New Roman" w:hAnsi="Times New Roman" w:cs="Times New Roman"/>
        </w:rPr>
        <w:t>i</w:t>
      </w:r>
      <w:proofErr w:type="spellEnd"/>
      <w:r w:rsidRPr="007C3DDF">
        <w:rPr>
          <w:rFonts w:ascii="Times New Roman" w:hAnsi="Times New Roman" w:cs="Times New Roman"/>
        </w:rPr>
        <w:t>)</w:t>
      </w:r>
      <w:r w:rsidRPr="007C3DDF">
        <w:rPr>
          <w:rFonts w:ascii="Times New Roman" w:hAnsi="Times New Roman" w:cs="Times New Roman"/>
          <w:spacing w:val="-9"/>
        </w:rPr>
        <w:t xml:space="preserve"> </w:t>
      </w:r>
      <w:r w:rsidRPr="007C3DDF">
        <w:rPr>
          <w:rFonts w:ascii="Times New Roman" w:hAnsi="Times New Roman" w:cs="Times New Roman"/>
        </w:rPr>
        <w:t>==</w:t>
      </w:r>
      <w:r w:rsidRPr="007C3DDF">
        <w:rPr>
          <w:rFonts w:ascii="Times New Roman" w:hAnsi="Times New Roman" w:cs="Times New Roman"/>
          <w:spacing w:val="-9"/>
        </w:rPr>
        <w:t xml:space="preserve"> </w:t>
      </w:r>
      <w:r w:rsidRPr="007C3DDF">
        <w:rPr>
          <w:rFonts w:ascii="Times New Roman" w:hAnsi="Times New Roman" w:cs="Times New Roman"/>
        </w:rPr>
        <w:t>'1')</w:t>
      </w:r>
      <w:r w:rsidRPr="007C3DDF">
        <w:rPr>
          <w:rFonts w:ascii="Times New Roman" w:hAnsi="Times New Roman" w:cs="Times New Roman"/>
          <w:spacing w:val="-9"/>
        </w:rPr>
        <w:t xml:space="preserve"> </w:t>
      </w:r>
      <w:r w:rsidRPr="007C3DDF">
        <w:rPr>
          <w:rFonts w:ascii="Times New Roman" w:hAnsi="Times New Roman" w:cs="Times New Roman"/>
        </w:rPr>
        <w:t xml:space="preserve">{ </w:t>
      </w:r>
      <w:r w:rsidRPr="007C3DDF">
        <w:rPr>
          <w:rFonts w:ascii="Times New Roman" w:hAnsi="Times New Roman" w:cs="Times New Roman"/>
          <w:spacing w:val="-2"/>
        </w:rPr>
        <w:t>counter++;</w:t>
      </w:r>
    </w:p>
    <w:p w:rsidR="00005100" w:rsidRPr="007C3DDF" w:rsidRDefault="00000000" w:rsidP="00076BE1">
      <w:pPr>
        <w:pStyle w:val="BodyText"/>
        <w:spacing w:line="276" w:lineRule="auto"/>
        <w:ind w:left="1175"/>
        <w:rPr>
          <w:rFonts w:ascii="Times New Roman" w:hAnsi="Times New Roman" w:cs="Times New Roman"/>
        </w:rPr>
      </w:pPr>
      <w:r w:rsidRPr="007C3DDF">
        <w:rPr>
          <w:rFonts w:ascii="Times New Roman" w:hAnsi="Times New Roman" w:cs="Times New Roman"/>
        </w:rPr>
        <w:t>remaining</w:t>
      </w:r>
      <w:r w:rsidRPr="007C3DDF">
        <w:rPr>
          <w:rFonts w:ascii="Times New Roman" w:hAnsi="Times New Roman" w:cs="Times New Roman"/>
          <w:spacing w:val="-4"/>
        </w:rPr>
        <w:t xml:space="preserve"> </w:t>
      </w:r>
      <w:r w:rsidRPr="007C3DDF">
        <w:rPr>
          <w:rFonts w:ascii="Times New Roman" w:hAnsi="Times New Roman" w:cs="Times New Roman"/>
        </w:rPr>
        <w:t>=</w:t>
      </w:r>
      <w:r w:rsidRPr="007C3DDF">
        <w:rPr>
          <w:rFonts w:ascii="Times New Roman" w:hAnsi="Times New Roman" w:cs="Times New Roman"/>
          <w:spacing w:val="-3"/>
        </w:rPr>
        <w:t xml:space="preserve"> </w:t>
      </w:r>
      <w:r w:rsidRPr="007C3DDF">
        <w:rPr>
          <w:rFonts w:ascii="Times New Roman" w:hAnsi="Times New Roman" w:cs="Times New Roman"/>
        </w:rPr>
        <w:t>remaining</w:t>
      </w:r>
      <w:r w:rsidRPr="007C3DDF">
        <w:rPr>
          <w:rFonts w:ascii="Times New Roman" w:hAnsi="Times New Roman" w:cs="Times New Roman"/>
          <w:spacing w:val="-3"/>
        </w:rPr>
        <w:t xml:space="preserve"> </w:t>
      </w:r>
      <w:r w:rsidRPr="007C3DDF">
        <w:rPr>
          <w:rFonts w:ascii="Times New Roman" w:hAnsi="Times New Roman" w:cs="Times New Roman"/>
        </w:rPr>
        <w:t>+</w:t>
      </w:r>
      <w:r w:rsidRPr="007C3DDF">
        <w:rPr>
          <w:rFonts w:ascii="Times New Roman" w:hAnsi="Times New Roman" w:cs="Times New Roman"/>
          <w:spacing w:val="-3"/>
        </w:rPr>
        <w:t xml:space="preserve"> </w:t>
      </w:r>
      <w:r w:rsidRPr="007C3DDF">
        <w:rPr>
          <w:rFonts w:ascii="Times New Roman" w:hAnsi="Times New Roman" w:cs="Times New Roman"/>
          <w:spacing w:val="-2"/>
        </w:rPr>
        <w:t>d</w:t>
      </w:r>
      <w:proofErr w:type="gramStart"/>
      <w:r w:rsidRPr="007C3DDF">
        <w:rPr>
          <w:rFonts w:ascii="Times New Roman" w:hAnsi="Times New Roman" w:cs="Times New Roman"/>
          <w:spacing w:val="-2"/>
        </w:rPr>
        <w:t>1.charAt</w:t>
      </w:r>
      <w:proofErr w:type="gramEnd"/>
      <w:r w:rsidRPr="007C3DDF">
        <w:rPr>
          <w:rFonts w:ascii="Times New Roman" w:hAnsi="Times New Roman" w:cs="Times New Roman"/>
          <w:spacing w:val="-2"/>
        </w:rPr>
        <w:t>(</w:t>
      </w:r>
      <w:proofErr w:type="spellStart"/>
      <w:r w:rsidRPr="007C3DDF">
        <w:rPr>
          <w:rFonts w:ascii="Times New Roman" w:hAnsi="Times New Roman" w:cs="Times New Roman"/>
          <w:spacing w:val="-2"/>
        </w:rPr>
        <w:t>i</w:t>
      </w:r>
      <w:proofErr w:type="spellEnd"/>
      <w:r w:rsidRPr="007C3DDF">
        <w:rPr>
          <w:rFonts w:ascii="Times New Roman" w:hAnsi="Times New Roman" w:cs="Times New Roman"/>
          <w:spacing w:val="-2"/>
        </w:rPr>
        <w:t>);</w:t>
      </w:r>
    </w:p>
    <w:p w:rsidR="00005100" w:rsidRPr="007C3DDF" w:rsidRDefault="00000000" w:rsidP="00076BE1">
      <w:pPr>
        <w:pStyle w:val="BodyText"/>
        <w:spacing w:before="44" w:line="276" w:lineRule="auto"/>
        <w:ind w:left="910"/>
        <w:rPr>
          <w:rFonts w:ascii="Times New Roman" w:hAnsi="Times New Roman" w:cs="Times New Roman"/>
        </w:rPr>
      </w:pPr>
      <w:r w:rsidRPr="007C3DDF">
        <w:rPr>
          <w:rFonts w:ascii="Times New Roman" w:hAnsi="Times New Roman" w:cs="Times New Roman"/>
        </w:rPr>
        <w:t>}</w:t>
      </w:r>
      <w:r w:rsidRPr="007C3DDF">
        <w:rPr>
          <w:rFonts w:ascii="Times New Roman" w:hAnsi="Times New Roman" w:cs="Times New Roman"/>
          <w:spacing w:val="-1"/>
        </w:rPr>
        <w:t xml:space="preserve"> </w:t>
      </w:r>
      <w:r w:rsidRPr="007C3DDF">
        <w:rPr>
          <w:rFonts w:ascii="Times New Roman" w:hAnsi="Times New Roman" w:cs="Times New Roman"/>
        </w:rPr>
        <w:t xml:space="preserve">else </w:t>
      </w:r>
      <w:r w:rsidRPr="007C3DDF">
        <w:rPr>
          <w:rFonts w:ascii="Times New Roman" w:hAnsi="Times New Roman" w:cs="Times New Roman"/>
          <w:spacing w:val="-10"/>
        </w:rPr>
        <w:t>{</w:t>
      </w:r>
    </w:p>
    <w:p w:rsidR="00005100" w:rsidRPr="007C3DDF" w:rsidRDefault="00000000" w:rsidP="00076BE1">
      <w:pPr>
        <w:pStyle w:val="BodyText"/>
        <w:spacing w:before="44" w:line="276" w:lineRule="auto"/>
        <w:ind w:left="1175" w:right="3547"/>
        <w:rPr>
          <w:rFonts w:ascii="Times New Roman" w:hAnsi="Times New Roman" w:cs="Times New Roman"/>
        </w:rPr>
      </w:pPr>
      <w:r w:rsidRPr="007C3DDF">
        <w:rPr>
          <w:rFonts w:ascii="Times New Roman" w:hAnsi="Times New Roman" w:cs="Times New Roman"/>
        </w:rPr>
        <w:t>remaining</w:t>
      </w:r>
      <w:r w:rsidRPr="007C3DDF">
        <w:rPr>
          <w:rFonts w:ascii="Times New Roman" w:hAnsi="Times New Roman" w:cs="Times New Roman"/>
          <w:spacing w:val="-9"/>
        </w:rPr>
        <w:t xml:space="preserve"> </w:t>
      </w:r>
      <w:r w:rsidRPr="007C3DDF">
        <w:rPr>
          <w:rFonts w:ascii="Times New Roman" w:hAnsi="Times New Roman" w:cs="Times New Roman"/>
        </w:rPr>
        <w:t>=</w:t>
      </w:r>
      <w:r w:rsidRPr="007C3DDF">
        <w:rPr>
          <w:rFonts w:ascii="Times New Roman" w:hAnsi="Times New Roman" w:cs="Times New Roman"/>
          <w:spacing w:val="-9"/>
        </w:rPr>
        <w:t xml:space="preserve"> </w:t>
      </w:r>
      <w:r w:rsidRPr="007C3DDF">
        <w:rPr>
          <w:rFonts w:ascii="Times New Roman" w:hAnsi="Times New Roman" w:cs="Times New Roman"/>
        </w:rPr>
        <w:t>remaining</w:t>
      </w:r>
      <w:r w:rsidRPr="007C3DDF">
        <w:rPr>
          <w:rFonts w:ascii="Times New Roman" w:hAnsi="Times New Roman" w:cs="Times New Roman"/>
          <w:spacing w:val="-9"/>
        </w:rPr>
        <w:t xml:space="preserve"> </w:t>
      </w:r>
      <w:r w:rsidRPr="007C3DDF">
        <w:rPr>
          <w:rFonts w:ascii="Times New Roman" w:hAnsi="Times New Roman" w:cs="Times New Roman"/>
        </w:rPr>
        <w:t>+</w:t>
      </w:r>
      <w:r w:rsidRPr="007C3DDF">
        <w:rPr>
          <w:rFonts w:ascii="Times New Roman" w:hAnsi="Times New Roman" w:cs="Times New Roman"/>
          <w:spacing w:val="-9"/>
        </w:rPr>
        <w:t xml:space="preserve"> </w:t>
      </w:r>
      <w:r w:rsidRPr="007C3DDF">
        <w:rPr>
          <w:rFonts w:ascii="Times New Roman" w:hAnsi="Times New Roman" w:cs="Times New Roman"/>
        </w:rPr>
        <w:t>d</w:t>
      </w:r>
      <w:proofErr w:type="gramStart"/>
      <w:r w:rsidRPr="007C3DDF">
        <w:rPr>
          <w:rFonts w:ascii="Times New Roman" w:hAnsi="Times New Roman" w:cs="Times New Roman"/>
        </w:rPr>
        <w:t>1.charAt</w:t>
      </w:r>
      <w:proofErr w:type="gramEnd"/>
      <w:r w:rsidRPr="007C3DDF">
        <w:rPr>
          <w:rFonts w:ascii="Times New Roman" w:hAnsi="Times New Roman" w:cs="Times New Roman"/>
        </w:rPr>
        <w:t>(</w:t>
      </w:r>
      <w:proofErr w:type="spellStart"/>
      <w:r w:rsidRPr="007C3DDF">
        <w:rPr>
          <w:rFonts w:ascii="Times New Roman" w:hAnsi="Times New Roman" w:cs="Times New Roman"/>
        </w:rPr>
        <w:t>i</w:t>
      </w:r>
      <w:proofErr w:type="spellEnd"/>
      <w:r w:rsidRPr="007C3DDF">
        <w:rPr>
          <w:rFonts w:ascii="Times New Roman" w:hAnsi="Times New Roman" w:cs="Times New Roman"/>
        </w:rPr>
        <w:t>); counter = 0;</w:t>
      </w:r>
    </w:p>
    <w:p w:rsidR="00005100" w:rsidRPr="007C3DDF" w:rsidRDefault="00000000" w:rsidP="00076BE1">
      <w:pPr>
        <w:spacing w:line="276" w:lineRule="auto"/>
        <w:ind w:left="910"/>
        <w:rPr>
          <w:rFonts w:ascii="Times New Roman" w:hAnsi="Times New Roman" w:cs="Times New Roman"/>
          <w:sz w:val="24"/>
          <w:szCs w:val="24"/>
        </w:rPr>
      </w:pPr>
      <w:r w:rsidRPr="007C3DDF">
        <w:rPr>
          <w:rFonts w:ascii="Times New Roman" w:hAnsi="Times New Roman" w:cs="Times New Roman"/>
          <w:sz w:val="24"/>
          <w:szCs w:val="24"/>
        </w:rPr>
        <w:t>}</w:t>
      </w:r>
    </w:p>
    <w:p w:rsidR="00005100" w:rsidRPr="007C3DDF" w:rsidRDefault="00000000" w:rsidP="00076BE1">
      <w:pPr>
        <w:pStyle w:val="BodyText"/>
        <w:spacing w:before="44" w:line="276" w:lineRule="auto"/>
        <w:ind w:left="909"/>
        <w:rPr>
          <w:rFonts w:ascii="Times New Roman" w:hAnsi="Times New Roman" w:cs="Times New Roman"/>
        </w:rPr>
      </w:pPr>
      <w:r w:rsidRPr="007C3DDF">
        <w:rPr>
          <w:rFonts w:ascii="Times New Roman" w:hAnsi="Times New Roman" w:cs="Times New Roman"/>
        </w:rPr>
        <w:t>if</w:t>
      </w:r>
      <w:r w:rsidRPr="007C3DDF">
        <w:rPr>
          <w:rFonts w:ascii="Times New Roman" w:hAnsi="Times New Roman" w:cs="Times New Roman"/>
          <w:spacing w:val="-1"/>
        </w:rPr>
        <w:t xml:space="preserve"> </w:t>
      </w:r>
      <w:r w:rsidRPr="007C3DDF">
        <w:rPr>
          <w:rFonts w:ascii="Times New Roman" w:hAnsi="Times New Roman" w:cs="Times New Roman"/>
        </w:rPr>
        <w:t>(counter</w:t>
      </w:r>
      <w:r w:rsidRPr="007C3DDF">
        <w:rPr>
          <w:rFonts w:ascii="Times New Roman" w:hAnsi="Times New Roman" w:cs="Times New Roman"/>
          <w:spacing w:val="-2"/>
        </w:rPr>
        <w:t xml:space="preserve"> </w:t>
      </w:r>
      <w:r w:rsidRPr="007C3DDF">
        <w:rPr>
          <w:rFonts w:ascii="Times New Roman" w:hAnsi="Times New Roman" w:cs="Times New Roman"/>
        </w:rPr>
        <w:t>==</w:t>
      </w:r>
      <w:r w:rsidRPr="007C3DDF">
        <w:rPr>
          <w:rFonts w:ascii="Times New Roman" w:hAnsi="Times New Roman" w:cs="Times New Roman"/>
          <w:spacing w:val="-2"/>
        </w:rPr>
        <w:t xml:space="preserve"> </w:t>
      </w:r>
      <w:r w:rsidRPr="007C3DDF">
        <w:rPr>
          <w:rFonts w:ascii="Times New Roman" w:hAnsi="Times New Roman" w:cs="Times New Roman"/>
        </w:rPr>
        <w:t>5)</w:t>
      </w:r>
      <w:r w:rsidRPr="007C3DDF">
        <w:rPr>
          <w:rFonts w:ascii="Times New Roman" w:hAnsi="Times New Roman" w:cs="Times New Roman"/>
          <w:spacing w:val="-1"/>
        </w:rPr>
        <w:t xml:space="preserve"> </w:t>
      </w:r>
      <w:r w:rsidRPr="007C3DDF">
        <w:rPr>
          <w:rFonts w:ascii="Times New Roman" w:hAnsi="Times New Roman" w:cs="Times New Roman"/>
          <w:spacing w:val="-10"/>
        </w:rPr>
        <w:t>{</w:t>
      </w:r>
    </w:p>
    <w:p w:rsidR="00005100" w:rsidRPr="007C3DDF" w:rsidRDefault="00000000" w:rsidP="00076BE1">
      <w:pPr>
        <w:pStyle w:val="BodyText"/>
        <w:spacing w:before="45" w:line="276" w:lineRule="auto"/>
        <w:ind w:left="1175" w:right="5172"/>
        <w:rPr>
          <w:rFonts w:ascii="Times New Roman" w:hAnsi="Times New Roman" w:cs="Times New Roman"/>
        </w:rPr>
      </w:pPr>
      <w:r w:rsidRPr="007C3DDF">
        <w:rPr>
          <w:rFonts w:ascii="Times New Roman" w:hAnsi="Times New Roman" w:cs="Times New Roman"/>
        </w:rPr>
        <w:t>remaining</w:t>
      </w:r>
      <w:r w:rsidRPr="007C3DDF">
        <w:rPr>
          <w:rFonts w:ascii="Times New Roman" w:hAnsi="Times New Roman" w:cs="Times New Roman"/>
          <w:spacing w:val="-9"/>
        </w:rPr>
        <w:t xml:space="preserve"> </w:t>
      </w:r>
      <w:r w:rsidRPr="007C3DDF">
        <w:rPr>
          <w:rFonts w:ascii="Times New Roman" w:hAnsi="Times New Roman" w:cs="Times New Roman"/>
        </w:rPr>
        <w:t>=</w:t>
      </w:r>
      <w:r w:rsidRPr="007C3DDF">
        <w:rPr>
          <w:rFonts w:ascii="Times New Roman" w:hAnsi="Times New Roman" w:cs="Times New Roman"/>
          <w:spacing w:val="-9"/>
        </w:rPr>
        <w:t xml:space="preserve"> </w:t>
      </w:r>
      <w:r w:rsidRPr="007C3DDF">
        <w:rPr>
          <w:rFonts w:ascii="Times New Roman" w:hAnsi="Times New Roman" w:cs="Times New Roman"/>
        </w:rPr>
        <w:t>remaining</w:t>
      </w:r>
      <w:r w:rsidRPr="007C3DDF">
        <w:rPr>
          <w:rFonts w:ascii="Times New Roman" w:hAnsi="Times New Roman" w:cs="Times New Roman"/>
          <w:spacing w:val="-9"/>
        </w:rPr>
        <w:t xml:space="preserve"> </w:t>
      </w:r>
      <w:r w:rsidRPr="007C3DDF">
        <w:rPr>
          <w:rFonts w:ascii="Times New Roman" w:hAnsi="Times New Roman" w:cs="Times New Roman"/>
        </w:rPr>
        <w:t>+</w:t>
      </w:r>
      <w:r w:rsidRPr="007C3DDF">
        <w:rPr>
          <w:rFonts w:ascii="Times New Roman" w:hAnsi="Times New Roman" w:cs="Times New Roman"/>
          <w:spacing w:val="-9"/>
        </w:rPr>
        <w:t xml:space="preserve"> </w:t>
      </w:r>
      <w:r w:rsidRPr="007C3DDF">
        <w:rPr>
          <w:rFonts w:ascii="Times New Roman" w:hAnsi="Times New Roman" w:cs="Times New Roman"/>
        </w:rPr>
        <w:t>'0'; counter = 0;</w:t>
      </w:r>
    </w:p>
    <w:p w:rsidR="00005100" w:rsidRPr="007C3DDF" w:rsidRDefault="00000000" w:rsidP="00076BE1">
      <w:pPr>
        <w:spacing w:line="276" w:lineRule="auto"/>
        <w:ind w:left="910"/>
        <w:rPr>
          <w:rFonts w:ascii="Times New Roman" w:hAnsi="Times New Roman" w:cs="Times New Roman"/>
          <w:sz w:val="24"/>
          <w:szCs w:val="24"/>
        </w:rPr>
      </w:pPr>
      <w:r w:rsidRPr="007C3DDF">
        <w:rPr>
          <w:rFonts w:ascii="Times New Roman" w:hAnsi="Times New Roman" w:cs="Times New Roman"/>
          <w:sz w:val="24"/>
          <w:szCs w:val="24"/>
        </w:rPr>
        <w:t>}</w:t>
      </w:r>
    </w:p>
    <w:p w:rsidR="00005100" w:rsidRPr="007C3DDF" w:rsidRDefault="00000000" w:rsidP="00076BE1">
      <w:pPr>
        <w:spacing w:before="44" w:line="276" w:lineRule="auto"/>
        <w:ind w:left="644"/>
        <w:rPr>
          <w:rFonts w:ascii="Times New Roman" w:hAnsi="Times New Roman" w:cs="Times New Roman"/>
          <w:sz w:val="24"/>
          <w:szCs w:val="24"/>
        </w:rPr>
      </w:pPr>
      <w:r w:rsidRPr="007C3DDF">
        <w:rPr>
          <w:rFonts w:ascii="Times New Roman" w:hAnsi="Times New Roman" w:cs="Times New Roman"/>
          <w:sz w:val="24"/>
          <w:szCs w:val="24"/>
        </w:rPr>
        <w:t>}</w:t>
      </w:r>
    </w:p>
    <w:p w:rsidR="00005100" w:rsidRPr="007C3DDF" w:rsidRDefault="00000000" w:rsidP="00076BE1">
      <w:pPr>
        <w:pStyle w:val="BodyText"/>
        <w:spacing w:before="44" w:line="276" w:lineRule="auto"/>
        <w:ind w:left="644"/>
        <w:rPr>
          <w:rFonts w:ascii="Times New Roman" w:hAnsi="Times New Roman" w:cs="Times New Roman"/>
        </w:rPr>
      </w:pPr>
      <w:proofErr w:type="spellStart"/>
      <w:r w:rsidRPr="007C3DDF">
        <w:rPr>
          <w:rFonts w:ascii="Times New Roman" w:hAnsi="Times New Roman" w:cs="Times New Roman"/>
        </w:rPr>
        <w:t>System.out.println</w:t>
      </w:r>
      <w:proofErr w:type="spellEnd"/>
      <w:r w:rsidRPr="007C3DDF">
        <w:rPr>
          <w:rFonts w:ascii="Times New Roman" w:hAnsi="Times New Roman" w:cs="Times New Roman"/>
        </w:rPr>
        <w:t>("Flag--&gt;</w:t>
      </w:r>
      <w:r w:rsidRPr="007C3DDF">
        <w:rPr>
          <w:rFonts w:ascii="Times New Roman" w:hAnsi="Times New Roman" w:cs="Times New Roman"/>
          <w:spacing w:val="-13"/>
        </w:rPr>
        <w:t xml:space="preserve"> </w:t>
      </w:r>
      <w:r w:rsidRPr="007C3DDF">
        <w:rPr>
          <w:rFonts w:ascii="Times New Roman" w:hAnsi="Times New Roman" w:cs="Times New Roman"/>
          <w:spacing w:val="-2"/>
        </w:rPr>
        <w:t>01111110");</w:t>
      </w:r>
    </w:p>
    <w:p w:rsidR="00005100" w:rsidRPr="007C3DDF" w:rsidRDefault="00000000" w:rsidP="00076BE1">
      <w:pPr>
        <w:pStyle w:val="BodyText"/>
        <w:spacing w:before="44" w:line="276" w:lineRule="auto"/>
        <w:ind w:left="644" w:right="2488"/>
        <w:rPr>
          <w:rFonts w:ascii="Times New Roman" w:hAnsi="Times New Roman" w:cs="Times New Roman"/>
        </w:rPr>
      </w:pPr>
      <w:r w:rsidRPr="007C3DDF">
        <w:rPr>
          <w:rFonts w:ascii="Times New Roman" w:hAnsi="Times New Roman" w:cs="Times New Roman"/>
        </w:rPr>
        <w:t>String</w:t>
      </w:r>
      <w:r w:rsidRPr="007C3DDF">
        <w:rPr>
          <w:rFonts w:ascii="Times New Roman" w:hAnsi="Times New Roman" w:cs="Times New Roman"/>
          <w:spacing w:val="-3"/>
        </w:rPr>
        <w:t xml:space="preserve"> </w:t>
      </w:r>
      <w:r w:rsidRPr="007C3DDF">
        <w:rPr>
          <w:rFonts w:ascii="Times New Roman" w:hAnsi="Times New Roman" w:cs="Times New Roman"/>
        </w:rPr>
        <w:t>new1</w:t>
      </w:r>
      <w:r w:rsidRPr="007C3DDF">
        <w:rPr>
          <w:rFonts w:ascii="Times New Roman" w:hAnsi="Times New Roman" w:cs="Times New Roman"/>
          <w:spacing w:val="-4"/>
        </w:rPr>
        <w:t xml:space="preserve"> </w:t>
      </w:r>
      <w:r w:rsidRPr="007C3DDF">
        <w:rPr>
          <w:rFonts w:ascii="Times New Roman" w:hAnsi="Times New Roman" w:cs="Times New Roman"/>
        </w:rPr>
        <w:t>=</w:t>
      </w:r>
      <w:r w:rsidRPr="007C3DDF">
        <w:rPr>
          <w:rFonts w:ascii="Times New Roman" w:hAnsi="Times New Roman" w:cs="Times New Roman"/>
          <w:spacing w:val="-4"/>
        </w:rPr>
        <w:t xml:space="preserve"> </w:t>
      </w:r>
      <w:r w:rsidRPr="007C3DDF">
        <w:rPr>
          <w:rFonts w:ascii="Times New Roman" w:hAnsi="Times New Roman" w:cs="Times New Roman"/>
        </w:rPr>
        <w:t>"|01111110</w:t>
      </w:r>
      <w:r w:rsidRPr="007C3DDF">
        <w:rPr>
          <w:rFonts w:ascii="Times New Roman" w:hAnsi="Times New Roman" w:cs="Times New Roman"/>
          <w:spacing w:val="-5"/>
        </w:rPr>
        <w:t xml:space="preserve"> </w:t>
      </w:r>
      <w:r w:rsidRPr="007C3DDF">
        <w:rPr>
          <w:rFonts w:ascii="Times New Roman" w:hAnsi="Times New Roman" w:cs="Times New Roman"/>
        </w:rPr>
        <w:t>|</w:t>
      </w:r>
      <w:r w:rsidRPr="007C3DDF">
        <w:rPr>
          <w:rFonts w:ascii="Times New Roman" w:hAnsi="Times New Roman" w:cs="Times New Roman"/>
          <w:spacing w:val="-4"/>
        </w:rPr>
        <w:t xml:space="preserve"> </w:t>
      </w:r>
      <w:r w:rsidRPr="007C3DDF">
        <w:rPr>
          <w:rFonts w:ascii="Times New Roman" w:hAnsi="Times New Roman" w:cs="Times New Roman"/>
        </w:rPr>
        <w:t>"</w:t>
      </w:r>
      <w:r w:rsidRPr="007C3DDF">
        <w:rPr>
          <w:rFonts w:ascii="Times New Roman" w:hAnsi="Times New Roman" w:cs="Times New Roman"/>
          <w:spacing w:val="-4"/>
        </w:rPr>
        <w:t xml:space="preserve"> </w:t>
      </w:r>
      <w:r w:rsidRPr="007C3DDF">
        <w:rPr>
          <w:rFonts w:ascii="Times New Roman" w:hAnsi="Times New Roman" w:cs="Times New Roman"/>
        </w:rPr>
        <w:t>+</w:t>
      </w:r>
      <w:r w:rsidRPr="007C3DDF">
        <w:rPr>
          <w:rFonts w:ascii="Times New Roman" w:hAnsi="Times New Roman" w:cs="Times New Roman"/>
          <w:spacing w:val="-3"/>
        </w:rPr>
        <w:t xml:space="preserve"> </w:t>
      </w:r>
      <w:r w:rsidRPr="007C3DDF">
        <w:rPr>
          <w:rFonts w:ascii="Times New Roman" w:hAnsi="Times New Roman" w:cs="Times New Roman"/>
        </w:rPr>
        <w:t>remaining</w:t>
      </w:r>
      <w:r w:rsidRPr="007C3DDF">
        <w:rPr>
          <w:rFonts w:ascii="Times New Roman" w:hAnsi="Times New Roman" w:cs="Times New Roman"/>
          <w:spacing w:val="-3"/>
        </w:rPr>
        <w:t xml:space="preserve"> </w:t>
      </w:r>
      <w:r w:rsidRPr="007C3DDF">
        <w:rPr>
          <w:rFonts w:ascii="Times New Roman" w:hAnsi="Times New Roman" w:cs="Times New Roman"/>
        </w:rPr>
        <w:t>+</w:t>
      </w:r>
      <w:r w:rsidRPr="007C3DDF">
        <w:rPr>
          <w:rFonts w:ascii="Times New Roman" w:hAnsi="Times New Roman" w:cs="Times New Roman"/>
          <w:spacing w:val="-4"/>
        </w:rPr>
        <w:t xml:space="preserve"> </w:t>
      </w:r>
      <w:r w:rsidRPr="007C3DDF">
        <w:rPr>
          <w:rFonts w:ascii="Times New Roman" w:hAnsi="Times New Roman" w:cs="Times New Roman"/>
        </w:rPr>
        <w:t>"</w:t>
      </w:r>
      <w:r w:rsidRPr="007C3DDF">
        <w:rPr>
          <w:rFonts w:ascii="Times New Roman" w:hAnsi="Times New Roman" w:cs="Times New Roman"/>
          <w:spacing w:val="-4"/>
        </w:rPr>
        <w:t xml:space="preserve"> </w:t>
      </w:r>
      <w:r w:rsidRPr="007C3DDF">
        <w:rPr>
          <w:rFonts w:ascii="Times New Roman" w:hAnsi="Times New Roman" w:cs="Times New Roman"/>
        </w:rPr>
        <w:t>|</w:t>
      </w:r>
      <w:r w:rsidRPr="007C3DDF">
        <w:rPr>
          <w:rFonts w:ascii="Times New Roman" w:hAnsi="Times New Roman" w:cs="Times New Roman"/>
          <w:spacing w:val="-3"/>
        </w:rPr>
        <w:t xml:space="preserve"> </w:t>
      </w:r>
      <w:r w:rsidRPr="007C3DDF">
        <w:rPr>
          <w:rFonts w:ascii="Times New Roman" w:hAnsi="Times New Roman" w:cs="Times New Roman"/>
        </w:rPr>
        <w:t xml:space="preserve">01111110|"; </w:t>
      </w:r>
      <w:proofErr w:type="spellStart"/>
      <w:r w:rsidRPr="007C3DDF">
        <w:rPr>
          <w:rFonts w:ascii="Times New Roman" w:hAnsi="Times New Roman" w:cs="Times New Roman"/>
        </w:rPr>
        <w:t>System.out.println</w:t>
      </w:r>
      <w:proofErr w:type="spellEnd"/>
      <w:r w:rsidRPr="007C3DDF">
        <w:rPr>
          <w:rFonts w:ascii="Times New Roman" w:hAnsi="Times New Roman" w:cs="Times New Roman"/>
        </w:rPr>
        <w:t>("Stuffed data at intermediate site is:"); for (int k = 0; k &lt;= (28 + d</w:t>
      </w:r>
      <w:proofErr w:type="gramStart"/>
      <w:r w:rsidRPr="007C3DDF">
        <w:rPr>
          <w:rFonts w:ascii="Times New Roman" w:hAnsi="Times New Roman" w:cs="Times New Roman"/>
        </w:rPr>
        <w:t>1.length</w:t>
      </w:r>
      <w:proofErr w:type="gramEnd"/>
      <w:r w:rsidRPr="007C3DDF">
        <w:rPr>
          <w:rFonts w:ascii="Times New Roman" w:hAnsi="Times New Roman" w:cs="Times New Roman"/>
        </w:rPr>
        <w:t>()); k++) {</w:t>
      </w:r>
    </w:p>
    <w:p w:rsidR="00005100" w:rsidRPr="007C3DDF" w:rsidRDefault="00000000" w:rsidP="00076BE1">
      <w:pPr>
        <w:pStyle w:val="BodyText"/>
        <w:spacing w:line="276" w:lineRule="auto"/>
        <w:ind w:left="909"/>
        <w:rPr>
          <w:rFonts w:ascii="Times New Roman" w:hAnsi="Times New Roman" w:cs="Times New Roman"/>
        </w:rPr>
      </w:pPr>
      <w:proofErr w:type="spellStart"/>
      <w:r w:rsidRPr="007C3DDF">
        <w:rPr>
          <w:rFonts w:ascii="Times New Roman" w:hAnsi="Times New Roman" w:cs="Times New Roman"/>
          <w:spacing w:val="-2"/>
        </w:rPr>
        <w:t>System.out.print</w:t>
      </w:r>
      <w:proofErr w:type="spellEnd"/>
      <w:r w:rsidRPr="007C3DDF">
        <w:rPr>
          <w:rFonts w:ascii="Times New Roman" w:hAnsi="Times New Roman" w:cs="Times New Roman"/>
          <w:spacing w:val="-2"/>
        </w:rPr>
        <w:t>("-</w:t>
      </w:r>
      <w:r w:rsidRPr="007C3DDF">
        <w:rPr>
          <w:rFonts w:ascii="Times New Roman" w:hAnsi="Times New Roman" w:cs="Times New Roman"/>
          <w:spacing w:val="-5"/>
        </w:rPr>
        <w:t>");</w:t>
      </w:r>
    </w:p>
    <w:p w:rsidR="00005100" w:rsidRPr="007C3DDF" w:rsidRDefault="00005100" w:rsidP="00076BE1">
      <w:pPr>
        <w:spacing w:line="276" w:lineRule="auto"/>
        <w:rPr>
          <w:rFonts w:ascii="Times New Roman" w:hAnsi="Times New Roman" w:cs="Times New Roman"/>
          <w:sz w:val="24"/>
          <w:szCs w:val="24"/>
        </w:rPr>
        <w:sectPr w:rsidR="00005100" w:rsidRPr="007C3DDF">
          <w:pgSz w:w="11910" w:h="16330"/>
          <w:pgMar w:top="1860" w:right="1000" w:bottom="280" w:left="1020" w:header="720" w:footer="720" w:gutter="0"/>
          <w:cols w:space="720"/>
        </w:sectPr>
      </w:pPr>
    </w:p>
    <w:p w:rsidR="00005100" w:rsidRPr="007C3DDF" w:rsidRDefault="00000000" w:rsidP="00076BE1">
      <w:pPr>
        <w:spacing w:before="115" w:line="276" w:lineRule="auto"/>
        <w:ind w:left="644"/>
        <w:rPr>
          <w:rFonts w:ascii="Times New Roman" w:hAnsi="Times New Roman" w:cs="Times New Roman"/>
          <w:sz w:val="24"/>
          <w:szCs w:val="24"/>
        </w:rPr>
      </w:pPr>
      <w:r w:rsidRPr="007C3DDF">
        <w:rPr>
          <w:rFonts w:ascii="Times New Roman" w:hAnsi="Times New Roman" w:cs="Times New Roman"/>
          <w:sz w:val="24"/>
          <w:szCs w:val="24"/>
        </w:rPr>
        <w:lastRenderedPageBreak/>
        <w:t>}</w:t>
      </w:r>
    </w:p>
    <w:p w:rsidR="00005100" w:rsidRPr="007C3DDF" w:rsidRDefault="00000000" w:rsidP="00076BE1">
      <w:pPr>
        <w:pStyle w:val="BodyText"/>
        <w:spacing w:before="44" w:line="276" w:lineRule="auto"/>
        <w:ind w:left="644" w:right="5172"/>
        <w:rPr>
          <w:rFonts w:ascii="Times New Roman" w:hAnsi="Times New Roman" w:cs="Times New Roman"/>
        </w:rPr>
      </w:pPr>
      <w:proofErr w:type="spellStart"/>
      <w:r w:rsidRPr="007C3DDF">
        <w:rPr>
          <w:rFonts w:ascii="Times New Roman" w:hAnsi="Times New Roman" w:cs="Times New Roman"/>
          <w:spacing w:val="-2"/>
        </w:rPr>
        <w:t>System.out.println</w:t>
      </w:r>
      <w:proofErr w:type="spellEnd"/>
      <w:r w:rsidRPr="007C3DDF">
        <w:rPr>
          <w:rFonts w:ascii="Times New Roman" w:hAnsi="Times New Roman" w:cs="Times New Roman"/>
          <w:spacing w:val="-2"/>
        </w:rPr>
        <w:t xml:space="preserve">(); </w:t>
      </w:r>
      <w:proofErr w:type="spellStart"/>
      <w:r w:rsidRPr="007C3DDF">
        <w:rPr>
          <w:rFonts w:ascii="Times New Roman" w:hAnsi="Times New Roman" w:cs="Times New Roman"/>
        </w:rPr>
        <w:t>System.out.println</w:t>
      </w:r>
      <w:proofErr w:type="spellEnd"/>
      <w:r w:rsidRPr="007C3DDF">
        <w:rPr>
          <w:rFonts w:ascii="Times New Roman" w:hAnsi="Times New Roman" w:cs="Times New Roman"/>
        </w:rPr>
        <w:t>("</w:t>
      </w:r>
      <w:r w:rsidRPr="007C3DDF">
        <w:rPr>
          <w:rFonts w:ascii="Times New Roman" w:hAnsi="Times New Roman" w:cs="Times New Roman"/>
          <w:spacing w:val="-12"/>
        </w:rPr>
        <w:t xml:space="preserve"> </w:t>
      </w:r>
      <w:r w:rsidRPr="007C3DDF">
        <w:rPr>
          <w:rFonts w:ascii="Times New Roman" w:hAnsi="Times New Roman" w:cs="Times New Roman"/>
        </w:rPr>
        <w:t>"</w:t>
      </w:r>
      <w:r w:rsidRPr="007C3DDF">
        <w:rPr>
          <w:rFonts w:ascii="Times New Roman" w:hAnsi="Times New Roman" w:cs="Times New Roman"/>
          <w:spacing w:val="-12"/>
        </w:rPr>
        <w:t xml:space="preserve"> </w:t>
      </w:r>
      <w:r w:rsidRPr="007C3DDF">
        <w:rPr>
          <w:rFonts w:ascii="Times New Roman" w:hAnsi="Times New Roman" w:cs="Times New Roman"/>
        </w:rPr>
        <w:t>+</w:t>
      </w:r>
      <w:r w:rsidRPr="007C3DDF">
        <w:rPr>
          <w:rFonts w:ascii="Times New Roman" w:hAnsi="Times New Roman" w:cs="Times New Roman"/>
          <w:spacing w:val="-12"/>
        </w:rPr>
        <w:t xml:space="preserve"> </w:t>
      </w:r>
      <w:r w:rsidRPr="007C3DDF">
        <w:rPr>
          <w:rFonts w:ascii="Times New Roman" w:hAnsi="Times New Roman" w:cs="Times New Roman"/>
        </w:rPr>
        <w:t>new1);</w:t>
      </w:r>
    </w:p>
    <w:p w:rsidR="00005100" w:rsidRPr="007C3DDF" w:rsidRDefault="00000000" w:rsidP="00076BE1">
      <w:pPr>
        <w:pStyle w:val="BodyText"/>
        <w:spacing w:line="276" w:lineRule="auto"/>
        <w:ind w:left="909" w:right="4446" w:hanging="266"/>
        <w:rPr>
          <w:rFonts w:ascii="Times New Roman" w:hAnsi="Times New Roman" w:cs="Times New Roman"/>
        </w:rPr>
      </w:pPr>
      <w:r w:rsidRPr="007C3DDF">
        <w:rPr>
          <w:rFonts w:ascii="Times New Roman" w:hAnsi="Times New Roman" w:cs="Times New Roman"/>
        </w:rPr>
        <w:t>for</w:t>
      </w:r>
      <w:r w:rsidRPr="007C3DDF">
        <w:rPr>
          <w:rFonts w:ascii="Times New Roman" w:hAnsi="Times New Roman" w:cs="Times New Roman"/>
          <w:spacing w:val="-4"/>
        </w:rPr>
        <w:t xml:space="preserve"> </w:t>
      </w:r>
      <w:r w:rsidRPr="007C3DDF">
        <w:rPr>
          <w:rFonts w:ascii="Times New Roman" w:hAnsi="Times New Roman" w:cs="Times New Roman"/>
        </w:rPr>
        <w:t>(int</w:t>
      </w:r>
      <w:r w:rsidRPr="007C3DDF">
        <w:rPr>
          <w:rFonts w:ascii="Times New Roman" w:hAnsi="Times New Roman" w:cs="Times New Roman"/>
          <w:spacing w:val="-4"/>
        </w:rPr>
        <w:t xml:space="preserve"> </w:t>
      </w:r>
      <w:r w:rsidRPr="007C3DDF">
        <w:rPr>
          <w:rFonts w:ascii="Times New Roman" w:hAnsi="Times New Roman" w:cs="Times New Roman"/>
        </w:rPr>
        <w:t>k</w:t>
      </w:r>
      <w:r w:rsidRPr="007C3DDF">
        <w:rPr>
          <w:rFonts w:ascii="Times New Roman" w:hAnsi="Times New Roman" w:cs="Times New Roman"/>
          <w:spacing w:val="-4"/>
        </w:rPr>
        <w:t xml:space="preserve"> </w:t>
      </w:r>
      <w:r w:rsidRPr="007C3DDF">
        <w:rPr>
          <w:rFonts w:ascii="Times New Roman" w:hAnsi="Times New Roman" w:cs="Times New Roman"/>
        </w:rPr>
        <w:t>=</w:t>
      </w:r>
      <w:r w:rsidRPr="007C3DDF">
        <w:rPr>
          <w:rFonts w:ascii="Times New Roman" w:hAnsi="Times New Roman" w:cs="Times New Roman"/>
          <w:spacing w:val="-4"/>
        </w:rPr>
        <w:t xml:space="preserve"> </w:t>
      </w:r>
      <w:r w:rsidRPr="007C3DDF">
        <w:rPr>
          <w:rFonts w:ascii="Times New Roman" w:hAnsi="Times New Roman" w:cs="Times New Roman"/>
        </w:rPr>
        <w:t>0;</w:t>
      </w:r>
      <w:r w:rsidRPr="007C3DDF">
        <w:rPr>
          <w:rFonts w:ascii="Times New Roman" w:hAnsi="Times New Roman" w:cs="Times New Roman"/>
          <w:spacing w:val="-4"/>
        </w:rPr>
        <w:t xml:space="preserve"> </w:t>
      </w:r>
      <w:r w:rsidRPr="007C3DDF">
        <w:rPr>
          <w:rFonts w:ascii="Times New Roman" w:hAnsi="Times New Roman" w:cs="Times New Roman"/>
        </w:rPr>
        <w:t>k</w:t>
      </w:r>
      <w:r w:rsidRPr="007C3DDF">
        <w:rPr>
          <w:rFonts w:ascii="Times New Roman" w:hAnsi="Times New Roman" w:cs="Times New Roman"/>
          <w:spacing w:val="-3"/>
        </w:rPr>
        <w:t xml:space="preserve"> </w:t>
      </w:r>
      <w:r w:rsidRPr="007C3DDF">
        <w:rPr>
          <w:rFonts w:ascii="Times New Roman" w:hAnsi="Times New Roman" w:cs="Times New Roman"/>
        </w:rPr>
        <w:t>&lt;=</w:t>
      </w:r>
      <w:r w:rsidRPr="007C3DDF">
        <w:rPr>
          <w:rFonts w:ascii="Times New Roman" w:hAnsi="Times New Roman" w:cs="Times New Roman"/>
          <w:spacing w:val="-4"/>
        </w:rPr>
        <w:t xml:space="preserve"> </w:t>
      </w:r>
      <w:r w:rsidRPr="007C3DDF">
        <w:rPr>
          <w:rFonts w:ascii="Times New Roman" w:hAnsi="Times New Roman" w:cs="Times New Roman"/>
        </w:rPr>
        <w:t>(28</w:t>
      </w:r>
      <w:r w:rsidRPr="007C3DDF">
        <w:rPr>
          <w:rFonts w:ascii="Times New Roman" w:hAnsi="Times New Roman" w:cs="Times New Roman"/>
          <w:spacing w:val="-4"/>
        </w:rPr>
        <w:t xml:space="preserve"> </w:t>
      </w:r>
      <w:r w:rsidRPr="007C3DDF">
        <w:rPr>
          <w:rFonts w:ascii="Times New Roman" w:hAnsi="Times New Roman" w:cs="Times New Roman"/>
        </w:rPr>
        <w:t>+</w:t>
      </w:r>
      <w:r w:rsidRPr="007C3DDF">
        <w:rPr>
          <w:rFonts w:ascii="Times New Roman" w:hAnsi="Times New Roman" w:cs="Times New Roman"/>
          <w:spacing w:val="-4"/>
        </w:rPr>
        <w:t xml:space="preserve"> </w:t>
      </w:r>
      <w:r w:rsidRPr="007C3DDF">
        <w:rPr>
          <w:rFonts w:ascii="Times New Roman" w:hAnsi="Times New Roman" w:cs="Times New Roman"/>
        </w:rPr>
        <w:t>d</w:t>
      </w:r>
      <w:proofErr w:type="gramStart"/>
      <w:r w:rsidRPr="007C3DDF">
        <w:rPr>
          <w:rFonts w:ascii="Times New Roman" w:hAnsi="Times New Roman" w:cs="Times New Roman"/>
        </w:rPr>
        <w:t>1.length</w:t>
      </w:r>
      <w:proofErr w:type="gramEnd"/>
      <w:r w:rsidRPr="007C3DDF">
        <w:rPr>
          <w:rFonts w:ascii="Times New Roman" w:hAnsi="Times New Roman" w:cs="Times New Roman"/>
        </w:rPr>
        <w:t>());</w:t>
      </w:r>
      <w:r w:rsidRPr="007C3DDF">
        <w:rPr>
          <w:rFonts w:ascii="Times New Roman" w:hAnsi="Times New Roman" w:cs="Times New Roman"/>
          <w:spacing w:val="-6"/>
        </w:rPr>
        <w:t xml:space="preserve"> </w:t>
      </w:r>
      <w:r w:rsidRPr="007C3DDF">
        <w:rPr>
          <w:rFonts w:ascii="Times New Roman" w:hAnsi="Times New Roman" w:cs="Times New Roman"/>
        </w:rPr>
        <w:t>k++)</w:t>
      </w:r>
      <w:r w:rsidRPr="007C3DDF">
        <w:rPr>
          <w:rFonts w:ascii="Times New Roman" w:hAnsi="Times New Roman" w:cs="Times New Roman"/>
          <w:spacing w:val="-4"/>
        </w:rPr>
        <w:t xml:space="preserve"> </w:t>
      </w:r>
      <w:r w:rsidRPr="007C3DDF">
        <w:rPr>
          <w:rFonts w:ascii="Times New Roman" w:hAnsi="Times New Roman" w:cs="Times New Roman"/>
        </w:rPr>
        <w:t xml:space="preserve">{ </w:t>
      </w:r>
      <w:proofErr w:type="spellStart"/>
      <w:r w:rsidRPr="007C3DDF">
        <w:rPr>
          <w:rFonts w:ascii="Times New Roman" w:hAnsi="Times New Roman" w:cs="Times New Roman"/>
          <w:spacing w:val="-2"/>
        </w:rPr>
        <w:t>System.out.print</w:t>
      </w:r>
      <w:proofErr w:type="spellEnd"/>
      <w:r w:rsidRPr="007C3DDF">
        <w:rPr>
          <w:rFonts w:ascii="Times New Roman" w:hAnsi="Times New Roman" w:cs="Times New Roman"/>
          <w:spacing w:val="-2"/>
        </w:rPr>
        <w:t>("-");</w:t>
      </w:r>
    </w:p>
    <w:p w:rsidR="00005100" w:rsidRPr="007C3DDF" w:rsidRDefault="00000000" w:rsidP="00076BE1">
      <w:pPr>
        <w:spacing w:line="276" w:lineRule="auto"/>
        <w:ind w:left="644"/>
        <w:rPr>
          <w:rFonts w:ascii="Times New Roman" w:hAnsi="Times New Roman" w:cs="Times New Roman"/>
          <w:sz w:val="24"/>
          <w:szCs w:val="24"/>
        </w:rPr>
      </w:pPr>
      <w:r w:rsidRPr="007C3DDF">
        <w:rPr>
          <w:rFonts w:ascii="Times New Roman" w:hAnsi="Times New Roman" w:cs="Times New Roman"/>
          <w:sz w:val="24"/>
          <w:szCs w:val="24"/>
        </w:rPr>
        <w:t>}</w:t>
      </w:r>
    </w:p>
    <w:p w:rsidR="00005100" w:rsidRPr="007C3DDF" w:rsidRDefault="00000000" w:rsidP="00076BE1">
      <w:pPr>
        <w:pStyle w:val="BodyText"/>
        <w:spacing w:before="44" w:line="276" w:lineRule="auto"/>
        <w:ind w:left="644" w:right="6242"/>
        <w:rPr>
          <w:rFonts w:ascii="Times New Roman" w:hAnsi="Times New Roman" w:cs="Times New Roman"/>
        </w:rPr>
      </w:pPr>
      <w:proofErr w:type="spellStart"/>
      <w:r w:rsidRPr="007C3DDF">
        <w:rPr>
          <w:rFonts w:ascii="Times New Roman" w:hAnsi="Times New Roman" w:cs="Times New Roman"/>
          <w:spacing w:val="-2"/>
        </w:rPr>
        <w:t>System.out.println</w:t>
      </w:r>
      <w:proofErr w:type="spellEnd"/>
      <w:r w:rsidRPr="007C3DDF">
        <w:rPr>
          <w:rFonts w:ascii="Times New Roman" w:hAnsi="Times New Roman" w:cs="Times New Roman"/>
          <w:spacing w:val="-2"/>
        </w:rPr>
        <w:t xml:space="preserve">(); </w:t>
      </w:r>
      <w:r w:rsidRPr="007C3DDF">
        <w:rPr>
          <w:rFonts w:ascii="Times New Roman" w:hAnsi="Times New Roman" w:cs="Times New Roman"/>
        </w:rPr>
        <w:t>counter = 0;</w:t>
      </w:r>
    </w:p>
    <w:p w:rsidR="00005100" w:rsidRPr="007C3DDF" w:rsidRDefault="00000000" w:rsidP="00076BE1">
      <w:pPr>
        <w:pStyle w:val="BodyText"/>
        <w:spacing w:line="276" w:lineRule="auto"/>
        <w:ind w:left="909" w:right="4607" w:hanging="266"/>
        <w:rPr>
          <w:rFonts w:ascii="Times New Roman" w:hAnsi="Times New Roman" w:cs="Times New Roman"/>
        </w:rPr>
      </w:pPr>
      <w:r w:rsidRPr="007C3DDF">
        <w:rPr>
          <w:rFonts w:ascii="Times New Roman" w:hAnsi="Times New Roman" w:cs="Times New Roman"/>
        </w:rPr>
        <w:t>for</w:t>
      </w:r>
      <w:r w:rsidRPr="007C3DDF">
        <w:rPr>
          <w:rFonts w:ascii="Times New Roman" w:hAnsi="Times New Roman" w:cs="Times New Roman"/>
          <w:spacing w:val="-4"/>
        </w:rPr>
        <w:t xml:space="preserve"> </w:t>
      </w:r>
      <w:r w:rsidRPr="007C3DDF">
        <w:rPr>
          <w:rFonts w:ascii="Times New Roman" w:hAnsi="Times New Roman" w:cs="Times New Roman"/>
        </w:rPr>
        <w:t>(int</w:t>
      </w:r>
      <w:r w:rsidRPr="007C3DDF">
        <w:rPr>
          <w:rFonts w:ascii="Times New Roman" w:hAnsi="Times New Roman" w:cs="Times New Roman"/>
          <w:spacing w:val="-4"/>
        </w:rPr>
        <w:t xml:space="preserve"> </w:t>
      </w:r>
      <w:proofErr w:type="spellStart"/>
      <w:r w:rsidRPr="007C3DDF">
        <w:rPr>
          <w:rFonts w:ascii="Times New Roman" w:hAnsi="Times New Roman" w:cs="Times New Roman"/>
        </w:rPr>
        <w:t>i</w:t>
      </w:r>
      <w:proofErr w:type="spellEnd"/>
      <w:r w:rsidRPr="007C3DDF">
        <w:rPr>
          <w:rFonts w:ascii="Times New Roman" w:hAnsi="Times New Roman" w:cs="Times New Roman"/>
          <w:spacing w:val="-4"/>
        </w:rPr>
        <w:t xml:space="preserve"> </w:t>
      </w:r>
      <w:r w:rsidRPr="007C3DDF">
        <w:rPr>
          <w:rFonts w:ascii="Times New Roman" w:hAnsi="Times New Roman" w:cs="Times New Roman"/>
        </w:rPr>
        <w:t>=</w:t>
      </w:r>
      <w:r w:rsidRPr="007C3DDF">
        <w:rPr>
          <w:rFonts w:ascii="Times New Roman" w:hAnsi="Times New Roman" w:cs="Times New Roman"/>
          <w:spacing w:val="-4"/>
        </w:rPr>
        <w:t xml:space="preserve"> </w:t>
      </w:r>
      <w:r w:rsidRPr="007C3DDF">
        <w:rPr>
          <w:rFonts w:ascii="Times New Roman" w:hAnsi="Times New Roman" w:cs="Times New Roman"/>
        </w:rPr>
        <w:t>0;</w:t>
      </w:r>
      <w:r w:rsidRPr="007C3DDF">
        <w:rPr>
          <w:rFonts w:ascii="Times New Roman" w:hAnsi="Times New Roman" w:cs="Times New Roman"/>
          <w:spacing w:val="-3"/>
        </w:rPr>
        <w:t xml:space="preserve"> </w:t>
      </w:r>
      <w:proofErr w:type="spellStart"/>
      <w:r w:rsidRPr="007C3DDF">
        <w:rPr>
          <w:rFonts w:ascii="Times New Roman" w:hAnsi="Times New Roman" w:cs="Times New Roman"/>
        </w:rPr>
        <w:t>i</w:t>
      </w:r>
      <w:proofErr w:type="spellEnd"/>
      <w:r w:rsidRPr="007C3DDF">
        <w:rPr>
          <w:rFonts w:ascii="Times New Roman" w:hAnsi="Times New Roman" w:cs="Times New Roman"/>
          <w:spacing w:val="-4"/>
        </w:rPr>
        <w:t xml:space="preserve"> </w:t>
      </w:r>
      <w:r w:rsidRPr="007C3DDF">
        <w:rPr>
          <w:rFonts w:ascii="Times New Roman" w:hAnsi="Times New Roman" w:cs="Times New Roman"/>
        </w:rPr>
        <w:t>&lt;</w:t>
      </w:r>
      <w:r w:rsidRPr="007C3DDF">
        <w:rPr>
          <w:rFonts w:ascii="Times New Roman" w:hAnsi="Times New Roman" w:cs="Times New Roman"/>
          <w:spacing w:val="-3"/>
        </w:rPr>
        <w:t xml:space="preserve"> </w:t>
      </w:r>
      <w:proofErr w:type="spellStart"/>
      <w:proofErr w:type="gramStart"/>
      <w:r w:rsidRPr="007C3DDF">
        <w:rPr>
          <w:rFonts w:ascii="Times New Roman" w:hAnsi="Times New Roman" w:cs="Times New Roman"/>
        </w:rPr>
        <w:t>remaining.length</w:t>
      </w:r>
      <w:proofErr w:type="spellEnd"/>
      <w:proofErr w:type="gramEnd"/>
      <w:r w:rsidRPr="007C3DDF">
        <w:rPr>
          <w:rFonts w:ascii="Times New Roman" w:hAnsi="Times New Roman" w:cs="Times New Roman"/>
        </w:rPr>
        <w:t>();</w:t>
      </w:r>
      <w:r w:rsidRPr="007C3DDF">
        <w:rPr>
          <w:rFonts w:ascii="Times New Roman" w:hAnsi="Times New Roman" w:cs="Times New Roman"/>
          <w:spacing w:val="-4"/>
        </w:rPr>
        <w:t xml:space="preserve"> </w:t>
      </w:r>
      <w:proofErr w:type="spellStart"/>
      <w:r w:rsidRPr="007C3DDF">
        <w:rPr>
          <w:rFonts w:ascii="Times New Roman" w:hAnsi="Times New Roman" w:cs="Times New Roman"/>
        </w:rPr>
        <w:t>i</w:t>
      </w:r>
      <w:proofErr w:type="spellEnd"/>
      <w:r w:rsidRPr="007C3DDF">
        <w:rPr>
          <w:rFonts w:ascii="Times New Roman" w:hAnsi="Times New Roman" w:cs="Times New Roman"/>
        </w:rPr>
        <w:t>++)</w:t>
      </w:r>
      <w:r w:rsidRPr="007C3DDF">
        <w:rPr>
          <w:rFonts w:ascii="Times New Roman" w:hAnsi="Times New Roman" w:cs="Times New Roman"/>
          <w:spacing w:val="-4"/>
        </w:rPr>
        <w:t xml:space="preserve"> </w:t>
      </w:r>
      <w:r w:rsidRPr="007C3DDF">
        <w:rPr>
          <w:rFonts w:ascii="Times New Roman" w:hAnsi="Times New Roman" w:cs="Times New Roman"/>
        </w:rPr>
        <w:t>{ if (</w:t>
      </w:r>
      <w:proofErr w:type="spellStart"/>
      <w:r w:rsidRPr="007C3DDF">
        <w:rPr>
          <w:rFonts w:ascii="Times New Roman" w:hAnsi="Times New Roman" w:cs="Times New Roman"/>
        </w:rPr>
        <w:t>remaining.charAt</w:t>
      </w:r>
      <w:proofErr w:type="spellEnd"/>
      <w:r w:rsidRPr="007C3DDF">
        <w:rPr>
          <w:rFonts w:ascii="Times New Roman" w:hAnsi="Times New Roman" w:cs="Times New Roman"/>
        </w:rPr>
        <w:t>(</w:t>
      </w:r>
      <w:proofErr w:type="spellStart"/>
      <w:r w:rsidRPr="007C3DDF">
        <w:rPr>
          <w:rFonts w:ascii="Times New Roman" w:hAnsi="Times New Roman" w:cs="Times New Roman"/>
        </w:rPr>
        <w:t>i</w:t>
      </w:r>
      <w:proofErr w:type="spellEnd"/>
      <w:r w:rsidRPr="007C3DDF">
        <w:rPr>
          <w:rFonts w:ascii="Times New Roman" w:hAnsi="Times New Roman" w:cs="Times New Roman"/>
        </w:rPr>
        <w:t>) == '1') {</w:t>
      </w:r>
    </w:p>
    <w:p w:rsidR="00005100" w:rsidRPr="007C3DDF" w:rsidRDefault="00000000" w:rsidP="00076BE1">
      <w:pPr>
        <w:pStyle w:val="BodyText"/>
        <w:spacing w:line="276" w:lineRule="auto"/>
        <w:ind w:left="1175"/>
        <w:rPr>
          <w:rFonts w:ascii="Times New Roman" w:hAnsi="Times New Roman" w:cs="Times New Roman"/>
        </w:rPr>
      </w:pPr>
      <w:r w:rsidRPr="007C3DDF">
        <w:rPr>
          <w:rFonts w:ascii="Times New Roman" w:hAnsi="Times New Roman" w:cs="Times New Roman"/>
          <w:spacing w:val="-2"/>
        </w:rPr>
        <w:t>counter++;</w:t>
      </w:r>
    </w:p>
    <w:p w:rsidR="00005100" w:rsidRPr="007C3DDF" w:rsidRDefault="00000000" w:rsidP="00076BE1">
      <w:pPr>
        <w:pStyle w:val="BodyText"/>
        <w:spacing w:before="44" w:line="276" w:lineRule="auto"/>
        <w:ind w:left="1175"/>
        <w:rPr>
          <w:rFonts w:ascii="Times New Roman" w:hAnsi="Times New Roman" w:cs="Times New Roman"/>
        </w:rPr>
      </w:pPr>
      <w:r w:rsidRPr="007C3DDF">
        <w:rPr>
          <w:rFonts w:ascii="Times New Roman" w:hAnsi="Times New Roman" w:cs="Times New Roman"/>
        </w:rPr>
        <w:t>output</w:t>
      </w:r>
      <w:r w:rsidRPr="007C3DDF">
        <w:rPr>
          <w:rFonts w:ascii="Times New Roman" w:hAnsi="Times New Roman" w:cs="Times New Roman"/>
          <w:spacing w:val="-2"/>
        </w:rPr>
        <w:t xml:space="preserve"> </w:t>
      </w:r>
      <w:r w:rsidRPr="007C3DDF">
        <w:rPr>
          <w:rFonts w:ascii="Times New Roman" w:hAnsi="Times New Roman" w:cs="Times New Roman"/>
        </w:rPr>
        <w:t>=</w:t>
      </w:r>
      <w:r w:rsidRPr="007C3DDF">
        <w:rPr>
          <w:rFonts w:ascii="Times New Roman" w:hAnsi="Times New Roman" w:cs="Times New Roman"/>
          <w:spacing w:val="-1"/>
        </w:rPr>
        <w:t xml:space="preserve"> </w:t>
      </w:r>
      <w:r w:rsidRPr="007C3DDF">
        <w:rPr>
          <w:rFonts w:ascii="Times New Roman" w:hAnsi="Times New Roman" w:cs="Times New Roman"/>
        </w:rPr>
        <w:t>output</w:t>
      </w:r>
      <w:r w:rsidRPr="007C3DDF">
        <w:rPr>
          <w:rFonts w:ascii="Times New Roman" w:hAnsi="Times New Roman" w:cs="Times New Roman"/>
          <w:spacing w:val="-1"/>
        </w:rPr>
        <w:t xml:space="preserve"> </w:t>
      </w:r>
      <w:r w:rsidRPr="007C3DDF">
        <w:rPr>
          <w:rFonts w:ascii="Times New Roman" w:hAnsi="Times New Roman" w:cs="Times New Roman"/>
        </w:rPr>
        <w:t>+</w:t>
      </w:r>
      <w:r w:rsidRPr="007C3DDF">
        <w:rPr>
          <w:rFonts w:ascii="Times New Roman" w:hAnsi="Times New Roman" w:cs="Times New Roman"/>
          <w:spacing w:val="-1"/>
        </w:rPr>
        <w:t xml:space="preserve"> </w:t>
      </w:r>
      <w:proofErr w:type="spellStart"/>
      <w:proofErr w:type="gramStart"/>
      <w:r w:rsidRPr="007C3DDF">
        <w:rPr>
          <w:rFonts w:ascii="Times New Roman" w:hAnsi="Times New Roman" w:cs="Times New Roman"/>
          <w:spacing w:val="-2"/>
        </w:rPr>
        <w:t>remaining.charAt</w:t>
      </w:r>
      <w:proofErr w:type="spellEnd"/>
      <w:proofErr w:type="gramEnd"/>
      <w:r w:rsidRPr="007C3DDF">
        <w:rPr>
          <w:rFonts w:ascii="Times New Roman" w:hAnsi="Times New Roman" w:cs="Times New Roman"/>
          <w:spacing w:val="-2"/>
        </w:rPr>
        <w:t>(</w:t>
      </w:r>
      <w:proofErr w:type="spellStart"/>
      <w:r w:rsidRPr="007C3DDF">
        <w:rPr>
          <w:rFonts w:ascii="Times New Roman" w:hAnsi="Times New Roman" w:cs="Times New Roman"/>
          <w:spacing w:val="-2"/>
        </w:rPr>
        <w:t>i</w:t>
      </w:r>
      <w:proofErr w:type="spellEnd"/>
      <w:r w:rsidRPr="007C3DDF">
        <w:rPr>
          <w:rFonts w:ascii="Times New Roman" w:hAnsi="Times New Roman" w:cs="Times New Roman"/>
          <w:spacing w:val="-2"/>
        </w:rPr>
        <w:t>);</w:t>
      </w:r>
    </w:p>
    <w:p w:rsidR="00005100" w:rsidRPr="007C3DDF" w:rsidRDefault="00000000" w:rsidP="00076BE1">
      <w:pPr>
        <w:pStyle w:val="BodyText"/>
        <w:spacing w:before="44" w:line="276" w:lineRule="auto"/>
        <w:ind w:left="910"/>
        <w:rPr>
          <w:rFonts w:ascii="Times New Roman" w:hAnsi="Times New Roman" w:cs="Times New Roman"/>
        </w:rPr>
      </w:pPr>
      <w:r w:rsidRPr="007C3DDF">
        <w:rPr>
          <w:rFonts w:ascii="Times New Roman" w:hAnsi="Times New Roman" w:cs="Times New Roman"/>
        </w:rPr>
        <w:t>}</w:t>
      </w:r>
      <w:r w:rsidRPr="007C3DDF">
        <w:rPr>
          <w:rFonts w:ascii="Times New Roman" w:hAnsi="Times New Roman" w:cs="Times New Roman"/>
          <w:spacing w:val="-1"/>
        </w:rPr>
        <w:t xml:space="preserve"> </w:t>
      </w:r>
      <w:r w:rsidRPr="007C3DDF">
        <w:rPr>
          <w:rFonts w:ascii="Times New Roman" w:hAnsi="Times New Roman" w:cs="Times New Roman"/>
        </w:rPr>
        <w:t xml:space="preserve">else </w:t>
      </w:r>
      <w:r w:rsidRPr="007C3DDF">
        <w:rPr>
          <w:rFonts w:ascii="Times New Roman" w:hAnsi="Times New Roman" w:cs="Times New Roman"/>
          <w:spacing w:val="-10"/>
        </w:rPr>
        <w:t>{</w:t>
      </w:r>
    </w:p>
    <w:p w:rsidR="00005100" w:rsidRPr="007C3DDF" w:rsidRDefault="00000000" w:rsidP="00076BE1">
      <w:pPr>
        <w:pStyle w:val="BodyText"/>
        <w:spacing w:before="44" w:line="276" w:lineRule="auto"/>
        <w:ind w:left="1175" w:right="3547"/>
        <w:rPr>
          <w:rFonts w:ascii="Times New Roman" w:hAnsi="Times New Roman" w:cs="Times New Roman"/>
        </w:rPr>
      </w:pPr>
      <w:r w:rsidRPr="007C3DDF">
        <w:rPr>
          <w:rFonts w:ascii="Times New Roman" w:hAnsi="Times New Roman" w:cs="Times New Roman"/>
        </w:rPr>
        <w:t>output</w:t>
      </w:r>
      <w:r w:rsidRPr="007C3DDF">
        <w:rPr>
          <w:rFonts w:ascii="Times New Roman" w:hAnsi="Times New Roman" w:cs="Times New Roman"/>
          <w:spacing w:val="-8"/>
        </w:rPr>
        <w:t xml:space="preserve"> </w:t>
      </w:r>
      <w:r w:rsidRPr="007C3DDF">
        <w:rPr>
          <w:rFonts w:ascii="Times New Roman" w:hAnsi="Times New Roman" w:cs="Times New Roman"/>
        </w:rPr>
        <w:t>=</w:t>
      </w:r>
      <w:r w:rsidRPr="007C3DDF">
        <w:rPr>
          <w:rFonts w:ascii="Times New Roman" w:hAnsi="Times New Roman" w:cs="Times New Roman"/>
          <w:spacing w:val="-8"/>
        </w:rPr>
        <w:t xml:space="preserve"> </w:t>
      </w:r>
      <w:r w:rsidRPr="007C3DDF">
        <w:rPr>
          <w:rFonts w:ascii="Times New Roman" w:hAnsi="Times New Roman" w:cs="Times New Roman"/>
        </w:rPr>
        <w:t>output</w:t>
      </w:r>
      <w:r w:rsidRPr="007C3DDF">
        <w:rPr>
          <w:rFonts w:ascii="Times New Roman" w:hAnsi="Times New Roman" w:cs="Times New Roman"/>
          <w:spacing w:val="-8"/>
        </w:rPr>
        <w:t xml:space="preserve"> </w:t>
      </w:r>
      <w:r w:rsidRPr="007C3DDF">
        <w:rPr>
          <w:rFonts w:ascii="Times New Roman" w:hAnsi="Times New Roman" w:cs="Times New Roman"/>
        </w:rPr>
        <w:t>+</w:t>
      </w:r>
      <w:r w:rsidRPr="007C3DDF">
        <w:rPr>
          <w:rFonts w:ascii="Times New Roman" w:hAnsi="Times New Roman" w:cs="Times New Roman"/>
          <w:spacing w:val="-8"/>
        </w:rPr>
        <w:t xml:space="preserve"> </w:t>
      </w:r>
      <w:proofErr w:type="spellStart"/>
      <w:proofErr w:type="gramStart"/>
      <w:r w:rsidRPr="007C3DDF">
        <w:rPr>
          <w:rFonts w:ascii="Times New Roman" w:hAnsi="Times New Roman" w:cs="Times New Roman"/>
        </w:rPr>
        <w:t>remaining.charAt</w:t>
      </w:r>
      <w:proofErr w:type="spellEnd"/>
      <w:proofErr w:type="gramEnd"/>
      <w:r w:rsidRPr="007C3DDF">
        <w:rPr>
          <w:rFonts w:ascii="Times New Roman" w:hAnsi="Times New Roman" w:cs="Times New Roman"/>
        </w:rPr>
        <w:t>(</w:t>
      </w:r>
      <w:proofErr w:type="spellStart"/>
      <w:r w:rsidRPr="007C3DDF">
        <w:rPr>
          <w:rFonts w:ascii="Times New Roman" w:hAnsi="Times New Roman" w:cs="Times New Roman"/>
        </w:rPr>
        <w:t>i</w:t>
      </w:r>
      <w:proofErr w:type="spellEnd"/>
      <w:r w:rsidRPr="007C3DDF">
        <w:rPr>
          <w:rFonts w:ascii="Times New Roman" w:hAnsi="Times New Roman" w:cs="Times New Roman"/>
        </w:rPr>
        <w:t>); counter = 0;</w:t>
      </w:r>
    </w:p>
    <w:p w:rsidR="00005100" w:rsidRPr="007C3DDF" w:rsidRDefault="00000000" w:rsidP="00076BE1">
      <w:pPr>
        <w:spacing w:line="276" w:lineRule="auto"/>
        <w:ind w:left="910"/>
        <w:rPr>
          <w:rFonts w:ascii="Times New Roman" w:hAnsi="Times New Roman" w:cs="Times New Roman"/>
          <w:sz w:val="24"/>
          <w:szCs w:val="24"/>
        </w:rPr>
      </w:pPr>
      <w:r w:rsidRPr="007C3DDF">
        <w:rPr>
          <w:rFonts w:ascii="Times New Roman" w:hAnsi="Times New Roman" w:cs="Times New Roman"/>
          <w:sz w:val="24"/>
          <w:szCs w:val="24"/>
        </w:rPr>
        <w:t>}</w:t>
      </w:r>
    </w:p>
    <w:p w:rsidR="00005100" w:rsidRPr="007C3DDF" w:rsidRDefault="00000000" w:rsidP="00076BE1">
      <w:pPr>
        <w:pStyle w:val="BodyText"/>
        <w:spacing w:before="45" w:line="276" w:lineRule="auto"/>
        <w:ind w:left="909"/>
        <w:rPr>
          <w:rFonts w:ascii="Times New Roman" w:hAnsi="Times New Roman" w:cs="Times New Roman"/>
        </w:rPr>
      </w:pPr>
      <w:r w:rsidRPr="007C3DDF">
        <w:rPr>
          <w:rFonts w:ascii="Times New Roman" w:hAnsi="Times New Roman" w:cs="Times New Roman"/>
        </w:rPr>
        <w:t>if</w:t>
      </w:r>
      <w:r w:rsidRPr="007C3DDF">
        <w:rPr>
          <w:rFonts w:ascii="Times New Roman" w:hAnsi="Times New Roman" w:cs="Times New Roman"/>
          <w:spacing w:val="-1"/>
        </w:rPr>
        <w:t xml:space="preserve"> </w:t>
      </w:r>
      <w:r w:rsidRPr="007C3DDF">
        <w:rPr>
          <w:rFonts w:ascii="Times New Roman" w:hAnsi="Times New Roman" w:cs="Times New Roman"/>
        </w:rPr>
        <w:t>(counter</w:t>
      </w:r>
      <w:r w:rsidRPr="007C3DDF">
        <w:rPr>
          <w:rFonts w:ascii="Times New Roman" w:hAnsi="Times New Roman" w:cs="Times New Roman"/>
          <w:spacing w:val="-2"/>
        </w:rPr>
        <w:t xml:space="preserve"> </w:t>
      </w:r>
      <w:r w:rsidRPr="007C3DDF">
        <w:rPr>
          <w:rFonts w:ascii="Times New Roman" w:hAnsi="Times New Roman" w:cs="Times New Roman"/>
        </w:rPr>
        <w:t>==</w:t>
      </w:r>
      <w:r w:rsidRPr="007C3DDF">
        <w:rPr>
          <w:rFonts w:ascii="Times New Roman" w:hAnsi="Times New Roman" w:cs="Times New Roman"/>
          <w:spacing w:val="-2"/>
        </w:rPr>
        <w:t xml:space="preserve"> </w:t>
      </w:r>
      <w:r w:rsidRPr="007C3DDF">
        <w:rPr>
          <w:rFonts w:ascii="Times New Roman" w:hAnsi="Times New Roman" w:cs="Times New Roman"/>
        </w:rPr>
        <w:t>5)</w:t>
      </w:r>
      <w:r w:rsidRPr="007C3DDF">
        <w:rPr>
          <w:rFonts w:ascii="Times New Roman" w:hAnsi="Times New Roman" w:cs="Times New Roman"/>
          <w:spacing w:val="-1"/>
        </w:rPr>
        <w:t xml:space="preserve"> </w:t>
      </w:r>
      <w:r w:rsidRPr="007C3DDF">
        <w:rPr>
          <w:rFonts w:ascii="Times New Roman" w:hAnsi="Times New Roman" w:cs="Times New Roman"/>
          <w:spacing w:val="-10"/>
        </w:rPr>
        <w:t>{</w:t>
      </w:r>
    </w:p>
    <w:p w:rsidR="00005100" w:rsidRPr="007C3DDF" w:rsidRDefault="00000000" w:rsidP="00076BE1">
      <w:pPr>
        <w:pStyle w:val="BodyText"/>
        <w:spacing w:before="44" w:line="276" w:lineRule="auto"/>
        <w:ind w:left="1175"/>
        <w:rPr>
          <w:rFonts w:ascii="Times New Roman" w:hAnsi="Times New Roman" w:cs="Times New Roman"/>
        </w:rPr>
      </w:pPr>
      <w:r w:rsidRPr="007C3DDF">
        <w:rPr>
          <w:rFonts w:ascii="Times New Roman" w:hAnsi="Times New Roman" w:cs="Times New Roman"/>
        </w:rPr>
        <w:t>if</w:t>
      </w:r>
      <w:r w:rsidRPr="007C3DDF">
        <w:rPr>
          <w:rFonts w:ascii="Times New Roman" w:hAnsi="Times New Roman" w:cs="Times New Roman"/>
          <w:spacing w:val="-4"/>
        </w:rPr>
        <w:t xml:space="preserve"> </w:t>
      </w:r>
      <w:r w:rsidRPr="007C3DDF">
        <w:rPr>
          <w:rFonts w:ascii="Times New Roman" w:hAnsi="Times New Roman" w:cs="Times New Roman"/>
        </w:rPr>
        <w:t>((</w:t>
      </w:r>
      <w:proofErr w:type="spellStart"/>
      <w:r w:rsidRPr="007C3DDF">
        <w:rPr>
          <w:rFonts w:ascii="Times New Roman" w:hAnsi="Times New Roman" w:cs="Times New Roman"/>
        </w:rPr>
        <w:t>i</w:t>
      </w:r>
      <w:proofErr w:type="spellEnd"/>
      <w:r w:rsidRPr="007C3DDF">
        <w:rPr>
          <w:rFonts w:ascii="Times New Roman" w:hAnsi="Times New Roman" w:cs="Times New Roman"/>
          <w:spacing w:val="-2"/>
        </w:rPr>
        <w:t xml:space="preserve"> </w:t>
      </w:r>
      <w:r w:rsidRPr="007C3DDF">
        <w:rPr>
          <w:rFonts w:ascii="Times New Roman" w:hAnsi="Times New Roman" w:cs="Times New Roman"/>
        </w:rPr>
        <w:t>+</w:t>
      </w:r>
      <w:r w:rsidRPr="007C3DDF">
        <w:rPr>
          <w:rFonts w:ascii="Times New Roman" w:hAnsi="Times New Roman" w:cs="Times New Roman"/>
          <w:spacing w:val="-2"/>
        </w:rPr>
        <w:t xml:space="preserve"> </w:t>
      </w:r>
      <w:r w:rsidRPr="007C3DDF">
        <w:rPr>
          <w:rFonts w:ascii="Times New Roman" w:hAnsi="Times New Roman" w:cs="Times New Roman"/>
        </w:rPr>
        <w:t>2</w:t>
      </w:r>
      <w:proofErr w:type="gramStart"/>
      <w:r w:rsidRPr="007C3DDF">
        <w:rPr>
          <w:rFonts w:ascii="Times New Roman" w:hAnsi="Times New Roman" w:cs="Times New Roman"/>
        </w:rPr>
        <w:t>)</w:t>
      </w:r>
      <w:r w:rsidRPr="007C3DDF">
        <w:rPr>
          <w:rFonts w:ascii="Times New Roman" w:hAnsi="Times New Roman" w:cs="Times New Roman"/>
          <w:spacing w:val="-2"/>
        </w:rPr>
        <w:t xml:space="preserve"> </w:t>
      </w:r>
      <w:r w:rsidRPr="007C3DDF">
        <w:rPr>
          <w:rFonts w:ascii="Times New Roman" w:hAnsi="Times New Roman" w:cs="Times New Roman"/>
        </w:rPr>
        <w:t>!</w:t>
      </w:r>
      <w:proofErr w:type="gramEnd"/>
      <w:r w:rsidRPr="007C3DDF">
        <w:rPr>
          <w:rFonts w:ascii="Times New Roman" w:hAnsi="Times New Roman" w:cs="Times New Roman"/>
        </w:rPr>
        <w:t>=</w:t>
      </w:r>
      <w:r w:rsidRPr="007C3DDF">
        <w:rPr>
          <w:rFonts w:ascii="Times New Roman" w:hAnsi="Times New Roman" w:cs="Times New Roman"/>
          <w:spacing w:val="-1"/>
        </w:rPr>
        <w:t xml:space="preserve"> </w:t>
      </w:r>
      <w:proofErr w:type="spellStart"/>
      <w:r w:rsidRPr="007C3DDF">
        <w:rPr>
          <w:rFonts w:ascii="Times New Roman" w:hAnsi="Times New Roman" w:cs="Times New Roman"/>
        </w:rPr>
        <w:t>remaining.length</w:t>
      </w:r>
      <w:proofErr w:type="spellEnd"/>
      <w:r w:rsidRPr="007C3DDF">
        <w:rPr>
          <w:rFonts w:ascii="Times New Roman" w:hAnsi="Times New Roman" w:cs="Times New Roman"/>
        </w:rPr>
        <w:t>())</w:t>
      </w:r>
      <w:r w:rsidRPr="007C3DDF">
        <w:rPr>
          <w:rFonts w:ascii="Times New Roman" w:hAnsi="Times New Roman" w:cs="Times New Roman"/>
          <w:spacing w:val="-2"/>
        </w:rPr>
        <w:t xml:space="preserve"> </w:t>
      </w:r>
      <w:r w:rsidRPr="007C3DDF">
        <w:rPr>
          <w:rFonts w:ascii="Times New Roman" w:hAnsi="Times New Roman" w:cs="Times New Roman"/>
          <w:spacing w:val="-10"/>
        </w:rPr>
        <w:t>{</w:t>
      </w:r>
    </w:p>
    <w:p w:rsidR="00005100" w:rsidRPr="007C3DDF" w:rsidRDefault="00000000" w:rsidP="00076BE1">
      <w:pPr>
        <w:pStyle w:val="BodyText"/>
        <w:spacing w:before="44" w:line="276" w:lineRule="auto"/>
        <w:ind w:left="1442"/>
        <w:rPr>
          <w:rFonts w:ascii="Times New Roman" w:hAnsi="Times New Roman" w:cs="Times New Roman"/>
        </w:rPr>
      </w:pPr>
      <w:r w:rsidRPr="007C3DDF">
        <w:rPr>
          <w:rFonts w:ascii="Times New Roman" w:hAnsi="Times New Roman" w:cs="Times New Roman"/>
        </w:rPr>
        <w:t>output</w:t>
      </w:r>
      <w:r w:rsidRPr="007C3DDF">
        <w:rPr>
          <w:rFonts w:ascii="Times New Roman" w:hAnsi="Times New Roman" w:cs="Times New Roman"/>
          <w:spacing w:val="-3"/>
        </w:rPr>
        <w:t xml:space="preserve"> </w:t>
      </w:r>
      <w:r w:rsidRPr="007C3DDF">
        <w:rPr>
          <w:rFonts w:ascii="Times New Roman" w:hAnsi="Times New Roman" w:cs="Times New Roman"/>
        </w:rPr>
        <w:t>=</w:t>
      </w:r>
      <w:r w:rsidRPr="007C3DDF">
        <w:rPr>
          <w:rFonts w:ascii="Times New Roman" w:hAnsi="Times New Roman" w:cs="Times New Roman"/>
          <w:spacing w:val="-2"/>
        </w:rPr>
        <w:t xml:space="preserve"> </w:t>
      </w:r>
      <w:r w:rsidRPr="007C3DDF">
        <w:rPr>
          <w:rFonts w:ascii="Times New Roman" w:hAnsi="Times New Roman" w:cs="Times New Roman"/>
        </w:rPr>
        <w:t>output</w:t>
      </w:r>
      <w:r w:rsidRPr="007C3DDF">
        <w:rPr>
          <w:rFonts w:ascii="Times New Roman" w:hAnsi="Times New Roman" w:cs="Times New Roman"/>
          <w:spacing w:val="-3"/>
        </w:rPr>
        <w:t xml:space="preserve"> </w:t>
      </w:r>
      <w:r w:rsidRPr="007C3DDF">
        <w:rPr>
          <w:rFonts w:ascii="Times New Roman" w:hAnsi="Times New Roman" w:cs="Times New Roman"/>
        </w:rPr>
        <w:t>+</w:t>
      </w:r>
      <w:r w:rsidRPr="007C3DDF">
        <w:rPr>
          <w:rFonts w:ascii="Times New Roman" w:hAnsi="Times New Roman" w:cs="Times New Roman"/>
          <w:spacing w:val="-3"/>
        </w:rPr>
        <w:t xml:space="preserve"> </w:t>
      </w:r>
      <w:proofErr w:type="spellStart"/>
      <w:proofErr w:type="gramStart"/>
      <w:r w:rsidRPr="007C3DDF">
        <w:rPr>
          <w:rFonts w:ascii="Times New Roman" w:hAnsi="Times New Roman" w:cs="Times New Roman"/>
        </w:rPr>
        <w:t>remaining.charAt</w:t>
      </w:r>
      <w:proofErr w:type="spellEnd"/>
      <w:proofErr w:type="gramEnd"/>
      <w:r w:rsidRPr="007C3DDF">
        <w:rPr>
          <w:rFonts w:ascii="Times New Roman" w:hAnsi="Times New Roman" w:cs="Times New Roman"/>
        </w:rPr>
        <w:t>(</w:t>
      </w:r>
      <w:proofErr w:type="spellStart"/>
      <w:r w:rsidRPr="007C3DDF">
        <w:rPr>
          <w:rFonts w:ascii="Times New Roman" w:hAnsi="Times New Roman" w:cs="Times New Roman"/>
        </w:rPr>
        <w:t>i</w:t>
      </w:r>
      <w:proofErr w:type="spellEnd"/>
      <w:r w:rsidRPr="007C3DDF">
        <w:rPr>
          <w:rFonts w:ascii="Times New Roman" w:hAnsi="Times New Roman" w:cs="Times New Roman"/>
          <w:spacing w:val="-3"/>
        </w:rPr>
        <w:t xml:space="preserve"> </w:t>
      </w:r>
      <w:r w:rsidRPr="007C3DDF">
        <w:rPr>
          <w:rFonts w:ascii="Times New Roman" w:hAnsi="Times New Roman" w:cs="Times New Roman"/>
        </w:rPr>
        <w:t>+</w:t>
      </w:r>
      <w:r w:rsidRPr="007C3DDF">
        <w:rPr>
          <w:rFonts w:ascii="Times New Roman" w:hAnsi="Times New Roman" w:cs="Times New Roman"/>
          <w:spacing w:val="-1"/>
        </w:rPr>
        <w:t xml:space="preserve"> </w:t>
      </w:r>
      <w:r w:rsidRPr="007C3DDF">
        <w:rPr>
          <w:rFonts w:ascii="Times New Roman" w:hAnsi="Times New Roman" w:cs="Times New Roman"/>
          <w:spacing w:val="-5"/>
        </w:rPr>
        <w:t>2);</w:t>
      </w:r>
    </w:p>
    <w:p w:rsidR="00005100" w:rsidRPr="007C3DDF" w:rsidRDefault="00000000" w:rsidP="00076BE1">
      <w:pPr>
        <w:pStyle w:val="BodyText"/>
        <w:spacing w:before="44" w:line="276" w:lineRule="auto"/>
        <w:ind w:left="1175"/>
        <w:rPr>
          <w:rFonts w:ascii="Times New Roman" w:hAnsi="Times New Roman" w:cs="Times New Roman"/>
        </w:rPr>
      </w:pPr>
      <w:r w:rsidRPr="007C3DDF">
        <w:rPr>
          <w:rFonts w:ascii="Times New Roman" w:hAnsi="Times New Roman" w:cs="Times New Roman"/>
        </w:rPr>
        <w:t>} else</w:t>
      </w:r>
      <w:r w:rsidRPr="007C3DDF">
        <w:rPr>
          <w:rFonts w:ascii="Times New Roman" w:hAnsi="Times New Roman" w:cs="Times New Roman"/>
          <w:spacing w:val="-1"/>
        </w:rPr>
        <w:t xml:space="preserve"> </w:t>
      </w:r>
      <w:r w:rsidRPr="007C3DDF">
        <w:rPr>
          <w:rFonts w:ascii="Times New Roman" w:hAnsi="Times New Roman" w:cs="Times New Roman"/>
          <w:spacing w:val="-10"/>
        </w:rPr>
        <w:t>{</w:t>
      </w:r>
    </w:p>
    <w:p w:rsidR="00005100" w:rsidRPr="007C3DDF" w:rsidRDefault="00000000" w:rsidP="00076BE1">
      <w:pPr>
        <w:pStyle w:val="BodyText"/>
        <w:spacing w:before="44" w:line="276" w:lineRule="auto"/>
        <w:ind w:left="1442"/>
        <w:rPr>
          <w:rFonts w:ascii="Times New Roman" w:hAnsi="Times New Roman" w:cs="Times New Roman"/>
        </w:rPr>
      </w:pPr>
      <w:r w:rsidRPr="007C3DDF">
        <w:rPr>
          <w:rFonts w:ascii="Times New Roman" w:hAnsi="Times New Roman" w:cs="Times New Roman"/>
        </w:rPr>
        <w:t>output</w:t>
      </w:r>
      <w:r w:rsidRPr="007C3DDF">
        <w:rPr>
          <w:rFonts w:ascii="Times New Roman" w:hAnsi="Times New Roman" w:cs="Times New Roman"/>
          <w:spacing w:val="-2"/>
        </w:rPr>
        <w:t xml:space="preserve"> </w:t>
      </w:r>
      <w:r w:rsidRPr="007C3DDF">
        <w:rPr>
          <w:rFonts w:ascii="Times New Roman" w:hAnsi="Times New Roman" w:cs="Times New Roman"/>
        </w:rPr>
        <w:t>= output</w:t>
      </w:r>
      <w:r w:rsidRPr="007C3DDF">
        <w:rPr>
          <w:rFonts w:ascii="Times New Roman" w:hAnsi="Times New Roman" w:cs="Times New Roman"/>
          <w:spacing w:val="-2"/>
        </w:rPr>
        <w:t xml:space="preserve"> </w:t>
      </w:r>
      <w:r w:rsidRPr="007C3DDF">
        <w:rPr>
          <w:rFonts w:ascii="Times New Roman" w:hAnsi="Times New Roman" w:cs="Times New Roman"/>
        </w:rPr>
        <w:t>+</w:t>
      </w:r>
      <w:r w:rsidRPr="007C3DDF">
        <w:rPr>
          <w:rFonts w:ascii="Times New Roman" w:hAnsi="Times New Roman" w:cs="Times New Roman"/>
          <w:spacing w:val="-1"/>
        </w:rPr>
        <w:t xml:space="preserve"> </w:t>
      </w:r>
      <w:r w:rsidRPr="007C3DDF">
        <w:rPr>
          <w:rFonts w:ascii="Times New Roman" w:hAnsi="Times New Roman" w:cs="Times New Roman"/>
          <w:spacing w:val="-4"/>
        </w:rPr>
        <w:t>'1';</w:t>
      </w:r>
    </w:p>
    <w:p w:rsidR="00005100" w:rsidRPr="007C3DDF" w:rsidRDefault="00000000" w:rsidP="00076BE1">
      <w:pPr>
        <w:spacing w:before="44" w:line="276" w:lineRule="auto"/>
        <w:ind w:left="1175"/>
        <w:rPr>
          <w:rFonts w:ascii="Times New Roman" w:hAnsi="Times New Roman" w:cs="Times New Roman"/>
          <w:sz w:val="24"/>
          <w:szCs w:val="24"/>
        </w:rPr>
      </w:pPr>
      <w:r w:rsidRPr="007C3DDF">
        <w:rPr>
          <w:rFonts w:ascii="Times New Roman" w:hAnsi="Times New Roman" w:cs="Times New Roman"/>
          <w:sz w:val="24"/>
          <w:szCs w:val="24"/>
        </w:rPr>
        <w:t>}</w:t>
      </w:r>
    </w:p>
    <w:p w:rsidR="00005100" w:rsidRPr="007C3DDF" w:rsidRDefault="00000000" w:rsidP="00076BE1">
      <w:pPr>
        <w:pStyle w:val="BodyText"/>
        <w:spacing w:before="44" w:line="276" w:lineRule="auto"/>
        <w:ind w:left="1175" w:right="7153"/>
        <w:rPr>
          <w:rFonts w:ascii="Times New Roman" w:hAnsi="Times New Roman" w:cs="Times New Roman"/>
        </w:rPr>
      </w:pPr>
      <w:proofErr w:type="spellStart"/>
      <w:r w:rsidRPr="007C3DDF">
        <w:rPr>
          <w:rFonts w:ascii="Times New Roman" w:hAnsi="Times New Roman" w:cs="Times New Roman"/>
        </w:rPr>
        <w:t>i</w:t>
      </w:r>
      <w:proofErr w:type="spellEnd"/>
      <w:r w:rsidRPr="007C3DDF">
        <w:rPr>
          <w:rFonts w:ascii="Times New Roman" w:hAnsi="Times New Roman" w:cs="Times New Roman"/>
        </w:rPr>
        <w:t xml:space="preserve"> = </w:t>
      </w:r>
      <w:proofErr w:type="spellStart"/>
      <w:r w:rsidRPr="007C3DDF">
        <w:rPr>
          <w:rFonts w:ascii="Times New Roman" w:hAnsi="Times New Roman" w:cs="Times New Roman"/>
        </w:rPr>
        <w:t>i</w:t>
      </w:r>
      <w:proofErr w:type="spellEnd"/>
      <w:r w:rsidRPr="007C3DDF">
        <w:rPr>
          <w:rFonts w:ascii="Times New Roman" w:hAnsi="Times New Roman" w:cs="Times New Roman"/>
        </w:rPr>
        <w:t xml:space="preserve"> + 2; counter</w:t>
      </w:r>
      <w:r w:rsidRPr="007C3DDF">
        <w:rPr>
          <w:rFonts w:ascii="Times New Roman" w:hAnsi="Times New Roman" w:cs="Times New Roman"/>
          <w:spacing w:val="-17"/>
        </w:rPr>
        <w:t xml:space="preserve"> </w:t>
      </w:r>
      <w:r w:rsidRPr="007C3DDF">
        <w:rPr>
          <w:rFonts w:ascii="Times New Roman" w:hAnsi="Times New Roman" w:cs="Times New Roman"/>
        </w:rPr>
        <w:t>=</w:t>
      </w:r>
      <w:r w:rsidRPr="007C3DDF">
        <w:rPr>
          <w:rFonts w:ascii="Times New Roman" w:hAnsi="Times New Roman" w:cs="Times New Roman"/>
          <w:spacing w:val="-17"/>
        </w:rPr>
        <w:t xml:space="preserve"> </w:t>
      </w:r>
      <w:r w:rsidRPr="007C3DDF">
        <w:rPr>
          <w:rFonts w:ascii="Times New Roman" w:hAnsi="Times New Roman" w:cs="Times New Roman"/>
        </w:rPr>
        <w:t>1;</w:t>
      </w:r>
    </w:p>
    <w:p w:rsidR="00005100" w:rsidRPr="007C3DDF" w:rsidRDefault="00000000" w:rsidP="00076BE1">
      <w:pPr>
        <w:spacing w:line="276" w:lineRule="auto"/>
        <w:ind w:left="910"/>
        <w:rPr>
          <w:rFonts w:ascii="Times New Roman" w:hAnsi="Times New Roman" w:cs="Times New Roman"/>
          <w:sz w:val="24"/>
          <w:szCs w:val="24"/>
        </w:rPr>
      </w:pPr>
      <w:r w:rsidRPr="007C3DDF">
        <w:rPr>
          <w:rFonts w:ascii="Times New Roman" w:hAnsi="Times New Roman" w:cs="Times New Roman"/>
          <w:sz w:val="24"/>
          <w:szCs w:val="24"/>
        </w:rPr>
        <w:t>}</w:t>
      </w:r>
    </w:p>
    <w:p w:rsidR="00005100" w:rsidRPr="007C3DDF" w:rsidRDefault="00000000" w:rsidP="00076BE1">
      <w:pPr>
        <w:spacing w:before="45" w:line="276" w:lineRule="auto"/>
        <w:ind w:left="644"/>
        <w:rPr>
          <w:rFonts w:ascii="Times New Roman" w:hAnsi="Times New Roman" w:cs="Times New Roman"/>
          <w:sz w:val="24"/>
          <w:szCs w:val="24"/>
        </w:rPr>
      </w:pPr>
      <w:r w:rsidRPr="007C3DDF">
        <w:rPr>
          <w:rFonts w:ascii="Times New Roman" w:hAnsi="Times New Roman" w:cs="Times New Roman"/>
          <w:sz w:val="24"/>
          <w:szCs w:val="24"/>
        </w:rPr>
        <w:t>}</w:t>
      </w:r>
    </w:p>
    <w:p w:rsidR="00005100" w:rsidRPr="007C3DDF" w:rsidRDefault="00000000" w:rsidP="00076BE1">
      <w:pPr>
        <w:pStyle w:val="BodyText"/>
        <w:spacing w:before="44" w:line="276" w:lineRule="auto"/>
        <w:ind w:left="644"/>
        <w:rPr>
          <w:rFonts w:ascii="Times New Roman" w:hAnsi="Times New Roman" w:cs="Times New Roman"/>
        </w:rPr>
      </w:pPr>
      <w:proofErr w:type="spellStart"/>
      <w:r w:rsidRPr="007C3DDF">
        <w:rPr>
          <w:rFonts w:ascii="Times New Roman" w:hAnsi="Times New Roman" w:cs="Times New Roman"/>
        </w:rPr>
        <w:t>System.out.println</w:t>
      </w:r>
      <w:proofErr w:type="spellEnd"/>
      <w:r w:rsidRPr="007C3DDF">
        <w:rPr>
          <w:rFonts w:ascii="Times New Roman" w:hAnsi="Times New Roman" w:cs="Times New Roman"/>
        </w:rPr>
        <w:t>("Destuffed</w:t>
      </w:r>
      <w:r w:rsidRPr="007C3DDF">
        <w:rPr>
          <w:rFonts w:ascii="Times New Roman" w:hAnsi="Times New Roman" w:cs="Times New Roman"/>
          <w:spacing w:val="-6"/>
        </w:rPr>
        <w:t xml:space="preserve"> </w:t>
      </w:r>
      <w:r w:rsidRPr="007C3DDF">
        <w:rPr>
          <w:rFonts w:ascii="Times New Roman" w:hAnsi="Times New Roman" w:cs="Times New Roman"/>
        </w:rPr>
        <w:t>BIT</w:t>
      </w:r>
      <w:r w:rsidRPr="007C3DDF">
        <w:rPr>
          <w:rFonts w:ascii="Times New Roman" w:hAnsi="Times New Roman" w:cs="Times New Roman"/>
          <w:spacing w:val="-4"/>
        </w:rPr>
        <w:t xml:space="preserve"> </w:t>
      </w:r>
      <w:r w:rsidRPr="007C3DDF">
        <w:rPr>
          <w:rFonts w:ascii="Times New Roman" w:hAnsi="Times New Roman" w:cs="Times New Roman"/>
        </w:rPr>
        <w:t>is:</w:t>
      </w:r>
      <w:r w:rsidRPr="007C3DDF">
        <w:rPr>
          <w:rFonts w:ascii="Times New Roman" w:hAnsi="Times New Roman" w:cs="Times New Roman"/>
          <w:spacing w:val="-3"/>
        </w:rPr>
        <w:t xml:space="preserve"> </w:t>
      </w:r>
      <w:r w:rsidRPr="007C3DDF">
        <w:rPr>
          <w:rFonts w:ascii="Times New Roman" w:hAnsi="Times New Roman" w:cs="Times New Roman"/>
        </w:rPr>
        <w:t>"</w:t>
      </w:r>
      <w:r w:rsidRPr="007C3DDF">
        <w:rPr>
          <w:rFonts w:ascii="Times New Roman" w:hAnsi="Times New Roman" w:cs="Times New Roman"/>
          <w:spacing w:val="-3"/>
        </w:rPr>
        <w:t xml:space="preserve"> </w:t>
      </w:r>
      <w:r w:rsidRPr="007C3DDF">
        <w:rPr>
          <w:rFonts w:ascii="Times New Roman" w:hAnsi="Times New Roman" w:cs="Times New Roman"/>
        </w:rPr>
        <w:t>+</w:t>
      </w:r>
      <w:r w:rsidRPr="007C3DDF">
        <w:rPr>
          <w:rFonts w:ascii="Times New Roman" w:hAnsi="Times New Roman" w:cs="Times New Roman"/>
          <w:spacing w:val="-3"/>
        </w:rPr>
        <w:t xml:space="preserve"> </w:t>
      </w:r>
      <w:r w:rsidRPr="007C3DDF">
        <w:rPr>
          <w:rFonts w:ascii="Times New Roman" w:hAnsi="Times New Roman" w:cs="Times New Roman"/>
          <w:spacing w:val="-2"/>
        </w:rPr>
        <w:t>output);</w:t>
      </w:r>
    </w:p>
    <w:p w:rsidR="00005100" w:rsidRPr="007C3DDF" w:rsidRDefault="00000000" w:rsidP="00076BE1">
      <w:pPr>
        <w:spacing w:before="44" w:line="276" w:lineRule="auto"/>
        <w:ind w:left="379"/>
        <w:rPr>
          <w:rFonts w:ascii="Times New Roman" w:hAnsi="Times New Roman" w:cs="Times New Roman"/>
          <w:sz w:val="24"/>
          <w:szCs w:val="24"/>
        </w:rPr>
      </w:pPr>
      <w:r w:rsidRPr="007C3DDF">
        <w:rPr>
          <w:rFonts w:ascii="Times New Roman" w:hAnsi="Times New Roman" w:cs="Times New Roman"/>
          <w:sz w:val="24"/>
          <w:szCs w:val="24"/>
        </w:rPr>
        <w:t>}</w:t>
      </w:r>
    </w:p>
    <w:p w:rsidR="00005100" w:rsidRPr="007C3DDF" w:rsidRDefault="00000000" w:rsidP="00076BE1">
      <w:pPr>
        <w:spacing w:before="44" w:line="276" w:lineRule="auto"/>
        <w:ind w:left="113"/>
        <w:rPr>
          <w:rFonts w:ascii="Times New Roman" w:hAnsi="Times New Roman" w:cs="Times New Roman"/>
          <w:sz w:val="24"/>
          <w:szCs w:val="24"/>
        </w:rPr>
      </w:pPr>
      <w:r w:rsidRPr="007C3DDF">
        <w:rPr>
          <w:rFonts w:ascii="Times New Roman" w:hAnsi="Times New Roman" w:cs="Times New Roman"/>
          <w:sz w:val="24"/>
          <w:szCs w:val="24"/>
        </w:rPr>
        <w:t>}</w:t>
      </w:r>
    </w:p>
    <w:p w:rsidR="00005100" w:rsidRPr="007C3DDF" w:rsidRDefault="00005100">
      <w:pPr>
        <w:rPr>
          <w:rFonts w:ascii="Times New Roman" w:hAnsi="Times New Roman" w:cs="Times New Roman"/>
          <w:sz w:val="24"/>
          <w:szCs w:val="24"/>
        </w:rPr>
      </w:pPr>
    </w:p>
    <w:p w:rsidR="00DE35F1" w:rsidRPr="007C3DDF" w:rsidRDefault="00DE35F1">
      <w:pPr>
        <w:rPr>
          <w:rFonts w:ascii="Times New Roman" w:hAnsi="Times New Roman" w:cs="Times New Roman"/>
          <w:sz w:val="24"/>
          <w:szCs w:val="24"/>
        </w:rPr>
      </w:pPr>
    </w:p>
    <w:p w:rsidR="00DE35F1" w:rsidRPr="007C3DDF" w:rsidRDefault="00DE35F1">
      <w:pPr>
        <w:rPr>
          <w:rFonts w:ascii="Times New Roman" w:hAnsi="Times New Roman" w:cs="Times New Roman"/>
          <w:sz w:val="24"/>
          <w:szCs w:val="24"/>
        </w:rPr>
      </w:pPr>
    </w:p>
    <w:p w:rsidR="00DE35F1" w:rsidRPr="007C3DDF" w:rsidRDefault="00DE35F1">
      <w:pPr>
        <w:rPr>
          <w:rFonts w:ascii="Times New Roman" w:hAnsi="Times New Roman" w:cs="Times New Roman"/>
          <w:sz w:val="24"/>
          <w:szCs w:val="24"/>
        </w:rPr>
      </w:pPr>
      <w:r w:rsidRPr="007C3DDF">
        <w:rPr>
          <w:rFonts w:ascii="Times New Roman" w:hAnsi="Times New Roman" w:cs="Times New Roman"/>
          <w:sz w:val="24"/>
          <w:szCs w:val="24"/>
        </w:rPr>
        <w:br w:type="page"/>
      </w:r>
    </w:p>
    <w:p w:rsidR="00DE35F1" w:rsidRPr="007C3DDF" w:rsidRDefault="00DE35F1">
      <w:pPr>
        <w:rPr>
          <w:rFonts w:ascii="Times New Roman" w:hAnsi="Times New Roman" w:cs="Times New Roman"/>
          <w:sz w:val="24"/>
          <w:szCs w:val="24"/>
        </w:rPr>
      </w:pPr>
    </w:p>
    <w:p w:rsidR="00F5376C" w:rsidRPr="007C3DDF" w:rsidRDefault="00F5376C">
      <w:pPr>
        <w:rPr>
          <w:rFonts w:ascii="Times New Roman" w:hAnsi="Times New Roman" w:cs="Times New Roman"/>
          <w:sz w:val="24"/>
          <w:szCs w:val="24"/>
        </w:rPr>
      </w:pPr>
    </w:p>
    <w:p w:rsidR="00F5376C" w:rsidRPr="007C3DDF" w:rsidRDefault="00F5376C">
      <w:pPr>
        <w:rPr>
          <w:rFonts w:ascii="Times New Roman" w:hAnsi="Times New Roman" w:cs="Times New Roman"/>
          <w:sz w:val="24"/>
          <w:szCs w:val="24"/>
        </w:rPr>
      </w:pPr>
    </w:p>
    <w:p w:rsidR="00DE35F1" w:rsidRPr="007C3DDF" w:rsidRDefault="00DE35F1" w:rsidP="00DE35F1">
      <w:pPr>
        <w:rPr>
          <w:rFonts w:ascii="Times New Roman" w:eastAsia="Consolas" w:hAnsi="Times New Roman" w:cs="Times New Roman"/>
          <w:b/>
          <w:sz w:val="24"/>
          <w:szCs w:val="24"/>
        </w:rPr>
      </w:pPr>
      <w:r w:rsidRPr="007C3DDF">
        <w:rPr>
          <w:rFonts w:ascii="Times New Roman" w:eastAsia="Consolas" w:hAnsi="Times New Roman" w:cs="Times New Roman"/>
          <w:b/>
          <w:sz w:val="24"/>
          <w:szCs w:val="24"/>
        </w:rPr>
        <w:t>Output</w:t>
      </w:r>
    </w:p>
    <w:p w:rsidR="00F5376C" w:rsidRPr="007C3DDF" w:rsidRDefault="00F5376C" w:rsidP="00DE35F1">
      <w:pPr>
        <w:rPr>
          <w:rFonts w:ascii="Times New Roman" w:eastAsia="Consolas" w:hAnsi="Times New Roman" w:cs="Times New Roman"/>
          <w:b/>
          <w:noProof/>
          <w:sz w:val="24"/>
          <w:szCs w:val="24"/>
        </w:rPr>
      </w:pPr>
    </w:p>
    <w:p w:rsidR="00F5376C" w:rsidRPr="007C3DDF" w:rsidRDefault="00F5376C" w:rsidP="00DE35F1">
      <w:pPr>
        <w:rPr>
          <w:rFonts w:ascii="Times New Roman" w:eastAsia="Consolas" w:hAnsi="Times New Roman" w:cs="Times New Roman"/>
          <w:b/>
          <w:noProof/>
          <w:sz w:val="24"/>
          <w:szCs w:val="24"/>
        </w:rPr>
      </w:pPr>
    </w:p>
    <w:p w:rsidR="00F5376C" w:rsidRPr="007C3DDF" w:rsidRDefault="00F5376C" w:rsidP="00DE35F1">
      <w:pPr>
        <w:rPr>
          <w:rFonts w:ascii="Times New Roman" w:eastAsia="Consolas" w:hAnsi="Times New Roman" w:cs="Times New Roman"/>
          <w:b/>
          <w:noProof/>
          <w:sz w:val="24"/>
          <w:szCs w:val="24"/>
        </w:rPr>
      </w:pPr>
    </w:p>
    <w:p w:rsidR="00F5376C" w:rsidRPr="007C3DDF" w:rsidRDefault="00F5376C" w:rsidP="00DE35F1">
      <w:pPr>
        <w:rPr>
          <w:rFonts w:ascii="Times New Roman" w:eastAsia="Consolas" w:hAnsi="Times New Roman" w:cs="Times New Roman"/>
          <w:b/>
          <w:noProof/>
          <w:sz w:val="24"/>
          <w:szCs w:val="24"/>
        </w:rPr>
      </w:pPr>
    </w:p>
    <w:p w:rsidR="00DE35F1" w:rsidRPr="007C3DDF" w:rsidRDefault="00DE35F1" w:rsidP="00DE35F1">
      <w:pPr>
        <w:rPr>
          <w:rFonts w:ascii="Times New Roman" w:eastAsia="Consolas" w:hAnsi="Times New Roman" w:cs="Times New Roman"/>
          <w:b/>
          <w:sz w:val="24"/>
          <w:szCs w:val="24"/>
        </w:rPr>
      </w:pPr>
      <w:r w:rsidRPr="007C3DDF">
        <w:rPr>
          <w:rFonts w:ascii="Times New Roman" w:eastAsia="Consolas" w:hAnsi="Times New Roman" w:cs="Times New Roman"/>
          <w:b/>
          <w:noProof/>
          <w:sz w:val="24"/>
          <w:szCs w:val="24"/>
        </w:rPr>
        <w:drawing>
          <wp:inline distT="0" distB="0" distL="0" distR="0" wp14:anchorId="6CDA236B" wp14:editId="078DAE78">
            <wp:extent cx="5724525" cy="23336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24525" cy="2333625"/>
                    </a:xfrm>
                    <a:prstGeom prst="rect">
                      <a:avLst/>
                    </a:prstGeom>
                    <a:noFill/>
                    <a:ln>
                      <a:noFill/>
                    </a:ln>
                  </pic:spPr>
                </pic:pic>
              </a:graphicData>
            </a:graphic>
          </wp:inline>
        </w:drawing>
      </w:r>
    </w:p>
    <w:p w:rsidR="00DE35F1" w:rsidRPr="007C3DDF" w:rsidRDefault="00DE35F1" w:rsidP="00DE35F1">
      <w:pPr>
        <w:rPr>
          <w:rFonts w:ascii="Times New Roman" w:eastAsia="Consolas" w:hAnsi="Times New Roman" w:cs="Times New Roman"/>
          <w:b/>
          <w:sz w:val="24"/>
          <w:szCs w:val="24"/>
        </w:rPr>
      </w:pPr>
    </w:p>
    <w:p w:rsidR="00DE35F1" w:rsidRPr="007C3DDF" w:rsidRDefault="00DE35F1" w:rsidP="00DE35F1">
      <w:pPr>
        <w:rPr>
          <w:rFonts w:ascii="Times New Roman" w:eastAsia="Consolas" w:hAnsi="Times New Roman" w:cs="Times New Roman"/>
          <w:b/>
          <w:sz w:val="24"/>
          <w:szCs w:val="24"/>
        </w:rPr>
      </w:pPr>
    </w:p>
    <w:p w:rsidR="00DE35F1" w:rsidRPr="007C3DDF" w:rsidRDefault="00DE35F1">
      <w:pPr>
        <w:rPr>
          <w:rFonts w:ascii="Times New Roman" w:hAnsi="Times New Roman" w:cs="Times New Roman"/>
          <w:sz w:val="24"/>
          <w:szCs w:val="24"/>
        </w:rPr>
        <w:sectPr w:rsidR="00DE35F1" w:rsidRPr="007C3DDF">
          <w:pgSz w:w="11910" w:h="16330"/>
          <w:pgMar w:top="1860" w:right="1000" w:bottom="280" w:left="1020" w:header="720" w:footer="720" w:gutter="0"/>
          <w:cols w:space="720"/>
        </w:sectPr>
      </w:pPr>
    </w:p>
    <w:p w:rsidR="00005100" w:rsidRPr="007C3DDF" w:rsidRDefault="00005100">
      <w:pPr>
        <w:pStyle w:val="BodyText"/>
        <w:spacing w:before="4" w:after="1"/>
        <w:ind w:left="0"/>
        <w:rPr>
          <w:rFonts w:ascii="Times New Roman" w:hAnsi="Times New Roman" w:cs="Times New Roman"/>
        </w:rPr>
      </w:pPr>
    </w:p>
    <w:tbl>
      <w:tblPr>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73"/>
        <w:gridCol w:w="7380"/>
      </w:tblGrid>
      <w:tr w:rsidR="00005100" w:rsidRPr="007C3DDF">
        <w:trPr>
          <w:trHeight w:val="337"/>
        </w:trPr>
        <w:tc>
          <w:tcPr>
            <w:tcW w:w="2273" w:type="dxa"/>
          </w:tcPr>
          <w:p w:rsidR="00005100" w:rsidRPr="007C3DDF" w:rsidRDefault="00000000">
            <w:pPr>
              <w:pStyle w:val="TableParagraph"/>
              <w:spacing w:before="0"/>
              <w:ind w:left="107"/>
              <w:rPr>
                <w:rFonts w:ascii="Times New Roman" w:hAnsi="Times New Roman" w:cs="Times New Roman"/>
                <w:b/>
                <w:sz w:val="24"/>
                <w:szCs w:val="24"/>
              </w:rPr>
            </w:pPr>
            <w:r w:rsidRPr="007C3DDF">
              <w:rPr>
                <w:rFonts w:ascii="Times New Roman" w:hAnsi="Times New Roman" w:cs="Times New Roman"/>
                <w:b/>
                <w:sz w:val="24"/>
                <w:szCs w:val="24"/>
              </w:rPr>
              <w:t xml:space="preserve">Ex No: </w:t>
            </w:r>
            <w:r w:rsidRPr="007C3DDF">
              <w:rPr>
                <w:rFonts w:ascii="Times New Roman" w:hAnsi="Times New Roman" w:cs="Times New Roman"/>
                <w:b/>
                <w:spacing w:val="-5"/>
                <w:sz w:val="24"/>
                <w:szCs w:val="24"/>
              </w:rPr>
              <w:t>15</w:t>
            </w:r>
          </w:p>
        </w:tc>
        <w:tc>
          <w:tcPr>
            <w:tcW w:w="7380" w:type="dxa"/>
            <w:vMerge w:val="restart"/>
          </w:tcPr>
          <w:p w:rsidR="00005100" w:rsidRPr="007C3DDF" w:rsidRDefault="00000000">
            <w:pPr>
              <w:pStyle w:val="TableParagraph"/>
              <w:spacing w:before="0"/>
              <w:ind w:left="2163" w:right="2153"/>
              <w:jc w:val="center"/>
              <w:rPr>
                <w:rFonts w:ascii="Times New Roman" w:hAnsi="Times New Roman" w:cs="Times New Roman"/>
                <w:b/>
                <w:sz w:val="24"/>
                <w:szCs w:val="24"/>
              </w:rPr>
            </w:pPr>
            <w:r w:rsidRPr="007C3DDF">
              <w:rPr>
                <w:rFonts w:ascii="Times New Roman" w:hAnsi="Times New Roman" w:cs="Times New Roman"/>
                <w:b/>
                <w:sz w:val="24"/>
                <w:szCs w:val="24"/>
              </w:rPr>
              <w:t>Communication</w:t>
            </w:r>
            <w:r w:rsidRPr="007C3DDF">
              <w:rPr>
                <w:rFonts w:ascii="Times New Roman" w:hAnsi="Times New Roman" w:cs="Times New Roman"/>
                <w:b/>
                <w:spacing w:val="-3"/>
                <w:sz w:val="24"/>
                <w:szCs w:val="24"/>
              </w:rPr>
              <w:t xml:space="preserve"> </w:t>
            </w:r>
            <w:r w:rsidRPr="007C3DDF">
              <w:rPr>
                <w:rFonts w:ascii="Times New Roman" w:hAnsi="Times New Roman" w:cs="Times New Roman"/>
                <w:b/>
                <w:sz w:val="24"/>
                <w:szCs w:val="24"/>
              </w:rPr>
              <w:t>Using</w:t>
            </w:r>
            <w:r w:rsidRPr="007C3DDF">
              <w:rPr>
                <w:rFonts w:ascii="Times New Roman" w:hAnsi="Times New Roman" w:cs="Times New Roman"/>
                <w:b/>
                <w:spacing w:val="-2"/>
                <w:sz w:val="24"/>
                <w:szCs w:val="24"/>
              </w:rPr>
              <w:t xml:space="preserve"> </w:t>
            </w:r>
            <w:r w:rsidRPr="007C3DDF">
              <w:rPr>
                <w:rFonts w:ascii="Times New Roman" w:hAnsi="Times New Roman" w:cs="Times New Roman"/>
                <w:b/>
                <w:spacing w:val="-5"/>
                <w:sz w:val="24"/>
                <w:szCs w:val="24"/>
              </w:rPr>
              <w:t>PPP</w:t>
            </w:r>
          </w:p>
        </w:tc>
      </w:tr>
      <w:tr w:rsidR="00005100" w:rsidRPr="007C3DDF">
        <w:trPr>
          <w:trHeight w:val="339"/>
        </w:trPr>
        <w:tc>
          <w:tcPr>
            <w:tcW w:w="2273" w:type="dxa"/>
          </w:tcPr>
          <w:p w:rsidR="00005100" w:rsidRPr="007C3DDF" w:rsidRDefault="00000000">
            <w:pPr>
              <w:pStyle w:val="TableParagraph"/>
              <w:spacing w:before="0"/>
              <w:ind w:left="107"/>
              <w:rPr>
                <w:rFonts w:ascii="Times New Roman" w:hAnsi="Times New Roman" w:cs="Times New Roman"/>
                <w:b/>
                <w:sz w:val="24"/>
                <w:szCs w:val="24"/>
              </w:rPr>
            </w:pPr>
            <w:r w:rsidRPr="007C3DDF">
              <w:rPr>
                <w:rFonts w:ascii="Times New Roman" w:hAnsi="Times New Roman" w:cs="Times New Roman"/>
                <w:b/>
                <w:spacing w:val="-2"/>
                <w:sz w:val="24"/>
                <w:szCs w:val="24"/>
              </w:rPr>
              <w:t>Date:</w:t>
            </w:r>
          </w:p>
        </w:tc>
        <w:tc>
          <w:tcPr>
            <w:tcW w:w="7380" w:type="dxa"/>
            <w:vMerge/>
            <w:tcBorders>
              <w:top w:val="nil"/>
            </w:tcBorders>
          </w:tcPr>
          <w:p w:rsidR="00005100" w:rsidRPr="007C3DDF" w:rsidRDefault="00005100">
            <w:pPr>
              <w:rPr>
                <w:rFonts w:ascii="Times New Roman" w:hAnsi="Times New Roman" w:cs="Times New Roman"/>
                <w:sz w:val="24"/>
                <w:szCs w:val="24"/>
              </w:rPr>
            </w:pPr>
          </w:p>
        </w:tc>
      </w:tr>
    </w:tbl>
    <w:p w:rsidR="00005100" w:rsidRPr="007C3DDF" w:rsidRDefault="00005100">
      <w:pPr>
        <w:pStyle w:val="BodyText"/>
        <w:spacing w:before="10"/>
        <w:ind w:left="0"/>
        <w:rPr>
          <w:rFonts w:ascii="Times New Roman" w:hAnsi="Times New Roman" w:cs="Times New Roman"/>
        </w:rPr>
      </w:pPr>
    </w:p>
    <w:p w:rsidR="00005100" w:rsidRDefault="00005100">
      <w:pPr>
        <w:pStyle w:val="BodyText"/>
        <w:spacing w:before="1"/>
        <w:ind w:left="0"/>
        <w:rPr>
          <w:rFonts w:ascii="Times New Roman" w:hAnsi="Times New Roman" w:cs="Times New Roman"/>
          <w:b/>
        </w:rPr>
      </w:pPr>
    </w:p>
    <w:p w:rsidR="008C6B95" w:rsidRDefault="008C6B95">
      <w:pPr>
        <w:pStyle w:val="BodyText"/>
        <w:spacing w:before="1"/>
        <w:ind w:left="0"/>
        <w:rPr>
          <w:rFonts w:ascii="Times New Roman" w:hAnsi="Times New Roman" w:cs="Times New Roman"/>
          <w:b/>
        </w:rPr>
      </w:pPr>
    </w:p>
    <w:p w:rsidR="008C6B95" w:rsidRPr="007C3DDF" w:rsidRDefault="008C6B95">
      <w:pPr>
        <w:pStyle w:val="BodyText"/>
        <w:spacing w:before="1"/>
        <w:ind w:left="0"/>
        <w:rPr>
          <w:rFonts w:ascii="Times New Roman" w:hAnsi="Times New Roman" w:cs="Times New Roman"/>
        </w:rPr>
      </w:pPr>
    </w:p>
    <w:p w:rsidR="00005100" w:rsidRPr="007C3DDF" w:rsidRDefault="00000000">
      <w:pPr>
        <w:pStyle w:val="Heading1"/>
        <w:spacing w:line="294" w:lineRule="exact"/>
        <w:rPr>
          <w:rFonts w:ascii="Times New Roman" w:hAnsi="Times New Roman" w:cs="Times New Roman"/>
        </w:rPr>
      </w:pPr>
      <w:r w:rsidRPr="007C3DDF">
        <w:rPr>
          <w:rFonts w:ascii="Times New Roman" w:hAnsi="Times New Roman" w:cs="Times New Roman"/>
          <w:spacing w:val="-2"/>
        </w:rPr>
        <w:t>DESCRIPTION:</w:t>
      </w:r>
    </w:p>
    <w:p w:rsidR="00005100" w:rsidRPr="007C3DDF" w:rsidRDefault="00000000">
      <w:pPr>
        <w:pStyle w:val="BodyText"/>
        <w:ind w:right="131"/>
        <w:jc w:val="both"/>
        <w:rPr>
          <w:rFonts w:ascii="Times New Roman" w:hAnsi="Times New Roman" w:cs="Times New Roman"/>
        </w:rPr>
      </w:pPr>
      <w:r w:rsidRPr="007C3DDF">
        <w:rPr>
          <w:rFonts w:ascii="Times New Roman" w:hAnsi="Times New Roman" w:cs="Times New Roman"/>
        </w:rPr>
        <w:t>Point-to-Point</w:t>
      </w:r>
      <w:r w:rsidRPr="007C3DDF">
        <w:rPr>
          <w:rFonts w:ascii="Times New Roman" w:hAnsi="Times New Roman" w:cs="Times New Roman"/>
          <w:spacing w:val="-5"/>
        </w:rPr>
        <w:t xml:space="preserve"> </w:t>
      </w:r>
      <w:r w:rsidRPr="007C3DDF">
        <w:rPr>
          <w:rFonts w:ascii="Times New Roman" w:hAnsi="Times New Roman" w:cs="Times New Roman"/>
        </w:rPr>
        <w:t>Protocol</w:t>
      </w:r>
      <w:r w:rsidRPr="007C3DDF">
        <w:rPr>
          <w:rFonts w:ascii="Times New Roman" w:hAnsi="Times New Roman" w:cs="Times New Roman"/>
          <w:spacing w:val="-5"/>
        </w:rPr>
        <w:t xml:space="preserve"> </w:t>
      </w:r>
      <w:r w:rsidRPr="007C3DDF">
        <w:rPr>
          <w:rFonts w:ascii="Times New Roman" w:hAnsi="Times New Roman" w:cs="Times New Roman"/>
        </w:rPr>
        <w:t>is</w:t>
      </w:r>
      <w:r w:rsidRPr="007C3DDF">
        <w:rPr>
          <w:rFonts w:ascii="Times New Roman" w:hAnsi="Times New Roman" w:cs="Times New Roman"/>
          <w:spacing w:val="-5"/>
        </w:rPr>
        <w:t xml:space="preserve"> </w:t>
      </w:r>
      <w:r w:rsidRPr="007C3DDF">
        <w:rPr>
          <w:rFonts w:ascii="Times New Roman" w:hAnsi="Times New Roman" w:cs="Times New Roman"/>
        </w:rPr>
        <w:t>an</w:t>
      </w:r>
      <w:r w:rsidRPr="007C3DDF">
        <w:rPr>
          <w:rFonts w:ascii="Times New Roman" w:hAnsi="Times New Roman" w:cs="Times New Roman"/>
          <w:spacing w:val="-5"/>
        </w:rPr>
        <w:t xml:space="preserve"> </w:t>
      </w:r>
      <w:r w:rsidRPr="007C3DDF">
        <w:rPr>
          <w:rFonts w:ascii="Times New Roman" w:hAnsi="Times New Roman" w:cs="Times New Roman"/>
        </w:rPr>
        <w:t>industry-standard</w:t>
      </w:r>
      <w:r w:rsidRPr="007C3DDF">
        <w:rPr>
          <w:rFonts w:ascii="Times New Roman" w:hAnsi="Times New Roman" w:cs="Times New Roman"/>
          <w:spacing w:val="-5"/>
        </w:rPr>
        <w:t xml:space="preserve"> </w:t>
      </w:r>
      <w:r w:rsidRPr="007C3DDF">
        <w:rPr>
          <w:rFonts w:ascii="Times New Roman" w:hAnsi="Times New Roman" w:cs="Times New Roman"/>
        </w:rPr>
        <w:t>data-link</w:t>
      </w:r>
      <w:r w:rsidRPr="007C3DDF">
        <w:rPr>
          <w:rFonts w:ascii="Times New Roman" w:hAnsi="Times New Roman" w:cs="Times New Roman"/>
          <w:spacing w:val="-6"/>
        </w:rPr>
        <w:t xml:space="preserve"> </w:t>
      </w:r>
      <w:r w:rsidRPr="007C3DDF">
        <w:rPr>
          <w:rFonts w:ascii="Times New Roman" w:hAnsi="Times New Roman" w:cs="Times New Roman"/>
        </w:rPr>
        <w:t>layer</w:t>
      </w:r>
      <w:r w:rsidRPr="007C3DDF">
        <w:rPr>
          <w:rFonts w:ascii="Times New Roman" w:hAnsi="Times New Roman" w:cs="Times New Roman"/>
          <w:spacing w:val="-5"/>
        </w:rPr>
        <w:t xml:space="preserve"> </w:t>
      </w:r>
      <w:r w:rsidRPr="007C3DDF">
        <w:rPr>
          <w:rFonts w:ascii="Times New Roman" w:hAnsi="Times New Roman" w:cs="Times New Roman"/>
        </w:rPr>
        <w:t>protocol</w:t>
      </w:r>
      <w:r w:rsidRPr="007C3DDF">
        <w:rPr>
          <w:rFonts w:ascii="Times New Roman" w:hAnsi="Times New Roman" w:cs="Times New Roman"/>
          <w:spacing w:val="-3"/>
        </w:rPr>
        <w:t xml:space="preserve"> </w:t>
      </w:r>
      <w:r w:rsidRPr="007C3DDF">
        <w:rPr>
          <w:rFonts w:ascii="Times New Roman" w:hAnsi="Times New Roman" w:cs="Times New Roman"/>
        </w:rPr>
        <w:t>for</w:t>
      </w:r>
      <w:r w:rsidRPr="007C3DDF">
        <w:rPr>
          <w:rFonts w:ascii="Times New Roman" w:hAnsi="Times New Roman" w:cs="Times New Roman"/>
          <w:spacing w:val="-5"/>
        </w:rPr>
        <w:t xml:space="preserve"> </w:t>
      </w:r>
      <w:r w:rsidRPr="007C3DDF">
        <w:rPr>
          <w:rFonts w:ascii="Times New Roman" w:hAnsi="Times New Roman" w:cs="Times New Roman"/>
        </w:rPr>
        <w:t>wide</w:t>
      </w:r>
      <w:r w:rsidRPr="007C3DDF">
        <w:rPr>
          <w:rFonts w:ascii="Times New Roman" w:hAnsi="Times New Roman" w:cs="Times New Roman"/>
          <w:spacing w:val="-5"/>
        </w:rPr>
        <w:t xml:space="preserve"> </w:t>
      </w:r>
      <w:r w:rsidRPr="007C3DDF">
        <w:rPr>
          <w:rFonts w:ascii="Times New Roman" w:hAnsi="Times New Roman" w:cs="Times New Roman"/>
        </w:rPr>
        <w:t>area network (WAN) transmission that was developed in the early 1990s. Point-to-Point Protocol (PPP) allows Remote Access Service (RAS) products and devices from different vendors to interoperate for WAN communication.</w:t>
      </w:r>
    </w:p>
    <w:p w:rsidR="00005100" w:rsidRPr="007C3DDF" w:rsidRDefault="00000000">
      <w:pPr>
        <w:pStyle w:val="BodyText"/>
        <w:ind w:left="1903"/>
        <w:rPr>
          <w:rFonts w:ascii="Times New Roman" w:hAnsi="Times New Roman" w:cs="Times New Roman"/>
        </w:rPr>
      </w:pPr>
      <w:r w:rsidRPr="007C3DDF">
        <w:rPr>
          <w:rFonts w:ascii="Times New Roman" w:hAnsi="Times New Roman" w:cs="Times New Roman"/>
          <w:noProof/>
        </w:rPr>
        <w:drawing>
          <wp:inline distT="0" distB="0" distL="0" distR="0">
            <wp:extent cx="3809728" cy="4149090"/>
            <wp:effectExtent l="0" t="0" r="0" b="0"/>
            <wp:docPr id="5" name="image3.jpeg" descr="https://lh3.googleusercontent.com/MZFw24R5-BxLOqjMDx-Pnko9UH_HaKG898LCP08DTBU_vTIra01kt32Oa7bNedt1wbZ_GR1WaDsv5Fsqo76Pohi0FTfpX31040O8yQpDnC_ns5yTFvQHe_lleAE420cYdHgt7hZSPdpRgkqTm5nNdOtADhmUEaAGikYszjT4HmKMzEBHpCdokhs9qxj3a7p5uHFA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92" cstate="print"/>
                    <a:stretch>
                      <a:fillRect/>
                    </a:stretch>
                  </pic:blipFill>
                  <pic:spPr>
                    <a:xfrm>
                      <a:off x="0" y="0"/>
                      <a:ext cx="3809728" cy="4149090"/>
                    </a:xfrm>
                    <a:prstGeom prst="rect">
                      <a:avLst/>
                    </a:prstGeom>
                  </pic:spPr>
                </pic:pic>
              </a:graphicData>
            </a:graphic>
          </wp:inline>
        </w:drawing>
      </w:r>
    </w:p>
    <w:p w:rsidR="00005100" w:rsidRPr="007C3DDF" w:rsidRDefault="00000000">
      <w:pPr>
        <w:pStyle w:val="Heading2"/>
        <w:spacing w:before="65"/>
        <w:ind w:left="3348" w:right="3367"/>
        <w:jc w:val="center"/>
        <w:rPr>
          <w:rFonts w:ascii="Times New Roman" w:hAnsi="Times New Roman" w:cs="Times New Roman"/>
        </w:rPr>
      </w:pPr>
      <w:r w:rsidRPr="007C3DDF">
        <w:rPr>
          <w:rFonts w:ascii="Times New Roman" w:hAnsi="Times New Roman" w:cs="Times New Roman"/>
        </w:rPr>
        <w:t>Point</w:t>
      </w:r>
      <w:r w:rsidRPr="007C3DDF">
        <w:rPr>
          <w:rFonts w:ascii="Times New Roman" w:hAnsi="Times New Roman" w:cs="Times New Roman"/>
          <w:spacing w:val="-4"/>
        </w:rPr>
        <w:t xml:space="preserve"> </w:t>
      </w:r>
      <w:r w:rsidRPr="007C3DDF">
        <w:rPr>
          <w:rFonts w:ascii="Times New Roman" w:hAnsi="Times New Roman" w:cs="Times New Roman"/>
        </w:rPr>
        <w:t>to</w:t>
      </w:r>
      <w:r w:rsidRPr="007C3DDF">
        <w:rPr>
          <w:rFonts w:ascii="Times New Roman" w:hAnsi="Times New Roman" w:cs="Times New Roman"/>
          <w:spacing w:val="-4"/>
        </w:rPr>
        <w:t xml:space="preserve"> </w:t>
      </w:r>
      <w:r w:rsidRPr="007C3DDF">
        <w:rPr>
          <w:rFonts w:ascii="Times New Roman" w:hAnsi="Times New Roman" w:cs="Times New Roman"/>
        </w:rPr>
        <w:t>Point</w:t>
      </w:r>
      <w:r w:rsidRPr="007C3DDF">
        <w:rPr>
          <w:rFonts w:ascii="Times New Roman" w:hAnsi="Times New Roman" w:cs="Times New Roman"/>
          <w:spacing w:val="-4"/>
        </w:rPr>
        <w:t xml:space="preserve"> </w:t>
      </w:r>
      <w:r w:rsidRPr="007C3DDF">
        <w:rPr>
          <w:rFonts w:ascii="Times New Roman" w:hAnsi="Times New Roman" w:cs="Times New Roman"/>
        </w:rPr>
        <w:t>Protocol</w:t>
      </w:r>
      <w:r w:rsidRPr="007C3DDF">
        <w:rPr>
          <w:rFonts w:ascii="Times New Roman" w:hAnsi="Times New Roman" w:cs="Times New Roman"/>
          <w:spacing w:val="-3"/>
        </w:rPr>
        <w:t xml:space="preserve"> </w:t>
      </w:r>
      <w:r w:rsidRPr="007C3DDF">
        <w:rPr>
          <w:rFonts w:ascii="Times New Roman" w:hAnsi="Times New Roman" w:cs="Times New Roman"/>
          <w:spacing w:val="-2"/>
        </w:rPr>
        <w:t>(PPP)</w:t>
      </w:r>
    </w:p>
    <w:p w:rsidR="00005100" w:rsidRPr="007C3DDF" w:rsidRDefault="00005100">
      <w:pPr>
        <w:pStyle w:val="BodyText"/>
        <w:ind w:left="0"/>
        <w:rPr>
          <w:rFonts w:ascii="Times New Roman" w:hAnsi="Times New Roman" w:cs="Times New Roman"/>
          <w:b/>
        </w:rPr>
      </w:pPr>
    </w:p>
    <w:p w:rsidR="00005100" w:rsidRPr="007C3DDF" w:rsidRDefault="00000000">
      <w:pPr>
        <w:ind w:left="114"/>
        <w:rPr>
          <w:rFonts w:ascii="Times New Roman" w:hAnsi="Times New Roman" w:cs="Times New Roman"/>
          <w:b/>
          <w:sz w:val="24"/>
          <w:szCs w:val="24"/>
        </w:rPr>
      </w:pPr>
      <w:r w:rsidRPr="007C3DDF">
        <w:rPr>
          <w:rFonts w:ascii="Times New Roman" w:hAnsi="Times New Roman" w:cs="Times New Roman"/>
          <w:b/>
          <w:sz w:val="24"/>
          <w:szCs w:val="24"/>
        </w:rPr>
        <w:t>How</w:t>
      </w:r>
      <w:r w:rsidRPr="007C3DDF">
        <w:rPr>
          <w:rFonts w:ascii="Times New Roman" w:hAnsi="Times New Roman" w:cs="Times New Roman"/>
          <w:b/>
          <w:spacing w:val="-2"/>
          <w:sz w:val="24"/>
          <w:szCs w:val="24"/>
        </w:rPr>
        <w:t xml:space="preserve"> </w:t>
      </w:r>
      <w:r w:rsidRPr="007C3DDF">
        <w:rPr>
          <w:rFonts w:ascii="Times New Roman" w:hAnsi="Times New Roman" w:cs="Times New Roman"/>
          <w:b/>
          <w:sz w:val="24"/>
          <w:szCs w:val="24"/>
        </w:rPr>
        <w:t>It</w:t>
      </w:r>
      <w:r w:rsidRPr="007C3DDF">
        <w:rPr>
          <w:rFonts w:ascii="Times New Roman" w:hAnsi="Times New Roman" w:cs="Times New Roman"/>
          <w:b/>
          <w:spacing w:val="-1"/>
          <w:sz w:val="24"/>
          <w:szCs w:val="24"/>
        </w:rPr>
        <w:t xml:space="preserve"> </w:t>
      </w:r>
      <w:r w:rsidRPr="007C3DDF">
        <w:rPr>
          <w:rFonts w:ascii="Times New Roman" w:hAnsi="Times New Roman" w:cs="Times New Roman"/>
          <w:b/>
          <w:spacing w:val="-2"/>
          <w:sz w:val="24"/>
          <w:szCs w:val="24"/>
        </w:rPr>
        <w:t>Works?</w:t>
      </w:r>
    </w:p>
    <w:p w:rsidR="00005100" w:rsidRPr="007C3DDF" w:rsidRDefault="00000000">
      <w:pPr>
        <w:pStyle w:val="BodyText"/>
        <w:spacing w:before="1"/>
        <w:ind w:left="113" w:right="133"/>
        <w:jc w:val="both"/>
        <w:rPr>
          <w:rFonts w:ascii="Times New Roman" w:hAnsi="Times New Roman" w:cs="Times New Roman"/>
        </w:rPr>
      </w:pPr>
      <w:r w:rsidRPr="007C3DDF">
        <w:rPr>
          <w:rFonts w:ascii="Times New Roman" w:hAnsi="Times New Roman" w:cs="Times New Roman"/>
        </w:rPr>
        <w:t xml:space="preserve">PPP supports the transmission of network packets over a serial point-to-point link by specifying framing mechanisms for encapsulating network protocols such as Internet Protocol (IP), Internetwork Packet Exchange (IPX), or NetBEUI into PPP </w:t>
      </w:r>
      <w:r w:rsidRPr="007C3DDF">
        <w:rPr>
          <w:rFonts w:ascii="Times New Roman" w:hAnsi="Times New Roman" w:cs="Times New Roman"/>
          <w:spacing w:val="-2"/>
        </w:rPr>
        <w:t>frames.</w:t>
      </w:r>
    </w:p>
    <w:p w:rsidR="00005100" w:rsidRPr="007C3DDF" w:rsidRDefault="00000000">
      <w:pPr>
        <w:pStyle w:val="BodyText"/>
        <w:ind w:right="132"/>
        <w:jc w:val="both"/>
        <w:rPr>
          <w:rFonts w:ascii="Times New Roman" w:hAnsi="Times New Roman" w:cs="Times New Roman"/>
        </w:rPr>
      </w:pPr>
      <w:r w:rsidRPr="007C3DDF">
        <w:rPr>
          <w:rFonts w:ascii="Times New Roman" w:hAnsi="Times New Roman" w:cs="Times New Roman"/>
        </w:rPr>
        <w:t>PPP</w:t>
      </w:r>
      <w:r w:rsidRPr="007C3DDF">
        <w:rPr>
          <w:rFonts w:ascii="Times New Roman" w:hAnsi="Times New Roman" w:cs="Times New Roman"/>
          <w:spacing w:val="-9"/>
        </w:rPr>
        <w:t xml:space="preserve"> </w:t>
      </w:r>
      <w:r w:rsidRPr="007C3DDF">
        <w:rPr>
          <w:rFonts w:ascii="Times New Roman" w:hAnsi="Times New Roman" w:cs="Times New Roman"/>
        </w:rPr>
        <w:t>encapsulation</w:t>
      </w:r>
      <w:r w:rsidRPr="007C3DDF">
        <w:rPr>
          <w:rFonts w:ascii="Times New Roman" w:hAnsi="Times New Roman" w:cs="Times New Roman"/>
          <w:spacing w:val="-10"/>
        </w:rPr>
        <w:t xml:space="preserve"> </w:t>
      </w:r>
      <w:r w:rsidRPr="007C3DDF">
        <w:rPr>
          <w:rFonts w:ascii="Times New Roman" w:hAnsi="Times New Roman" w:cs="Times New Roman"/>
        </w:rPr>
        <w:t>is</w:t>
      </w:r>
      <w:r w:rsidRPr="007C3DDF">
        <w:rPr>
          <w:rFonts w:ascii="Times New Roman" w:hAnsi="Times New Roman" w:cs="Times New Roman"/>
          <w:spacing w:val="-10"/>
        </w:rPr>
        <w:t xml:space="preserve"> </w:t>
      </w:r>
      <w:r w:rsidRPr="007C3DDF">
        <w:rPr>
          <w:rFonts w:ascii="Times New Roman" w:hAnsi="Times New Roman" w:cs="Times New Roman"/>
        </w:rPr>
        <w:t>based</w:t>
      </w:r>
      <w:r w:rsidRPr="007C3DDF">
        <w:rPr>
          <w:rFonts w:ascii="Times New Roman" w:hAnsi="Times New Roman" w:cs="Times New Roman"/>
          <w:spacing w:val="-10"/>
        </w:rPr>
        <w:t xml:space="preserve"> </w:t>
      </w:r>
      <w:r w:rsidRPr="007C3DDF">
        <w:rPr>
          <w:rFonts w:ascii="Times New Roman" w:hAnsi="Times New Roman" w:cs="Times New Roman"/>
        </w:rPr>
        <w:t>on</w:t>
      </w:r>
      <w:r w:rsidRPr="007C3DDF">
        <w:rPr>
          <w:rFonts w:ascii="Times New Roman" w:hAnsi="Times New Roman" w:cs="Times New Roman"/>
          <w:spacing w:val="-10"/>
        </w:rPr>
        <w:t xml:space="preserve"> </w:t>
      </w:r>
      <w:r w:rsidRPr="007C3DDF">
        <w:rPr>
          <w:rFonts w:ascii="Times New Roman" w:hAnsi="Times New Roman" w:cs="Times New Roman"/>
        </w:rPr>
        <w:t>the</w:t>
      </w:r>
      <w:r w:rsidRPr="007C3DDF">
        <w:rPr>
          <w:rFonts w:ascii="Times New Roman" w:hAnsi="Times New Roman" w:cs="Times New Roman"/>
          <w:spacing w:val="-10"/>
        </w:rPr>
        <w:t xml:space="preserve"> </w:t>
      </w:r>
      <w:r w:rsidRPr="007C3DDF">
        <w:rPr>
          <w:rFonts w:ascii="Times New Roman" w:hAnsi="Times New Roman" w:cs="Times New Roman"/>
        </w:rPr>
        <w:t>High-level</w:t>
      </w:r>
      <w:r w:rsidRPr="007C3DDF">
        <w:rPr>
          <w:rFonts w:ascii="Times New Roman" w:hAnsi="Times New Roman" w:cs="Times New Roman"/>
          <w:spacing w:val="-10"/>
        </w:rPr>
        <w:t xml:space="preserve"> </w:t>
      </w:r>
      <w:r w:rsidRPr="007C3DDF">
        <w:rPr>
          <w:rFonts w:ascii="Times New Roman" w:hAnsi="Times New Roman" w:cs="Times New Roman"/>
        </w:rPr>
        <w:t>Data</w:t>
      </w:r>
      <w:r w:rsidRPr="007C3DDF">
        <w:rPr>
          <w:rFonts w:ascii="Times New Roman" w:hAnsi="Times New Roman" w:cs="Times New Roman"/>
          <w:spacing w:val="-10"/>
        </w:rPr>
        <w:t xml:space="preserve"> </w:t>
      </w:r>
      <w:r w:rsidRPr="007C3DDF">
        <w:rPr>
          <w:rFonts w:ascii="Times New Roman" w:hAnsi="Times New Roman" w:cs="Times New Roman"/>
        </w:rPr>
        <w:t>Link</w:t>
      </w:r>
      <w:r w:rsidRPr="007C3DDF">
        <w:rPr>
          <w:rFonts w:ascii="Times New Roman" w:hAnsi="Times New Roman" w:cs="Times New Roman"/>
          <w:spacing w:val="-11"/>
        </w:rPr>
        <w:t xml:space="preserve"> </w:t>
      </w:r>
      <w:r w:rsidRPr="007C3DDF">
        <w:rPr>
          <w:rFonts w:ascii="Times New Roman" w:hAnsi="Times New Roman" w:cs="Times New Roman"/>
        </w:rPr>
        <w:t>Control</w:t>
      </w:r>
      <w:r w:rsidRPr="007C3DDF">
        <w:rPr>
          <w:rFonts w:ascii="Times New Roman" w:hAnsi="Times New Roman" w:cs="Times New Roman"/>
          <w:spacing w:val="-10"/>
        </w:rPr>
        <w:t xml:space="preserve"> </w:t>
      </w:r>
      <w:r w:rsidRPr="007C3DDF">
        <w:rPr>
          <w:rFonts w:ascii="Times New Roman" w:hAnsi="Times New Roman" w:cs="Times New Roman"/>
        </w:rPr>
        <w:t>(HDLC)</w:t>
      </w:r>
      <w:r w:rsidRPr="007C3DDF">
        <w:rPr>
          <w:rFonts w:ascii="Times New Roman" w:hAnsi="Times New Roman" w:cs="Times New Roman"/>
          <w:spacing w:val="-10"/>
        </w:rPr>
        <w:t xml:space="preserve"> </w:t>
      </w:r>
      <w:r w:rsidRPr="007C3DDF">
        <w:rPr>
          <w:rFonts w:ascii="Times New Roman" w:hAnsi="Times New Roman" w:cs="Times New Roman"/>
        </w:rPr>
        <w:t>derived</w:t>
      </w:r>
      <w:r w:rsidRPr="007C3DDF">
        <w:rPr>
          <w:rFonts w:ascii="Times New Roman" w:hAnsi="Times New Roman" w:cs="Times New Roman"/>
          <w:spacing w:val="-10"/>
        </w:rPr>
        <w:t xml:space="preserve"> </w:t>
      </w:r>
      <w:r w:rsidRPr="007C3DDF">
        <w:rPr>
          <w:rFonts w:ascii="Times New Roman" w:hAnsi="Times New Roman" w:cs="Times New Roman"/>
        </w:rPr>
        <w:t>from the mainframe environment. These PPP frames can be transmitted over serial transmission lines such as Plain Old Telephone Service (POTS), Integrated Services Digital Network (ISDN), and packet-switched networks such as X.25.</w:t>
      </w:r>
    </w:p>
    <w:p w:rsidR="00005100" w:rsidRPr="007C3DDF" w:rsidRDefault="00005100">
      <w:pPr>
        <w:jc w:val="both"/>
        <w:rPr>
          <w:rFonts w:ascii="Times New Roman" w:hAnsi="Times New Roman" w:cs="Times New Roman"/>
          <w:sz w:val="24"/>
          <w:szCs w:val="24"/>
        </w:rPr>
        <w:sectPr w:rsidR="00005100" w:rsidRPr="007C3DDF">
          <w:pgSz w:w="11910" w:h="16330"/>
          <w:pgMar w:top="1860" w:right="1000" w:bottom="280" w:left="1020" w:header="720" w:footer="720" w:gutter="0"/>
          <w:cols w:space="720"/>
        </w:sectPr>
      </w:pPr>
    </w:p>
    <w:p w:rsidR="00005100" w:rsidRPr="007C3DDF" w:rsidRDefault="00000000">
      <w:pPr>
        <w:pStyle w:val="BodyText"/>
        <w:spacing w:before="115"/>
        <w:ind w:right="131"/>
        <w:jc w:val="both"/>
        <w:rPr>
          <w:rFonts w:ascii="Times New Roman" w:hAnsi="Times New Roman" w:cs="Times New Roman"/>
        </w:rPr>
      </w:pPr>
      <w:r w:rsidRPr="007C3DDF">
        <w:rPr>
          <w:rFonts w:ascii="Times New Roman" w:hAnsi="Times New Roman" w:cs="Times New Roman"/>
        </w:rPr>
        <w:lastRenderedPageBreak/>
        <w:t>PPP</w:t>
      </w:r>
      <w:r w:rsidRPr="007C3DDF">
        <w:rPr>
          <w:rFonts w:ascii="Times New Roman" w:hAnsi="Times New Roman" w:cs="Times New Roman"/>
          <w:spacing w:val="-14"/>
        </w:rPr>
        <w:t xml:space="preserve"> </w:t>
      </w:r>
      <w:r w:rsidRPr="007C3DDF">
        <w:rPr>
          <w:rFonts w:ascii="Times New Roman" w:hAnsi="Times New Roman" w:cs="Times New Roman"/>
        </w:rPr>
        <w:t>includes</w:t>
      </w:r>
      <w:r w:rsidRPr="007C3DDF">
        <w:rPr>
          <w:rFonts w:ascii="Times New Roman" w:hAnsi="Times New Roman" w:cs="Times New Roman"/>
          <w:spacing w:val="-13"/>
        </w:rPr>
        <w:t xml:space="preserve"> </w:t>
      </w:r>
      <w:r w:rsidRPr="007C3DDF">
        <w:rPr>
          <w:rFonts w:ascii="Times New Roman" w:hAnsi="Times New Roman" w:cs="Times New Roman"/>
        </w:rPr>
        <w:t>an</w:t>
      </w:r>
      <w:r w:rsidRPr="007C3DDF">
        <w:rPr>
          <w:rFonts w:ascii="Times New Roman" w:hAnsi="Times New Roman" w:cs="Times New Roman"/>
          <w:spacing w:val="-13"/>
        </w:rPr>
        <w:t xml:space="preserve"> </w:t>
      </w:r>
      <w:r w:rsidRPr="007C3DDF">
        <w:rPr>
          <w:rFonts w:ascii="Times New Roman" w:hAnsi="Times New Roman" w:cs="Times New Roman"/>
        </w:rPr>
        <w:t>extensible</w:t>
      </w:r>
      <w:r w:rsidRPr="007C3DDF">
        <w:rPr>
          <w:rFonts w:ascii="Times New Roman" w:hAnsi="Times New Roman" w:cs="Times New Roman"/>
          <w:spacing w:val="-14"/>
        </w:rPr>
        <w:t xml:space="preserve"> </w:t>
      </w:r>
      <w:r w:rsidRPr="007C3DDF">
        <w:rPr>
          <w:rFonts w:ascii="Times New Roman" w:hAnsi="Times New Roman" w:cs="Times New Roman"/>
        </w:rPr>
        <w:t>Link</w:t>
      </w:r>
      <w:r w:rsidRPr="007C3DDF">
        <w:rPr>
          <w:rFonts w:ascii="Times New Roman" w:hAnsi="Times New Roman" w:cs="Times New Roman"/>
          <w:spacing w:val="-13"/>
        </w:rPr>
        <w:t xml:space="preserve"> </w:t>
      </w:r>
      <w:r w:rsidRPr="007C3DDF">
        <w:rPr>
          <w:rFonts w:ascii="Times New Roman" w:hAnsi="Times New Roman" w:cs="Times New Roman"/>
        </w:rPr>
        <w:t>Control</w:t>
      </w:r>
      <w:r w:rsidRPr="007C3DDF">
        <w:rPr>
          <w:rFonts w:ascii="Times New Roman" w:hAnsi="Times New Roman" w:cs="Times New Roman"/>
          <w:spacing w:val="-13"/>
        </w:rPr>
        <w:t xml:space="preserve"> </w:t>
      </w:r>
      <w:r w:rsidRPr="007C3DDF">
        <w:rPr>
          <w:rFonts w:ascii="Times New Roman" w:hAnsi="Times New Roman" w:cs="Times New Roman"/>
        </w:rPr>
        <w:t>Protocol</w:t>
      </w:r>
      <w:r w:rsidRPr="007C3DDF">
        <w:rPr>
          <w:rFonts w:ascii="Times New Roman" w:hAnsi="Times New Roman" w:cs="Times New Roman"/>
          <w:spacing w:val="-13"/>
        </w:rPr>
        <w:t xml:space="preserve"> </w:t>
      </w:r>
      <w:r w:rsidRPr="007C3DDF">
        <w:rPr>
          <w:rFonts w:ascii="Times New Roman" w:hAnsi="Times New Roman" w:cs="Times New Roman"/>
        </w:rPr>
        <w:t>(LCP)</w:t>
      </w:r>
      <w:r w:rsidRPr="007C3DDF">
        <w:rPr>
          <w:rFonts w:ascii="Times New Roman" w:hAnsi="Times New Roman" w:cs="Times New Roman"/>
          <w:spacing w:val="-13"/>
        </w:rPr>
        <w:t xml:space="preserve"> </w:t>
      </w:r>
      <w:r w:rsidRPr="007C3DDF">
        <w:rPr>
          <w:rFonts w:ascii="Times New Roman" w:hAnsi="Times New Roman" w:cs="Times New Roman"/>
        </w:rPr>
        <w:t>for</w:t>
      </w:r>
      <w:r w:rsidRPr="007C3DDF">
        <w:rPr>
          <w:rFonts w:ascii="Times New Roman" w:hAnsi="Times New Roman" w:cs="Times New Roman"/>
          <w:spacing w:val="-14"/>
        </w:rPr>
        <w:t xml:space="preserve"> </w:t>
      </w:r>
      <w:r w:rsidRPr="007C3DDF">
        <w:rPr>
          <w:rFonts w:ascii="Times New Roman" w:hAnsi="Times New Roman" w:cs="Times New Roman"/>
        </w:rPr>
        <w:t>establishing,</w:t>
      </w:r>
      <w:r w:rsidRPr="007C3DDF">
        <w:rPr>
          <w:rFonts w:ascii="Times New Roman" w:hAnsi="Times New Roman" w:cs="Times New Roman"/>
          <w:spacing w:val="-14"/>
        </w:rPr>
        <w:t xml:space="preserve"> </w:t>
      </w:r>
      <w:r w:rsidRPr="007C3DDF">
        <w:rPr>
          <w:rFonts w:ascii="Times New Roman" w:hAnsi="Times New Roman" w:cs="Times New Roman"/>
        </w:rPr>
        <w:t>tearing</w:t>
      </w:r>
      <w:r w:rsidRPr="007C3DDF">
        <w:rPr>
          <w:rFonts w:ascii="Times New Roman" w:hAnsi="Times New Roman" w:cs="Times New Roman"/>
          <w:spacing w:val="-13"/>
        </w:rPr>
        <w:t xml:space="preserve"> </w:t>
      </w:r>
      <w:r w:rsidRPr="007C3DDF">
        <w:rPr>
          <w:rFonts w:ascii="Times New Roman" w:hAnsi="Times New Roman" w:cs="Times New Roman"/>
        </w:rPr>
        <w:t>down, and testing data-link WAN connections, as well as a number of Network Control Protocols (NCPs) for establishing and configuring network communication using each network protocol. PPP also supports a number of authentication schemes, such as Password Authentication Protocol (PAP) and Challenge Handshake Authentication Protocol (CHAP).</w:t>
      </w:r>
    </w:p>
    <w:p w:rsidR="00005100" w:rsidRPr="007C3DDF" w:rsidRDefault="00000000">
      <w:pPr>
        <w:pStyle w:val="BodyText"/>
        <w:ind w:right="131"/>
        <w:jc w:val="both"/>
        <w:rPr>
          <w:rFonts w:ascii="Times New Roman" w:hAnsi="Times New Roman" w:cs="Times New Roman"/>
        </w:rPr>
      </w:pPr>
      <w:r w:rsidRPr="007C3DDF">
        <w:rPr>
          <w:rFonts w:ascii="Times New Roman" w:hAnsi="Times New Roman" w:cs="Times New Roman"/>
        </w:rPr>
        <w:t>A typical dial-up session using PPP is completely automated and requires no real- time user input. It has four stages:</w:t>
      </w:r>
    </w:p>
    <w:p w:rsidR="00005100" w:rsidRPr="007C3DDF" w:rsidRDefault="00005100">
      <w:pPr>
        <w:pStyle w:val="BodyText"/>
        <w:spacing w:before="6"/>
        <w:ind w:left="0"/>
        <w:rPr>
          <w:rFonts w:ascii="Times New Roman" w:hAnsi="Times New Roman" w:cs="Times New Roman"/>
        </w:rPr>
      </w:pPr>
    </w:p>
    <w:p w:rsidR="00005100" w:rsidRPr="007C3DDF" w:rsidRDefault="00000000">
      <w:pPr>
        <w:pStyle w:val="ListParagraph"/>
        <w:numPr>
          <w:ilvl w:val="0"/>
          <w:numId w:val="2"/>
        </w:numPr>
        <w:tabs>
          <w:tab w:val="left" w:pos="474"/>
        </w:tabs>
        <w:ind w:right="132"/>
        <w:jc w:val="both"/>
        <w:rPr>
          <w:rFonts w:ascii="Times New Roman" w:hAnsi="Times New Roman" w:cs="Times New Roman"/>
          <w:sz w:val="24"/>
          <w:szCs w:val="24"/>
        </w:rPr>
      </w:pPr>
      <w:r w:rsidRPr="007C3DDF">
        <w:rPr>
          <w:rFonts w:ascii="Times New Roman" w:hAnsi="Times New Roman" w:cs="Times New Roman"/>
          <w:sz w:val="24"/>
          <w:szCs w:val="24"/>
        </w:rPr>
        <w:t>Link</w:t>
      </w:r>
      <w:r w:rsidRPr="007C3DDF">
        <w:rPr>
          <w:rFonts w:ascii="Times New Roman" w:hAnsi="Times New Roman" w:cs="Times New Roman"/>
          <w:spacing w:val="-7"/>
          <w:sz w:val="24"/>
          <w:szCs w:val="24"/>
        </w:rPr>
        <w:t xml:space="preserve"> </w:t>
      </w:r>
      <w:r w:rsidRPr="007C3DDF">
        <w:rPr>
          <w:rFonts w:ascii="Times New Roman" w:hAnsi="Times New Roman" w:cs="Times New Roman"/>
          <w:sz w:val="24"/>
          <w:szCs w:val="24"/>
        </w:rPr>
        <w:t>establishment:</w:t>
      </w:r>
      <w:r w:rsidRPr="007C3DDF">
        <w:rPr>
          <w:rFonts w:ascii="Times New Roman" w:hAnsi="Times New Roman" w:cs="Times New Roman"/>
          <w:spacing w:val="-7"/>
          <w:sz w:val="24"/>
          <w:szCs w:val="24"/>
        </w:rPr>
        <w:t xml:space="preserve"> </w:t>
      </w:r>
      <w:r w:rsidRPr="007C3DDF">
        <w:rPr>
          <w:rFonts w:ascii="Times New Roman" w:hAnsi="Times New Roman" w:cs="Times New Roman"/>
          <w:sz w:val="24"/>
          <w:szCs w:val="24"/>
        </w:rPr>
        <w:t>PPP</w:t>
      </w:r>
      <w:r w:rsidRPr="007C3DDF">
        <w:rPr>
          <w:rFonts w:ascii="Times New Roman" w:hAnsi="Times New Roman" w:cs="Times New Roman"/>
          <w:spacing w:val="-7"/>
          <w:sz w:val="24"/>
          <w:szCs w:val="24"/>
        </w:rPr>
        <w:t xml:space="preserve"> </w:t>
      </w:r>
      <w:r w:rsidRPr="007C3DDF">
        <w:rPr>
          <w:rFonts w:ascii="Times New Roman" w:hAnsi="Times New Roman" w:cs="Times New Roman"/>
          <w:sz w:val="24"/>
          <w:szCs w:val="24"/>
        </w:rPr>
        <w:t>uses</w:t>
      </w:r>
      <w:r w:rsidRPr="007C3DDF">
        <w:rPr>
          <w:rFonts w:ascii="Times New Roman" w:hAnsi="Times New Roman" w:cs="Times New Roman"/>
          <w:spacing w:val="-6"/>
          <w:sz w:val="24"/>
          <w:szCs w:val="24"/>
        </w:rPr>
        <w:t xml:space="preserve"> </w:t>
      </w:r>
      <w:r w:rsidRPr="007C3DDF">
        <w:rPr>
          <w:rFonts w:ascii="Times New Roman" w:hAnsi="Times New Roman" w:cs="Times New Roman"/>
          <w:sz w:val="24"/>
          <w:szCs w:val="24"/>
        </w:rPr>
        <w:t>LCP</w:t>
      </w:r>
      <w:r w:rsidRPr="007C3DDF">
        <w:rPr>
          <w:rFonts w:ascii="Times New Roman" w:hAnsi="Times New Roman" w:cs="Times New Roman"/>
          <w:spacing w:val="-7"/>
          <w:sz w:val="24"/>
          <w:szCs w:val="24"/>
        </w:rPr>
        <w:t xml:space="preserve"> </w:t>
      </w:r>
      <w:r w:rsidRPr="007C3DDF">
        <w:rPr>
          <w:rFonts w:ascii="Times New Roman" w:hAnsi="Times New Roman" w:cs="Times New Roman"/>
          <w:sz w:val="24"/>
          <w:szCs w:val="24"/>
        </w:rPr>
        <w:t>to</w:t>
      </w:r>
      <w:r w:rsidRPr="007C3DDF">
        <w:rPr>
          <w:rFonts w:ascii="Times New Roman" w:hAnsi="Times New Roman" w:cs="Times New Roman"/>
          <w:spacing w:val="-6"/>
          <w:sz w:val="24"/>
          <w:szCs w:val="24"/>
        </w:rPr>
        <w:t xml:space="preserve"> </w:t>
      </w:r>
      <w:r w:rsidRPr="007C3DDF">
        <w:rPr>
          <w:rFonts w:ascii="Times New Roman" w:hAnsi="Times New Roman" w:cs="Times New Roman"/>
          <w:sz w:val="24"/>
          <w:szCs w:val="24"/>
        </w:rPr>
        <w:t>establish</w:t>
      </w:r>
      <w:r w:rsidRPr="007C3DDF">
        <w:rPr>
          <w:rFonts w:ascii="Times New Roman" w:hAnsi="Times New Roman" w:cs="Times New Roman"/>
          <w:spacing w:val="-6"/>
          <w:sz w:val="24"/>
          <w:szCs w:val="24"/>
        </w:rPr>
        <w:t xml:space="preserve"> </w:t>
      </w:r>
      <w:r w:rsidRPr="007C3DDF">
        <w:rPr>
          <w:rFonts w:ascii="Times New Roman" w:hAnsi="Times New Roman" w:cs="Times New Roman"/>
          <w:sz w:val="24"/>
          <w:szCs w:val="24"/>
        </w:rPr>
        <w:t>and</w:t>
      </w:r>
      <w:r w:rsidRPr="007C3DDF">
        <w:rPr>
          <w:rFonts w:ascii="Times New Roman" w:hAnsi="Times New Roman" w:cs="Times New Roman"/>
          <w:spacing w:val="-6"/>
          <w:sz w:val="24"/>
          <w:szCs w:val="24"/>
        </w:rPr>
        <w:t xml:space="preserve"> </w:t>
      </w:r>
      <w:r w:rsidRPr="007C3DDF">
        <w:rPr>
          <w:rFonts w:ascii="Times New Roman" w:hAnsi="Times New Roman" w:cs="Times New Roman"/>
          <w:sz w:val="24"/>
          <w:szCs w:val="24"/>
        </w:rPr>
        <w:t>maintain</w:t>
      </w:r>
      <w:r w:rsidRPr="007C3DDF">
        <w:rPr>
          <w:rFonts w:ascii="Times New Roman" w:hAnsi="Times New Roman" w:cs="Times New Roman"/>
          <w:spacing w:val="-7"/>
          <w:sz w:val="24"/>
          <w:szCs w:val="24"/>
        </w:rPr>
        <w:t xml:space="preserve"> </w:t>
      </w:r>
      <w:r w:rsidRPr="007C3DDF">
        <w:rPr>
          <w:rFonts w:ascii="Times New Roman" w:hAnsi="Times New Roman" w:cs="Times New Roman"/>
          <w:sz w:val="24"/>
          <w:szCs w:val="24"/>
        </w:rPr>
        <w:t>a</w:t>
      </w:r>
      <w:r w:rsidRPr="007C3DDF">
        <w:rPr>
          <w:rFonts w:ascii="Times New Roman" w:hAnsi="Times New Roman" w:cs="Times New Roman"/>
          <w:spacing w:val="-7"/>
          <w:sz w:val="24"/>
          <w:szCs w:val="24"/>
        </w:rPr>
        <w:t xml:space="preserve"> </w:t>
      </w:r>
      <w:r w:rsidRPr="007C3DDF">
        <w:rPr>
          <w:rFonts w:ascii="Times New Roman" w:hAnsi="Times New Roman" w:cs="Times New Roman"/>
          <w:sz w:val="24"/>
          <w:szCs w:val="24"/>
        </w:rPr>
        <w:t>PPP</w:t>
      </w:r>
      <w:r w:rsidRPr="007C3DDF">
        <w:rPr>
          <w:rFonts w:ascii="Times New Roman" w:hAnsi="Times New Roman" w:cs="Times New Roman"/>
          <w:spacing w:val="-7"/>
          <w:sz w:val="24"/>
          <w:szCs w:val="24"/>
        </w:rPr>
        <w:t xml:space="preserve"> </w:t>
      </w:r>
      <w:r w:rsidRPr="007C3DDF">
        <w:rPr>
          <w:rFonts w:ascii="Times New Roman" w:hAnsi="Times New Roman" w:cs="Times New Roman"/>
          <w:sz w:val="24"/>
          <w:szCs w:val="24"/>
        </w:rPr>
        <w:t>link</w:t>
      </w:r>
      <w:r w:rsidRPr="007C3DDF">
        <w:rPr>
          <w:rFonts w:ascii="Times New Roman" w:hAnsi="Times New Roman" w:cs="Times New Roman"/>
          <w:spacing w:val="-7"/>
          <w:sz w:val="24"/>
          <w:szCs w:val="24"/>
        </w:rPr>
        <w:t xml:space="preserve"> </w:t>
      </w:r>
      <w:r w:rsidRPr="007C3DDF">
        <w:rPr>
          <w:rFonts w:ascii="Times New Roman" w:hAnsi="Times New Roman" w:cs="Times New Roman"/>
          <w:sz w:val="24"/>
          <w:szCs w:val="24"/>
        </w:rPr>
        <w:t>over</w:t>
      </w:r>
      <w:r w:rsidRPr="007C3DDF">
        <w:rPr>
          <w:rFonts w:ascii="Times New Roman" w:hAnsi="Times New Roman" w:cs="Times New Roman"/>
          <w:spacing w:val="-7"/>
          <w:sz w:val="24"/>
          <w:szCs w:val="24"/>
        </w:rPr>
        <w:t xml:space="preserve"> </w:t>
      </w:r>
      <w:r w:rsidRPr="007C3DDF">
        <w:rPr>
          <w:rFonts w:ascii="Times New Roman" w:hAnsi="Times New Roman" w:cs="Times New Roman"/>
          <w:sz w:val="24"/>
          <w:szCs w:val="24"/>
        </w:rPr>
        <w:t>a</w:t>
      </w:r>
      <w:r w:rsidRPr="007C3DDF">
        <w:rPr>
          <w:rFonts w:ascii="Times New Roman" w:hAnsi="Times New Roman" w:cs="Times New Roman"/>
          <w:spacing w:val="-6"/>
          <w:sz w:val="24"/>
          <w:szCs w:val="24"/>
        </w:rPr>
        <w:t xml:space="preserve"> </w:t>
      </w:r>
      <w:r w:rsidRPr="007C3DDF">
        <w:rPr>
          <w:rFonts w:ascii="Times New Roman" w:hAnsi="Times New Roman" w:cs="Times New Roman"/>
          <w:sz w:val="24"/>
          <w:szCs w:val="24"/>
        </w:rPr>
        <w:t>serial transmission line. LCP frames are sent over the data link to test its integrity and establish the link.</w:t>
      </w:r>
    </w:p>
    <w:p w:rsidR="00005100" w:rsidRPr="007C3DDF" w:rsidRDefault="00000000">
      <w:pPr>
        <w:pStyle w:val="ListParagraph"/>
        <w:numPr>
          <w:ilvl w:val="0"/>
          <w:numId w:val="2"/>
        </w:numPr>
        <w:tabs>
          <w:tab w:val="left" w:pos="474"/>
        </w:tabs>
        <w:ind w:right="132"/>
        <w:jc w:val="both"/>
        <w:rPr>
          <w:rFonts w:ascii="Times New Roman" w:hAnsi="Times New Roman" w:cs="Times New Roman"/>
          <w:sz w:val="24"/>
          <w:szCs w:val="24"/>
        </w:rPr>
      </w:pPr>
      <w:r w:rsidRPr="007C3DDF">
        <w:rPr>
          <w:rFonts w:ascii="Times New Roman" w:hAnsi="Times New Roman" w:cs="Times New Roman"/>
          <w:sz w:val="24"/>
          <w:szCs w:val="24"/>
        </w:rPr>
        <w:t xml:space="preserve">User authentication: PPP uses one of several authentication protocols, including PAP, CHAP, and Microsoft Challenge Handshake Authentication Protocol (MS- </w:t>
      </w:r>
      <w:r w:rsidRPr="007C3DDF">
        <w:rPr>
          <w:rFonts w:ascii="Times New Roman" w:hAnsi="Times New Roman" w:cs="Times New Roman"/>
          <w:spacing w:val="-2"/>
          <w:sz w:val="24"/>
          <w:szCs w:val="24"/>
        </w:rPr>
        <w:t>CHAP).</w:t>
      </w:r>
    </w:p>
    <w:p w:rsidR="00005100" w:rsidRPr="007C3DDF" w:rsidRDefault="00000000">
      <w:pPr>
        <w:pStyle w:val="ListParagraph"/>
        <w:numPr>
          <w:ilvl w:val="0"/>
          <w:numId w:val="2"/>
        </w:numPr>
        <w:tabs>
          <w:tab w:val="left" w:pos="474"/>
        </w:tabs>
        <w:ind w:right="133"/>
        <w:jc w:val="both"/>
        <w:rPr>
          <w:rFonts w:ascii="Times New Roman" w:hAnsi="Times New Roman" w:cs="Times New Roman"/>
          <w:sz w:val="24"/>
          <w:szCs w:val="24"/>
        </w:rPr>
      </w:pPr>
      <w:r w:rsidRPr="007C3DDF">
        <w:rPr>
          <w:rFonts w:ascii="Times New Roman" w:hAnsi="Times New Roman" w:cs="Times New Roman"/>
          <w:sz w:val="24"/>
          <w:szCs w:val="24"/>
        </w:rPr>
        <w:t>Callback: PPP Callback Control (Microsoft’s implementation of PPP) uses Callback Control Protocol (CBCP) if it is configured.</w:t>
      </w:r>
    </w:p>
    <w:p w:rsidR="00005100" w:rsidRPr="007C3DDF" w:rsidRDefault="00000000">
      <w:pPr>
        <w:pStyle w:val="ListParagraph"/>
        <w:numPr>
          <w:ilvl w:val="0"/>
          <w:numId w:val="2"/>
        </w:numPr>
        <w:tabs>
          <w:tab w:val="left" w:pos="474"/>
        </w:tabs>
        <w:ind w:right="132"/>
        <w:jc w:val="both"/>
        <w:rPr>
          <w:rFonts w:ascii="Times New Roman" w:hAnsi="Times New Roman" w:cs="Times New Roman"/>
          <w:sz w:val="24"/>
          <w:szCs w:val="24"/>
        </w:rPr>
      </w:pPr>
      <w:r w:rsidRPr="007C3DDF">
        <w:rPr>
          <w:rFonts w:ascii="Times New Roman" w:hAnsi="Times New Roman" w:cs="Times New Roman"/>
          <w:sz w:val="24"/>
          <w:szCs w:val="24"/>
        </w:rPr>
        <w:t xml:space="preserve">Configuration: NCPs are used to establish network connections, perform compression and encryption, lease IP addresses using Dynamic Host Configuration Protocol (DHCP), and so on. NCP frames are sent over the link to establish a network connection between the PPP server and the remote PPP </w:t>
      </w:r>
      <w:r w:rsidRPr="007C3DDF">
        <w:rPr>
          <w:rFonts w:ascii="Times New Roman" w:hAnsi="Times New Roman" w:cs="Times New Roman"/>
          <w:spacing w:val="-2"/>
          <w:sz w:val="24"/>
          <w:szCs w:val="24"/>
        </w:rPr>
        <w:t>client.</w:t>
      </w:r>
    </w:p>
    <w:sectPr w:rsidR="00005100" w:rsidRPr="007C3DDF">
      <w:pgSz w:w="11910" w:h="16330"/>
      <w:pgMar w:top="1860" w:right="1000" w:bottom="280" w:left="10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E78CE" w:rsidRDefault="00EE78CE" w:rsidP="00697247">
      <w:r>
        <w:separator/>
      </w:r>
    </w:p>
  </w:endnote>
  <w:endnote w:type="continuationSeparator" w:id="0">
    <w:p w:rsidR="00EE78CE" w:rsidRDefault="00EE78CE" w:rsidP="006972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altName w:val="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E78CE" w:rsidRDefault="00EE78CE" w:rsidP="00697247">
      <w:r>
        <w:separator/>
      </w:r>
    </w:p>
  </w:footnote>
  <w:footnote w:type="continuationSeparator" w:id="0">
    <w:p w:rsidR="00EE78CE" w:rsidRDefault="00EE78CE" w:rsidP="0069724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D67BB"/>
    <w:multiLevelType w:val="hybridMultilevel"/>
    <w:tmpl w:val="5C7C74EA"/>
    <w:lvl w:ilvl="0" w:tplc="9AA087DE">
      <w:start w:val="1"/>
      <w:numFmt w:val="decimal"/>
      <w:lvlText w:val="%1."/>
      <w:lvlJc w:val="left"/>
      <w:pPr>
        <w:ind w:left="382" w:hanging="269"/>
        <w:jc w:val="left"/>
      </w:pPr>
      <w:rPr>
        <w:rFonts w:ascii="Century Gothic" w:eastAsia="Century Gothic" w:hAnsi="Century Gothic" w:cs="Century Gothic" w:hint="default"/>
        <w:b/>
        <w:bCs/>
        <w:i w:val="0"/>
        <w:iCs w:val="0"/>
        <w:spacing w:val="-1"/>
        <w:w w:val="100"/>
        <w:sz w:val="24"/>
        <w:szCs w:val="24"/>
        <w:lang w:val="en-US" w:eastAsia="en-US" w:bidi="ar-SA"/>
      </w:rPr>
    </w:lvl>
    <w:lvl w:ilvl="1" w:tplc="CE7609D6">
      <w:numFmt w:val="bullet"/>
      <w:lvlText w:val="●"/>
      <w:lvlJc w:val="left"/>
      <w:pPr>
        <w:ind w:left="834" w:hanging="360"/>
      </w:pPr>
      <w:rPr>
        <w:rFonts w:ascii="Calibri" w:eastAsia="Calibri" w:hAnsi="Calibri" w:cs="Calibri" w:hint="default"/>
        <w:b w:val="0"/>
        <w:bCs w:val="0"/>
        <w:i w:val="0"/>
        <w:iCs w:val="0"/>
        <w:w w:val="100"/>
        <w:sz w:val="20"/>
        <w:szCs w:val="20"/>
        <w:lang w:val="en-US" w:eastAsia="en-US" w:bidi="ar-SA"/>
      </w:rPr>
    </w:lvl>
    <w:lvl w:ilvl="2" w:tplc="CFFC8726">
      <w:numFmt w:val="bullet"/>
      <w:lvlText w:val="•"/>
      <w:lvlJc w:val="left"/>
      <w:pPr>
        <w:ind w:left="1845" w:hanging="360"/>
      </w:pPr>
      <w:rPr>
        <w:rFonts w:hint="default"/>
        <w:lang w:val="en-US" w:eastAsia="en-US" w:bidi="ar-SA"/>
      </w:rPr>
    </w:lvl>
    <w:lvl w:ilvl="3" w:tplc="3F7CE4A4">
      <w:numFmt w:val="bullet"/>
      <w:lvlText w:val="•"/>
      <w:lvlJc w:val="left"/>
      <w:pPr>
        <w:ind w:left="2850" w:hanging="360"/>
      </w:pPr>
      <w:rPr>
        <w:rFonts w:hint="default"/>
        <w:lang w:val="en-US" w:eastAsia="en-US" w:bidi="ar-SA"/>
      </w:rPr>
    </w:lvl>
    <w:lvl w:ilvl="4" w:tplc="150A8590">
      <w:numFmt w:val="bullet"/>
      <w:lvlText w:val="•"/>
      <w:lvlJc w:val="left"/>
      <w:pPr>
        <w:ind w:left="3855" w:hanging="360"/>
      </w:pPr>
      <w:rPr>
        <w:rFonts w:hint="default"/>
        <w:lang w:val="en-US" w:eastAsia="en-US" w:bidi="ar-SA"/>
      </w:rPr>
    </w:lvl>
    <w:lvl w:ilvl="5" w:tplc="62A6CEAA">
      <w:numFmt w:val="bullet"/>
      <w:lvlText w:val="•"/>
      <w:lvlJc w:val="left"/>
      <w:pPr>
        <w:ind w:left="4861" w:hanging="360"/>
      </w:pPr>
      <w:rPr>
        <w:rFonts w:hint="default"/>
        <w:lang w:val="en-US" w:eastAsia="en-US" w:bidi="ar-SA"/>
      </w:rPr>
    </w:lvl>
    <w:lvl w:ilvl="6" w:tplc="CD5829DC">
      <w:numFmt w:val="bullet"/>
      <w:lvlText w:val="•"/>
      <w:lvlJc w:val="left"/>
      <w:pPr>
        <w:ind w:left="5866" w:hanging="360"/>
      </w:pPr>
      <w:rPr>
        <w:rFonts w:hint="default"/>
        <w:lang w:val="en-US" w:eastAsia="en-US" w:bidi="ar-SA"/>
      </w:rPr>
    </w:lvl>
    <w:lvl w:ilvl="7" w:tplc="356A7738">
      <w:numFmt w:val="bullet"/>
      <w:lvlText w:val="•"/>
      <w:lvlJc w:val="left"/>
      <w:pPr>
        <w:ind w:left="6871" w:hanging="360"/>
      </w:pPr>
      <w:rPr>
        <w:rFonts w:hint="default"/>
        <w:lang w:val="en-US" w:eastAsia="en-US" w:bidi="ar-SA"/>
      </w:rPr>
    </w:lvl>
    <w:lvl w:ilvl="8" w:tplc="34983D64">
      <w:numFmt w:val="bullet"/>
      <w:lvlText w:val="•"/>
      <w:lvlJc w:val="left"/>
      <w:pPr>
        <w:ind w:left="7877" w:hanging="360"/>
      </w:pPr>
      <w:rPr>
        <w:rFonts w:hint="default"/>
        <w:lang w:val="en-US" w:eastAsia="en-US" w:bidi="ar-SA"/>
      </w:rPr>
    </w:lvl>
  </w:abstractNum>
  <w:abstractNum w:abstractNumId="1" w15:restartNumberingAfterBreak="0">
    <w:nsid w:val="11146A29"/>
    <w:multiLevelType w:val="hybridMultilevel"/>
    <w:tmpl w:val="EBC8DC32"/>
    <w:lvl w:ilvl="0" w:tplc="04F6BF70">
      <w:start w:val="1"/>
      <w:numFmt w:val="decimal"/>
      <w:lvlText w:val="%1."/>
      <w:lvlJc w:val="left"/>
      <w:pPr>
        <w:ind w:left="834" w:hanging="360"/>
        <w:jc w:val="left"/>
      </w:pPr>
      <w:rPr>
        <w:rFonts w:ascii="Century Gothic" w:eastAsia="Century Gothic" w:hAnsi="Century Gothic" w:cs="Century Gothic" w:hint="default"/>
        <w:b w:val="0"/>
        <w:bCs w:val="0"/>
        <w:i w:val="0"/>
        <w:iCs w:val="0"/>
        <w:w w:val="100"/>
        <w:sz w:val="24"/>
        <w:szCs w:val="24"/>
        <w:lang w:val="en-US" w:eastAsia="en-US" w:bidi="ar-SA"/>
      </w:rPr>
    </w:lvl>
    <w:lvl w:ilvl="1" w:tplc="D4E4B11C">
      <w:numFmt w:val="bullet"/>
      <w:lvlText w:val="•"/>
      <w:lvlJc w:val="left"/>
      <w:pPr>
        <w:ind w:left="1744" w:hanging="360"/>
      </w:pPr>
      <w:rPr>
        <w:rFonts w:hint="default"/>
        <w:lang w:val="en-US" w:eastAsia="en-US" w:bidi="ar-SA"/>
      </w:rPr>
    </w:lvl>
    <w:lvl w:ilvl="2" w:tplc="2A44B648">
      <w:numFmt w:val="bullet"/>
      <w:lvlText w:val="•"/>
      <w:lvlJc w:val="left"/>
      <w:pPr>
        <w:ind w:left="2649" w:hanging="360"/>
      </w:pPr>
      <w:rPr>
        <w:rFonts w:hint="default"/>
        <w:lang w:val="en-US" w:eastAsia="en-US" w:bidi="ar-SA"/>
      </w:rPr>
    </w:lvl>
    <w:lvl w:ilvl="3" w:tplc="6D42E28A">
      <w:numFmt w:val="bullet"/>
      <w:lvlText w:val="•"/>
      <w:lvlJc w:val="left"/>
      <w:pPr>
        <w:ind w:left="3554" w:hanging="360"/>
      </w:pPr>
      <w:rPr>
        <w:rFonts w:hint="default"/>
        <w:lang w:val="en-US" w:eastAsia="en-US" w:bidi="ar-SA"/>
      </w:rPr>
    </w:lvl>
    <w:lvl w:ilvl="4" w:tplc="73A4FE00">
      <w:numFmt w:val="bullet"/>
      <w:lvlText w:val="•"/>
      <w:lvlJc w:val="left"/>
      <w:pPr>
        <w:ind w:left="4459" w:hanging="360"/>
      </w:pPr>
      <w:rPr>
        <w:rFonts w:hint="default"/>
        <w:lang w:val="en-US" w:eastAsia="en-US" w:bidi="ar-SA"/>
      </w:rPr>
    </w:lvl>
    <w:lvl w:ilvl="5" w:tplc="0D921BEE">
      <w:numFmt w:val="bullet"/>
      <w:lvlText w:val="•"/>
      <w:lvlJc w:val="left"/>
      <w:pPr>
        <w:ind w:left="5363" w:hanging="360"/>
      </w:pPr>
      <w:rPr>
        <w:rFonts w:hint="default"/>
        <w:lang w:val="en-US" w:eastAsia="en-US" w:bidi="ar-SA"/>
      </w:rPr>
    </w:lvl>
    <w:lvl w:ilvl="6" w:tplc="FC54A5BE">
      <w:numFmt w:val="bullet"/>
      <w:lvlText w:val="•"/>
      <w:lvlJc w:val="left"/>
      <w:pPr>
        <w:ind w:left="6268" w:hanging="360"/>
      </w:pPr>
      <w:rPr>
        <w:rFonts w:hint="default"/>
        <w:lang w:val="en-US" w:eastAsia="en-US" w:bidi="ar-SA"/>
      </w:rPr>
    </w:lvl>
    <w:lvl w:ilvl="7" w:tplc="E31438D8">
      <w:numFmt w:val="bullet"/>
      <w:lvlText w:val="•"/>
      <w:lvlJc w:val="left"/>
      <w:pPr>
        <w:ind w:left="7173" w:hanging="360"/>
      </w:pPr>
      <w:rPr>
        <w:rFonts w:hint="default"/>
        <w:lang w:val="en-US" w:eastAsia="en-US" w:bidi="ar-SA"/>
      </w:rPr>
    </w:lvl>
    <w:lvl w:ilvl="8" w:tplc="335E0E96">
      <w:numFmt w:val="bullet"/>
      <w:lvlText w:val="•"/>
      <w:lvlJc w:val="left"/>
      <w:pPr>
        <w:ind w:left="8078" w:hanging="360"/>
      </w:pPr>
      <w:rPr>
        <w:rFonts w:hint="default"/>
        <w:lang w:val="en-US" w:eastAsia="en-US" w:bidi="ar-SA"/>
      </w:rPr>
    </w:lvl>
  </w:abstractNum>
  <w:abstractNum w:abstractNumId="2" w15:restartNumberingAfterBreak="0">
    <w:nsid w:val="28207AE8"/>
    <w:multiLevelType w:val="hybridMultilevel"/>
    <w:tmpl w:val="AD4819EC"/>
    <w:lvl w:ilvl="0" w:tplc="E6644026">
      <w:numFmt w:val="bullet"/>
      <w:lvlText w:val="●"/>
      <w:lvlJc w:val="left"/>
      <w:pPr>
        <w:ind w:left="474" w:hanging="360"/>
      </w:pPr>
      <w:rPr>
        <w:rFonts w:ascii="Calibri" w:eastAsia="Calibri" w:hAnsi="Calibri" w:cs="Calibri" w:hint="default"/>
        <w:b w:val="0"/>
        <w:bCs w:val="0"/>
        <w:i w:val="0"/>
        <w:iCs w:val="0"/>
        <w:w w:val="100"/>
        <w:sz w:val="20"/>
        <w:szCs w:val="20"/>
        <w:lang w:val="en-US" w:eastAsia="en-US" w:bidi="ar-SA"/>
      </w:rPr>
    </w:lvl>
    <w:lvl w:ilvl="1" w:tplc="6142A3E8">
      <w:numFmt w:val="bullet"/>
      <w:lvlText w:val="•"/>
      <w:lvlJc w:val="left"/>
      <w:pPr>
        <w:ind w:left="1420" w:hanging="360"/>
      </w:pPr>
      <w:rPr>
        <w:rFonts w:hint="default"/>
        <w:lang w:val="en-US" w:eastAsia="en-US" w:bidi="ar-SA"/>
      </w:rPr>
    </w:lvl>
    <w:lvl w:ilvl="2" w:tplc="85FEC8F8">
      <w:numFmt w:val="bullet"/>
      <w:lvlText w:val="•"/>
      <w:lvlJc w:val="left"/>
      <w:pPr>
        <w:ind w:left="2361" w:hanging="360"/>
      </w:pPr>
      <w:rPr>
        <w:rFonts w:hint="default"/>
        <w:lang w:val="en-US" w:eastAsia="en-US" w:bidi="ar-SA"/>
      </w:rPr>
    </w:lvl>
    <w:lvl w:ilvl="3" w:tplc="78CED9EA">
      <w:numFmt w:val="bullet"/>
      <w:lvlText w:val="•"/>
      <w:lvlJc w:val="left"/>
      <w:pPr>
        <w:ind w:left="3302" w:hanging="360"/>
      </w:pPr>
      <w:rPr>
        <w:rFonts w:hint="default"/>
        <w:lang w:val="en-US" w:eastAsia="en-US" w:bidi="ar-SA"/>
      </w:rPr>
    </w:lvl>
    <w:lvl w:ilvl="4" w:tplc="84063DF0">
      <w:numFmt w:val="bullet"/>
      <w:lvlText w:val="•"/>
      <w:lvlJc w:val="left"/>
      <w:pPr>
        <w:ind w:left="4243" w:hanging="360"/>
      </w:pPr>
      <w:rPr>
        <w:rFonts w:hint="default"/>
        <w:lang w:val="en-US" w:eastAsia="en-US" w:bidi="ar-SA"/>
      </w:rPr>
    </w:lvl>
    <w:lvl w:ilvl="5" w:tplc="AC62D1A8">
      <w:numFmt w:val="bullet"/>
      <w:lvlText w:val="•"/>
      <w:lvlJc w:val="left"/>
      <w:pPr>
        <w:ind w:left="5183" w:hanging="360"/>
      </w:pPr>
      <w:rPr>
        <w:rFonts w:hint="default"/>
        <w:lang w:val="en-US" w:eastAsia="en-US" w:bidi="ar-SA"/>
      </w:rPr>
    </w:lvl>
    <w:lvl w:ilvl="6" w:tplc="D674BC24">
      <w:numFmt w:val="bullet"/>
      <w:lvlText w:val="•"/>
      <w:lvlJc w:val="left"/>
      <w:pPr>
        <w:ind w:left="6124" w:hanging="360"/>
      </w:pPr>
      <w:rPr>
        <w:rFonts w:hint="default"/>
        <w:lang w:val="en-US" w:eastAsia="en-US" w:bidi="ar-SA"/>
      </w:rPr>
    </w:lvl>
    <w:lvl w:ilvl="7" w:tplc="40067F62">
      <w:numFmt w:val="bullet"/>
      <w:lvlText w:val="•"/>
      <w:lvlJc w:val="left"/>
      <w:pPr>
        <w:ind w:left="7065" w:hanging="360"/>
      </w:pPr>
      <w:rPr>
        <w:rFonts w:hint="default"/>
        <w:lang w:val="en-US" w:eastAsia="en-US" w:bidi="ar-SA"/>
      </w:rPr>
    </w:lvl>
    <w:lvl w:ilvl="8" w:tplc="6CC64B46">
      <w:numFmt w:val="bullet"/>
      <w:lvlText w:val="•"/>
      <w:lvlJc w:val="left"/>
      <w:pPr>
        <w:ind w:left="8006" w:hanging="360"/>
      </w:pPr>
      <w:rPr>
        <w:rFonts w:hint="default"/>
        <w:lang w:val="en-US" w:eastAsia="en-US" w:bidi="ar-SA"/>
      </w:rPr>
    </w:lvl>
  </w:abstractNum>
  <w:abstractNum w:abstractNumId="3" w15:restartNumberingAfterBreak="0">
    <w:nsid w:val="31275D8C"/>
    <w:multiLevelType w:val="hybridMultilevel"/>
    <w:tmpl w:val="082E0FA4"/>
    <w:lvl w:ilvl="0" w:tplc="83B4FAB6">
      <w:numFmt w:val="bullet"/>
      <w:lvlText w:val="●"/>
      <w:lvlJc w:val="left"/>
      <w:pPr>
        <w:ind w:left="834" w:hanging="360"/>
      </w:pPr>
      <w:rPr>
        <w:rFonts w:ascii="Calibri" w:eastAsia="Calibri" w:hAnsi="Calibri" w:cs="Calibri" w:hint="default"/>
        <w:b w:val="0"/>
        <w:bCs w:val="0"/>
        <w:i w:val="0"/>
        <w:iCs w:val="0"/>
        <w:w w:val="100"/>
        <w:sz w:val="20"/>
        <w:szCs w:val="20"/>
        <w:lang w:val="en-US" w:eastAsia="en-US" w:bidi="ar-SA"/>
      </w:rPr>
    </w:lvl>
    <w:lvl w:ilvl="1" w:tplc="D7823D3C">
      <w:numFmt w:val="bullet"/>
      <w:lvlText w:val="•"/>
      <w:lvlJc w:val="left"/>
      <w:pPr>
        <w:ind w:left="1744" w:hanging="360"/>
      </w:pPr>
      <w:rPr>
        <w:rFonts w:hint="default"/>
        <w:lang w:val="en-US" w:eastAsia="en-US" w:bidi="ar-SA"/>
      </w:rPr>
    </w:lvl>
    <w:lvl w:ilvl="2" w:tplc="7298B728">
      <w:numFmt w:val="bullet"/>
      <w:lvlText w:val="•"/>
      <w:lvlJc w:val="left"/>
      <w:pPr>
        <w:ind w:left="2649" w:hanging="360"/>
      </w:pPr>
      <w:rPr>
        <w:rFonts w:hint="default"/>
        <w:lang w:val="en-US" w:eastAsia="en-US" w:bidi="ar-SA"/>
      </w:rPr>
    </w:lvl>
    <w:lvl w:ilvl="3" w:tplc="0DD4E7B8">
      <w:numFmt w:val="bullet"/>
      <w:lvlText w:val="•"/>
      <w:lvlJc w:val="left"/>
      <w:pPr>
        <w:ind w:left="3554" w:hanging="360"/>
      </w:pPr>
      <w:rPr>
        <w:rFonts w:hint="default"/>
        <w:lang w:val="en-US" w:eastAsia="en-US" w:bidi="ar-SA"/>
      </w:rPr>
    </w:lvl>
    <w:lvl w:ilvl="4" w:tplc="1D8AB34C">
      <w:numFmt w:val="bullet"/>
      <w:lvlText w:val="•"/>
      <w:lvlJc w:val="left"/>
      <w:pPr>
        <w:ind w:left="4459" w:hanging="360"/>
      </w:pPr>
      <w:rPr>
        <w:rFonts w:hint="default"/>
        <w:lang w:val="en-US" w:eastAsia="en-US" w:bidi="ar-SA"/>
      </w:rPr>
    </w:lvl>
    <w:lvl w:ilvl="5" w:tplc="12942D2E">
      <w:numFmt w:val="bullet"/>
      <w:lvlText w:val="•"/>
      <w:lvlJc w:val="left"/>
      <w:pPr>
        <w:ind w:left="5363" w:hanging="360"/>
      </w:pPr>
      <w:rPr>
        <w:rFonts w:hint="default"/>
        <w:lang w:val="en-US" w:eastAsia="en-US" w:bidi="ar-SA"/>
      </w:rPr>
    </w:lvl>
    <w:lvl w:ilvl="6" w:tplc="BB4CC536">
      <w:numFmt w:val="bullet"/>
      <w:lvlText w:val="•"/>
      <w:lvlJc w:val="left"/>
      <w:pPr>
        <w:ind w:left="6268" w:hanging="360"/>
      </w:pPr>
      <w:rPr>
        <w:rFonts w:hint="default"/>
        <w:lang w:val="en-US" w:eastAsia="en-US" w:bidi="ar-SA"/>
      </w:rPr>
    </w:lvl>
    <w:lvl w:ilvl="7" w:tplc="402059CE">
      <w:numFmt w:val="bullet"/>
      <w:lvlText w:val="•"/>
      <w:lvlJc w:val="left"/>
      <w:pPr>
        <w:ind w:left="7173" w:hanging="360"/>
      </w:pPr>
      <w:rPr>
        <w:rFonts w:hint="default"/>
        <w:lang w:val="en-US" w:eastAsia="en-US" w:bidi="ar-SA"/>
      </w:rPr>
    </w:lvl>
    <w:lvl w:ilvl="8" w:tplc="B59EFC2A">
      <w:numFmt w:val="bullet"/>
      <w:lvlText w:val="•"/>
      <w:lvlJc w:val="left"/>
      <w:pPr>
        <w:ind w:left="8078" w:hanging="360"/>
      </w:pPr>
      <w:rPr>
        <w:rFonts w:hint="default"/>
        <w:lang w:val="en-US" w:eastAsia="en-US" w:bidi="ar-SA"/>
      </w:rPr>
    </w:lvl>
  </w:abstractNum>
  <w:abstractNum w:abstractNumId="4" w15:restartNumberingAfterBreak="0">
    <w:nsid w:val="4C48192C"/>
    <w:multiLevelType w:val="hybridMultilevel"/>
    <w:tmpl w:val="E158870C"/>
    <w:lvl w:ilvl="0" w:tplc="5712B522">
      <w:numFmt w:val="bullet"/>
      <w:lvlText w:val=""/>
      <w:lvlJc w:val="left"/>
      <w:pPr>
        <w:ind w:left="294" w:hanging="180"/>
      </w:pPr>
      <w:rPr>
        <w:rFonts w:ascii="Symbol" w:eastAsia="Symbol" w:hAnsi="Symbol" w:cs="Symbol" w:hint="default"/>
        <w:b w:val="0"/>
        <w:bCs w:val="0"/>
        <w:i w:val="0"/>
        <w:iCs w:val="0"/>
        <w:w w:val="99"/>
        <w:sz w:val="22"/>
        <w:szCs w:val="22"/>
        <w:lang w:val="en-US" w:eastAsia="en-US" w:bidi="ar-SA"/>
      </w:rPr>
    </w:lvl>
    <w:lvl w:ilvl="1" w:tplc="56268346">
      <w:numFmt w:val="bullet"/>
      <w:lvlText w:val="•"/>
      <w:lvlJc w:val="left"/>
      <w:pPr>
        <w:ind w:left="1256" w:hanging="180"/>
      </w:pPr>
      <w:rPr>
        <w:rFonts w:hint="default"/>
        <w:lang w:val="en-US" w:eastAsia="en-US" w:bidi="ar-SA"/>
      </w:rPr>
    </w:lvl>
    <w:lvl w:ilvl="2" w:tplc="BC22D8C2">
      <w:numFmt w:val="bullet"/>
      <w:lvlText w:val="•"/>
      <w:lvlJc w:val="left"/>
      <w:pPr>
        <w:ind w:left="2213" w:hanging="180"/>
      </w:pPr>
      <w:rPr>
        <w:rFonts w:hint="default"/>
        <w:lang w:val="en-US" w:eastAsia="en-US" w:bidi="ar-SA"/>
      </w:rPr>
    </w:lvl>
    <w:lvl w:ilvl="3" w:tplc="47DADCCA">
      <w:numFmt w:val="bullet"/>
      <w:lvlText w:val="•"/>
      <w:lvlJc w:val="left"/>
      <w:pPr>
        <w:ind w:left="3169" w:hanging="180"/>
      </w:pPr>
      <w:rPr>
        <w:rFonts w:hint="default"/>
        <w:lang w:val="en-US" w:eastAsia="en-US" w:bidi="ar-SA"/>
      </w:rPr>
    </w:lvl>
    <w:lvl w:ilvl="4" w:tplc="AD8C6C72">
      <w:numFmt w:val="bullet"/>
      <w:lvlText w:val="•"/>
      <w:lvlJc w:val="left"/>
      <w:pPr>
        <w:ind w:left="4126" w:hanging="180"/>
      </w:pPr>
      <w:rPr>
        <w:rFonts w:hint="default"/>
        <w:lang w:val="en-US" w:eastAsia="en-US" w:bidi="ar-SA"/>
      </w:rPr>
    </w:lvl>
    <w:lvl w:ilvl="5" w:tplc="C4A6B140">
      <w:numFmt w:val="bullet"/>
      <w:lvlText w:val="•"/>
      <w:lvlJc w:val="left"/>
      <w:pPr>
        <w:ind w:left="5083" w:hanging="180"/>
      </w:pPr>
      <w:rPr>
        <w:rFonts w:hint="default"/>
        <w:lang w:val="en-US" w:eastAsia="en-US" w:bidi="ar-SA"/>
      </w:rPr>
    </w:lvl>
    <w:lvl w:ilvl="6" w:tplc="67E894A0">
      <w:numFmt w:val="bullet"/>
      <w:lvlText w:val="•"/>
      <w:lvlJc w:val="left"/>
      <w:pPr>
        <w:ind w:left="6039" w:hanging="180"/>
      </w:pPr>
      <w:rPr>
        <w:rFonts w:hint="default"/>
        <w:lang w:val="en-US" w:eastAsia="en-US" w:bidi="ar-SA"/>
      </w:rPr>
    </w:lvl>
    <w:lvl w:ilvl="7" w:tplc="3E9C374E">
      <w:numFmt w:val="bullet"/>
      <w:lvlText w:val="•"/>
      <w:lvlJc w:val="left"/>
      <w:pPr>
        <w:ind w:left="6996" w:hanging="180"/>
      </w:pPr>
      <w:rPr>
        <w:rFonts w:hint="default"/>
        <w:lang w:val="en-US" w:eastAsia="en-US" w:bidi="ar-SA"/>
      </w:rPr>
    </w:lvl>
    <w:lvl w:ilvl="8" w:tplc="29841D76">
      <w:numFmt w:val="bullet"/>
      <w:lvlText w:val="•"/>
      <w:lvlJc w:val="left"/>
      <w:pPr>
        <w:ind w:left="7953" w:hanging="180"/>
      </w:pPr>
      <w:rPr>
        <w:rFonts w:hint="default"/>
        <w:lang w:val="en-US" w:eastAsia="en-US" w:bidi="ar-SA"/>
      </w:rPr>
    </w:lvl>
  </w:abstractNum>
  <w:abstractNum w:abstractNumId="5" w15:restartNumberingAfterBreak="0">
    <w:nsid w:val="636275B1"/>
    <w:multiLevelType w:val="hybridMultilevel"/>
    <w:tmpl w:val="C062054A"/>
    <w:lvl w:ilvl="0" w:tplc="42E25964">
      <w:start w:val="1"/>
      <w:numFmt w:val="decimal"/>
      <w:lvlText w:val="%1."/>
      <w:lvlJc w:val="left"/>
      <w:pPr>
        <w:ind w:left="499" w:hanging="266"/>
        <w:jc w:val="left"/>
      </w:pPr>
      <w:rPr>
        <w:rFonts w:ascii="Century Gothic" w:eastAsia="Century Gothic" w:hAnsi="Century Gothic" w:cs="Century Gothic" w:hint="default"/>
        <w:b w:val="0"/>
        <w:bCs w:val="0"/>
        <w:i w:val="0"/>
        <w:iCs w:val="0"/>
        <w:w w:val="100"/>
        <w:sz w:val="24"/>
        <w:szCs w:val="24"/>
        <w:lang w:val="en-US" w:eastAsia="en-US" w:bidi="ar-SA"/>
      </w:rPr>
    </w:lvl>
    <w:lvl w:ilvl="1" w:tplc="A7B0B3F6">
      <w:numFmt w:val="bullet"/>
      <w:lvlText w:val="•"/>
      <w:lvlJc w:val="left"/>
      <w:pPr>
        <w:ind w:left="1438" w:hanging="266"/>
      </w:pPr>
      <w:rPr>
        <w:rFonts w:hint="default"/>
        <w:lang w:val="en-US" w:eastAsia="en-US" w:bidi="ar-SA"/>
      </w:rPr>
    </w:lvl>
    <w:lvl w:ilvl="2" w:tplc="722681CC">
      <w:numFmt w:val="bullet"/>
      <w:lvlText w:val="•"/>
      <w:lvlJc w:val="left"/>
      <w:pPr>
        <w:ind w:left="2377" w:hanging="266"/>
      </w:pPr>
      <w:rPr>
        <w:rFonts w:hint="default"/>
        <w:lang w:val="en-US" w:eastAsia="en-US" w:bidi="ar-SA"/>
      </w:rPr>
    </w:lvl>
    <w:lvl w:ilvl="3" w:tplc="0082CADA">
      <w:numFmt w:val="bullet"/>
      <w:lvlText w:val="•"/>
      <w:lvlJc w:val="left"/>
      <w:pPr>
        <w:ind w:left="3316" w:hanging="266"/>
      </w:pPr>
      <w:rPr>
        <w:rFonts w:hint="default"/>
        <w:lang w:val="en-US" w:eastAsia="en-US" w:bidi="ar-SA"/>
      </w:rPr>
    </w:lvl>
    <w:lvl w:ilvl="4" w:tplc="A796C760">
      <w:numFmt w:val="bullet"/>
      <w:lvlText w:val="•"/>
      <w:lvlJc w:val="left"/>
      <w:pPr>
        <w:ind w:left="4255" w:hanging="266"/>
      </w:pPr>
      <w:rPr>
        <w:rFonts w:hint="default"/>
        <w:lang w:val="en-US" w:eastAsia="en-US" w:bidi="ar-SA"/>
      </w:rPr>
    </w:lvl>
    <w:lvl w:ilvl="5" w:tplc="61FC6284">
      <w:numFmt w:val="bullet"/>
      <w:lvlText w:val="•"/>
      <w:lvlJc w:val="left"/>
      <w:pPr>
        <w:ind w:left="5193" w:hanging="266"/>
      </w:pPr>
      <w:rPr>
        <w:rFonts w:hint="default"/>
        <w:lang w:val="en-US" w:eastAsia="en-US" w:bidi="ar-SA"/>
      </w:rPr>
    </w:lvl>
    <w:lvl w:ilvl="6" w:tplc="D53CECF2">
      <w:numFmt w:val="bullet"/>
      <w:lvlText w:val="•"/>
      <w:lvlJc w:val="left"/>
      <w:pPr>
        <w:ind w:left="6132" w:hanging="266"/>
      </w:pPr>
      <w:rPr>
        <w:rFonts w:hint="default"/>
        <w:lang w:val="en-US" w:eastAsia="en-US" w:bidi="ar-SA"/>
      </w:rPr>
    </w:lvl>
    <w:lvl w:ilvl="7" w:tplc="C4EAF27A">
      <w:numFmt w:val="bullet"/>
      <w:lvlText w:val="•"/>
      <w:lvlJc w:val="left"/>
      <w:pPr>
        <w:ind w:left="7071" w:hanging="266"/>
      </w:pPr>
      <w:rPr>
        <w:rFonts w:hint="default"/>
        <w:lang w:val="en-US" w:eastAsia="en-US" w:bidi="ar-SA"/>
      </w:rPr>
    </w:lvl>
    <w:lvl w:ilvl="8" w:tplc="B4F236EC">
      <w:numFmt w:val="bullet"/>
      <w:lvlText w:val="•"/>
      <w:lvlJc w:val="left"/>
      <w:pPr>
        <w:ind w:left="8010" w:hanging="266"/>
      </w:pPr>
      <w:rPr>
        <w:rFonts w:hint="default"/>
        <w:lang w:val="en-US" w:eastAsia="en-US" w:bidi="ar-SA"/>
      </w:rPr>
    </w:lvl>
  </w:abstractNum>
  <w:abstractNum w:abstractNumId="6" w15:restartNumberingAfterBreak="0">
    <w:nsid w:val="678D5FCE"/>
    <w:multiLevelType w:val="hybridMultilevel"/>
    <w:tmpl w:val="4E8EF83A"/>
    <w:lvl w:ilvl="0" w:tplc="8876A6AC">
      <w:numFmt w:val="bullet"/>
      <w:lvlText w:val="•"/>
      <w:lvlJc w:val="left"/>
      <w:pPr>
        <w:ind w:left="114" w:hanging="212"/>
      </w:pPr>
      <w:rPr>
        <w:rFonts w:ascii="Century Gothic" w:eastAsia="Century Gothic" w:hAnsi="Century Gothic" w:cs="Century Gothic" w:hint="default"/>
        <w:b w:val="0"/>
        <w:bCs w:val="0"/>
        <w:i w:val="0"/>
        <w:iCs w:val="0"/>
        <w:w w:val="100"/>
        <w:sz w:val="24"/>
        <w:szCs w:val="24"/>
        <w:lang w:val="en-US" w:eastAsia="en-US" w:bidi="ar-SA"/>
      </w:rPr>
    </w:lvl>
    <w:lvl w:ilvl="1" w:tplc="91E4517A">
      <w:numFmt w:val="bullet"/>
      <w:lvlText w:val="•"/>
      <w:lvlJc w:val="left"/>
      <w:pPr>
        <w:ind w:left="1096" w:hanging="212"/>
      </w:pPr>
      <w:rPr>
        <w:rFonts w:hint="default"/>
        <w:lang w:val="en-US" w:eastAsia="en-US" w:bidi="ar-SA"/>
      </w:rPr>
    </w:lvl>
    <w:lvl w:ilvl="2" w:tplc="4FD88C7A">
      <w:numFmt w:val="bullet"/>
      <w:lvlText w:val="•"/>
      <w:lvlJc w:val="left"/>
      <w:pPr>
        <w:ind w:left="2073" w:hanging="212"/>
      </w:pPr>
      <w:rPr>
        <w:rFonts w:hint="default"/>
        <w:lang w:val="en-US" w:eastAsia="en-US" w:bidi="ar-SA"/>
      </w:rPr>
    </w:lvl>
    <w:lvl w:ilvl="3" w:tplc="B9D837DA">
      <w:numFmt w:val="bullet"/>
      <w:lvlText w:val="•"/>
      <w:lvlJc w:val="left"/>
      <w:pPr>
        <w:ind w:left="3050" w:hanging="212"/>
      </w:pPr>
      <w:rPr>
        <w:rFonts w:hint="default"/>
        <w:lang w:val="en-US" w:eastAsia="en-US" w:bidi="ar-SA"/>
      </w:rPr>
    </w:lvl>
    <w:lvl w:ilvl="4" w:tplc="12046D14">
      <w:numFmt w:val="bullet"/>
      <w:lvlText w:val="•"/>
      <w:lvlJc w:val="left"/>
      <w:pPr>
        <w:ind w:left="4027" w:hanging="212"/>
      </w:pPr>
      <w:rPr>
        <w:rFonts w:hint="default"/>
        <w:lang w:val="en-US" w:eastAsia="en-US" w:bidi="ar-SA"/>
      </w:rPr>
    </w:lvl>
    <w:lvl w:ilvl="5" w:tplc="0FF21CFC">
      <w:numFmt w:val="bullet"/>
      <w:lvlText w:val="•"/>
      <w:lvlJc w:val="left"/>
      <w:pPr>
        <w:ind w:left="5003" w:hanging="212"/>
      </w:pPr>
      <w:rPr>
        <w:rFonts w:hint="default"/>
        <w:lang w:val="en-US" w:eastAsia="en-US" w:bidi="ar-SA"/>
      </w:rPr>
    </w:lvl>
    <w:lvl w:ilvl="6" w:tplc="6B005D54">
      <w:numFmt w:val="bullet"/>
      <w:lvlText w:val="•"/>
      <w:lvlJc w:val="left"/>
      <w:pPr>
        <w:ind w:left="5980" w:hanging="212"/>
      </w:pPr>
      <w:rPr>
        <w:rFonts w:hint="default"/>
        <w:lang w:val="en-US" w:eastAsia="en-US" w:bidi="ar-SA"/>
      </w:rPr>
    </w:lvl>
    <w:lvl w:ilvl="7" w:tplc="B85651A0">
      <w:numFmt w:val="bullet"/>
      <w:lvlText w:val="•"/>
      <w:lvlJc w:val="left"/>
      <w:pPr>
        <w:ind w:left="6957" w:hanging="212"/>
      </w:pPr>
      <w:rPr>
        <w:rFonts w:hint="default"/>
        <w:lang w:val="en-US" w:eastAsia="en-US" w:bidi="ar-SA"/>
      </w:rPr>
    </w:lvl>
    <w:lvl w:ilvl="8" w:tplc="E9D67108">
      <w:numFmt w:val="bullet"/>
      <w:lvlText w:val="•"/>
      <w:lvlJc w:val="left"/>
      <w:pPr>
        <w:ind w:left="7934" w:hanging="212"/>
      </w:pPr>
      <w:rPr>
        <w:rFonts w:hint="default"/>
        <w:lang w:val="en-US" w:eastAsia="en-US" w:bidi="ar-SA"/>
      </w:rPr>
    </w:lvl>
  </w:abstractNum>
  <w:abstractNum w:abstractNumId="7" w15:restartNumberingAfterBreak="0">
    <w:nsid w:val="75A10345"/>
    <w:multiLevelType w:val="hybridMultilevel"/>
    <w:tmpl w:val="254677F8"/>
    <w:lvl w:ilvl="0" w:tplc="C06C6754">
      <w:start w:val="1"/>
      <w:numFmt w:val="decimal"/>
      <w:lvlText w:val="%1."/>
      <w:lvlJc w:val="left"/>
      <w:pPr>
        <w:ind w:left="114" w:hanging="280"/>
        <w:jc w:val="left"/>
      </w:pPr>
      <w:rPr>
        <w:rFonts w:ascii="Century Gothic" w:eastAsia="Century Gothic" w:hAnsi="Century Gothic" w:cs="Century Gothic" w:hint="default"/>
        <w:b/>
        <w:bCs/>
        <w:i w:val="0"/>
        <w:iCs w:val="0"/>
        <w:w w:val="99"/>
        <w:sz w:val="22"/>
        <w:szCs w:val="22"/>
        <w:lang w:val="en-US" w:eastAsia="en-US" w:bidi="ar-SA"/>
      </w:rPr>
    </w:lvl>
    <w:lvl w:ilvl="1" w:tplc="8EBC2BD8">
      <w:numFmt w:val="bullet"/>
      <w:lvlText w:val="•"/>
      <w:lvlJc w:val="left"/>
      <w:pPr>
        <w:ind w:left="1094" w:hanging="280"/>
      </w:pPr>
      <w:rPr>
        <w:rFonts w:hint="default"/>
        <w:lang w:val="en-US" w:eastAsia="en-US" w:bidi="ar-SA"/>
      </w:rPr>
    </w:lvl>
    <w:lvl w:ilvl="2" w:tplc="80CCB72A">
      <w:numFmt w:val="bullet"/>
      <w:lvlText w:val="•"/>
      <w:lvlJc w:val="left"/>
      <w:pPr>
        <w:ind w:left="2069" w:hanging="280"/>
      </w:pPr>
      <w:rPr>
        <w:rFonts w:hint="default"/>
        <w:lang w:val="en-US" w:eastAsia="en-US" w:bidi="ar-SA"/>
      </w:rPr>
    </w:lvl>
    <w:lvl w:ilvl="3" w:tplc="71962840">
      <w:numFmt w:val="bullet"/>
      <w:lvlText w:val="•"/>
      <w:lvlJc w:val="left"/>
      <w:pPr>
        <w:ind w:left="3043" w:hanging="280"/>
      </w:pPr>
      <w:rPr>
        <w:rFonts w:hint="default"/>
        <w:lang w:val="en-US" w:eastAsia="en-US" w:bidi="ar-SA"/>
      </w:rPr>
    </w:lvl>
    <w:lvl w:ilvl="4" w:tplc="6ABE5EA8">
      <w:numFmt w:val="bullet"/>
      <w:lvlText w:val="•"/>
      <w:lvlJc w:val="left"/>
      <w:pPr>
        <w:ind w:left="4018" w:hanging="280"/>
      </w:pPr>
      <w:rPr>
        <w:rFonts w:hint="default"/>
        <w:lang w:val="en-US" w:eastAsia="en-US" w:bidi="ar-SA"/>
      </w:rPr>
    </w:lvl>
    <w:lvl w:ilvl="5" w:tplc="E44CB774">
      <w:numFmt w:val="bullet"/>
      <w:lvlText w:val="•"/>
      <w:lvlJc w:val="left"/>
      <w:pPr>
        <w:ind w:left="4993" w:hanging="280"/>
      </w:pPr>
      <w:rPr>
        <w:rFonts w:hint="default"/>
        <w:lang w:val="en-US" w:eastAsia="en-US" w:bidi="ar-SA"/>
      </w:rPr>
    </w:lvl>
    <w:lvl w:ilvl="6" w:tplc="81AE5CB4">
      <w:numFmt w:val="bullet"/>
      <w:lvlText w:val="•"/>
      <w:lvlJc w:val="left"/>
      <w:pPr>
        <w:ind w:left="5967" w:hanging="280"/>
      </w:pPr>
      <w:rPr>
        <w:rFonts w:hint="default"/>
        <w:lang w:val="en-US" w:eastAsia="en-US" w:bidi="ar-SA"/>
      </w:rPr>
    </w:lvl>
    <w:lvl w:ilvl="7" w:tplc="BF825190">
      <w:numFmt w:val="bullet"/>
      <w:lvlText w:val="•"/>
      <w:lvlJc w:val="left"/>
      <w:pPr>
        <w:ind w:left="6942" w:hanging="280"/>
      </w:pPr>
      <w:rPr>
        <w:rFonts w:hint="default"/>
        <w:lang w:val="en-US" w:eastAsia="en-US" w:bidi="ar-SA"/>
      </w:rPr>
    </w:lvl>
    <w:lvl w:ilvl="8" w:tplc="7C38E6C8">
      <w:numFmt w:val="bullet"/>
      <w:lvlText w:val="•"/>
      <w:lvlJc w:val="left"/>
      <w:pPr>
        <w:ind w:left="7917" w:hanging="280"/>
      </w:pPr>
      <w:rPr>
        <w:rFonts w:hint="default"/>
        <w:lang w:val="en-US" w:eastAsia="en-US" w:bidi="ar-SA"/>
      </w:rPr>
    </w:lvl>
  </w:abstractNum>
  <w:num w:numId="1" w16cid:durableId="985011337">
    <w:abstractNumId w:val="5"/>
  </w:num>
  <w:num w:numId="2" w16cid:durableId="1451438622">
    <w:abstractNumId w:val="2"/>
  </w:num>
  <w:num w:numId="3" w16cid:durableId="385422497">
    <w:abstractNumId w:val="6"/>
  </w:num>
  <w:num w:numId="4" w16cid:durableId="493448207">
    <w:abstractNumId w:val="1"/>
  </w:num>
  <w:num w:numId="5" w16cid:durableId="1204437573">
    <w:abstractNumId w:val="3"/>
  </w:num>
  <w:num w:numId="6" w16cid:durableId="850988844">
    <w:abstractNumId w:val="0"/>
  </w:num>
  <w:num w:numId="7" w16cid:durableId="590697623">
    <w:abstractNumId w:val="4"/>
  </w:num>
  <w:num w:numId="8" w16cid:durableId="119499919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005100"/>
    <w:rsid w:val="00005100"/>
    <w:rsid w:val="00076BE1"/>
    <w:rsid w:val="001C1800"/>
    <w:rsid w:val="00264F31"/>
    <w:rsid w:val="00297DB0"/>
    <w:rsid w:val="002D77D3"/>
    <w:rsid w:val="004143BB"/>
    <w:rsid w:val="005216E1"/>
    <w:rsid w:val="00697247"/>
    <w:rsid w:val="0078572A"/>
    <w:rsid w:val="007B7BB3"/>
    <w:rsid w:val="007C3DDF"/>
    <w:rsid w:val="00811CB0"/>
    <w:rsid w:val="00834A7F"/>
    <w:rsid w:val="008644F7"/>
    <w:rsid w:val="008C6B95"/>
    <w:rsid w:val="00962176"/>
    <w:rsid w:val="009B1EC2"/>
    <w:rsid w:val="00AF059C"/>
    <w:rsid w:val="00D3354B"/>
    <w:rsid w:val="00DA0D17"/>
    <w:rsid w:val="00DE35F1"/>
    <w:rsid w:val="00E73841"/>
    <w:rsid w:val="00EE78CE"/>
    <w:rsid w:val="00F00E1F"/>
    <w:rsid w:val="00F432CA"/>
    <w:rsid w:val="00F5376C"/>
    <w:rsid w:val="00F669D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C1593F"/>
  <w15:docId w15:val="{28D009AC-44FF-4B94-BE81-52BD8B29BF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entury Gothic" w:eastAsia="Century Gothic" w:hAnsi="Century Gothic" w:cs="Century Gothic"/>
    </w:rPr>
  </w:style>
  <w:style w:type="paragraph" w:styleId="Heading1">
    <w:name w:val="heading 1"/>
    <w:basedOn w:val="Normal"/>
    <w:uiPriority w:val="9"/>
    <w:qFormat/>
    <w:pPr>
      <w:ind w:left="114"/>
      <w:outlineLvl w:val="0"/>
    </w:pPr>
    <w:rPr>
      <w:b/>
      <w:bCs/>
      <w:sz w:val="24"/>
      <w:szCs w:val="24"/>
    </w:rPr>
  </w:style>
  <w:style w:type="paragraph" w:styleId="Heading2">
    <w:name w:val="heading 2"/>
    <w:basedOn w:val="Normal"/>
    <w:uiPriority w:val="9"/>
    <w:unhideWhenUsed/>
    <w:qFormat/>
    <w:pPr>
      <w:ind w:left="114"/>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14"/>
    </w:pPr>
    <w:rPr>
      <w:sz w:val="24"/>
      <w:szCs w:val="24"/>
    </w:rPr>
  </w:style>
  <w:style w:type="paragraph" w:styleId="ListParagraph">
    <w:name w:val="List Paragraph"/>
    <w:basedOn w:val="Normal"/>
    <w:uiPriority w:val="1"/>
    <w:qFormat/>
    <w:pPr>
      <w:ind w:left="114"/>
    </w:pPr>
  </w:style>
  <w:style w:type="paragraph" w:customStyle="1" w:styleId="TableParagraph">
    <w:name w:val="Table Paragraph"/>
    <w:basedOn w:val="Normal"/>
    <w:uiPriority w:val="1"/>
    <w:qFormat/>
    <w:pPr>
      <w:spacing w:before="45"/>
      <w:ind w:left="103"/>
    </w:pPr>
  </w:style>
  <w:style w:type="paragraph" w:styleId="Header">
    <w:name w:val="header"/>
    <w:basedOn w:val="Normal"/>
    <w:link w:val="HeaderChar"/>
    <w:uiPriority w:val="99"/>
    <w:unhideWhenUsed/>
    <w:rsid w:val="00697247"/>
    <w:pPr>
      <w:tabs>
        <w:tab w:val="center" w:pos="4513"/>
        <w:tab w:val="right" w:pos="9026"/>
      </w:tabs>
    </w:pPr>
  </w:style>
  <w:style w:type="character" w:customStyle="1" w:styleId="HeaderChar">
    <w:name w:val="Header Char"/>
    <w:basedOn w:val="DefaultParagraphFont"/>
    <w:link w:val="Header"/>
    <w:uiPriority w:val="99"/>
    <w:rsid w:val="00697247"/>
    <w:rPr>
      <w:rFonts w:ascii="Century Gothic" w:eastAsia="Century Gothic" w:hAnsi="Century Gothic" w:cs="Century Gothic"/>
    </w:rPr>
  </w:style>
  <w:style w:type="paragraph" w:styleId="Footer">
    <w:name w:val="footer"/>
    <w:basedOn w:val="Normal"/>
    <w:link w:val="FooterChar"/>
    <w:uiPriority w:val="99"/>
    <w:unhideWhenUsed/>
    <w:rsid w:val="00697247"/>
    <w:pPr>
      <w:tabs>
        <w:tab w:val="center" w:pos="4513"/>
        <w:tab w:val="right" w:pos="9026"/>
      </w:tabs>
    </w:pPr>
  </w:style>
  <w:style w:type="character" w:customStyle="1" w:styleId="FooterChar">
    <w:name w:val="Footer Char"/>
    <w:basedOn w:val="DefaultParagraphFont"/>
    <w:link w:val="Footer"/>
    <w:uiPriority w:val="99"/>
    <w:rsid w:val="00697247"/>
    <w:rPr>
      <w:rFonts w:ascii="Century Gothic" w:eastAsia="Century Gothic" w:hAnsi="Century Gothic" w:cs="Century Gothic"/>
    </w:rPr>
  </w:style>
  <w:style w:type="table" w:customStyle="1" w:styleId="Style62">
    <w:name w:val="_Style 62"/>
    <w:basedOn w:val="TableNormal"/>
    <w:qFormat/>
    <w:rsid w:val="00DE35F1"/>
    <w:pPr>
      <w:widowControl/>
      <w:autoSpaceDE/>
      <w:autoSpaceDN/>
    </w:pPr>
    <w:rPr>
      <w:rFonts w:eastAsiaTheme="minorEastAsia"/>
      <w:sz w:val="20"/>
      <w:szCs w:val="20"/>
    </w:rPr>
    <w:tblPr>
      <w:tblInd w:w="0" w:type="nil"/>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76401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docs.oracle.com/javase/7/docs/api/java/net/DatagramSocket.html" TargetMode="External"/><Relationship Id="rId21" Type="http://schemas.openxmlformats.org/officeDocument/2006/relationships/hyperlink" Target="https://docs.oracle.com/javase/7/docs/api/java/net/ContentHandler.html" TargetMode="External"/><Relationship Id="rId42" Type="http://schemas.openxmlformats.org/officeDocument/2006/relationships/hyperlink" Target="https://docs.oracle.com/javase/7/docs/api/java/net/PasswordAuthentication.html" TargetMode="External"/><Relationship Id="rId47" Type="http://schemas.openxmlformats.org/officeDocument/2006/relationships/hyperlink" Target="https://docs.oracle.com/javase/7/docs/api/java/net/SecureCacheResponse.html" TargetMode="External"/><Relationship Id="rId63" Type="http://schemas.openxmlformats.org/officeDocument/2006/relationships/hyperlink" Target="https://www.edureka.co/blog/java-tutorial/" TargetMode="External"/><Relationship Id="rId68" Type="http://schemas.openxmlformats.org/officeDocument/2006/relationships/hyperlink" Target="http://www.java.co/blog" TargetMode="External"/><Relationship Id="rId84" Type="http://schemas.openxmlformats.org/officeDocument/2006/relationships/image" Target="media/image17.png"/><Relationship Id="rId89" Type="http://schemas.openxmlformats.org/officeDocument/2006/relationships/image" Target="media/image21.png"/><Relationship Id="rId16" Type="http://schemas.openxmlformats.org/officeDocument/2006/relationships/hyperlink" Target="https://docs.oracle.com/javase/7/docs/api/java/net/Socket.html" TargetMode="External"/><Relationship Id="rId11" Type="http://schemas.openxmlformats.org/officeDocument/2006/relationships/hyperlink" Target="https://docs.oracle.com/javase/7/docs/api/java/net/DatagramSocket.html" TargetMode="External"/><Relationship Id="rId32" Type="http://schemas.openxmlformats.org/officeDocument/2006/relationships/hyperlink" Target="https://docs.oracle.com/javase/7/docs/api/java/net/Inet4Address.html" TargetMode="External"/><Relationship Id="rId37" Type="http://schemas.openxmlformats.org/officeDocument/2006/relationships/hyperlink" Target="https://docs.oracle.com/javase/7/docs/api/java/net/JarURLConnection.html" TargetMode="External"/><Relationship Id="rId53" Type="http://schemas.openxmlformats.org/officeDocument/2006/relationships/hyperlink" Target="https://docs.oracle.com/javase/7/docs/api/java/net/StandardSocketOptions.html" TargetMode="External"/><Relationship Id="rId58" Type="http://schemas.openxmlformats.org/officeDocument/2006/relationships/hyperlink" Target="https://docs.oracle.com/javase/7/docs/api/java/net/URLConnection.html" TargetMode="External"/><Relationship Id="rId74" Type="http://schemas.openxmlformats.org/officeDocument/2006/relationships/image" Target="media/image7.png"/><Relationship Id="rId79" Type="http://schemas.openxmlformats.org/officeDocument/2006/relationships/image" Target="media/image12.png"/><Relationship Id="rId5" Type="http://schemas.openxmlformats.org/officeDocument/2006/relationships/footnotes" Target="footnotes.xml"/><Relationship Id="rId90" Type="http://schemas.openxmlformats.org/officeDocument/2006/relationships/image" Target="media/image22.png"/><Relationship Id="rId22" Type="http://schemas.openxmlformats.org/officeDocument/2006/relationships/hyperlink" Target="https://docs.oracle.com/javase/7/docs/api/java/net/CookieHandler.html" TargetMode="External"/><Relationship Id="rId27" Type="http://schemas.openxmlformats.org/officeDocument/2006/relationships/hyperlink" Target="https://docs.oracle.com/javase/7/docs/api/java/net/DatagramSocketImpl.html" TargetMode="External"/><Relationship Id="rId43" Type="http://schemas.openxmlformats.org/officeDocument/2006/relationships/hyperlink" Target="https://docs.oracle.com/javase/7/docs/api/java/net/Proxy.html" TargetMode="External"/><Relationship Id="rId48" Type="http://schemas.openxmlformats.org/officeDocument/2006/relationships/hyperlink" Target="https://docs.oracle.com/javase/7/docs/api/java/net/ServerSocket.html" TargetMode="External"/><Relationship Id="rId64" Type="http://schemas.openxmlformats.org/officeDocument/2006/relationships/hyperlink" Target="https://www.edureka.co/blog/java-tutorial/" TargetMode="External"/><Relationship Id="rId69" Type="http://schemas.openxmlformats.org/officeDocument/2006/relationships/hyperlink" Target="http://www.java.co/" TargetMode="External"/><Relationship Id="rId8" Type="http://schemas.openxmlformats.org/officeDocument/2006/relationships/hyperlink" Target="https://docs.oracle.com/javase/7/docs/api/java/net/Socket.html" TargetMode="External"/><Relationship Id="rId51" Type="http://schemas.openxmlformats.org/officeDocument/2006/relationships/hyperlink" Target="https://docs.oracle.com/javase/7/docs/api/java/net/SocketImpl.html" TargetMode="External"/><Relationship Id="rId72" Type="http://schemas.openxmlformats.org/officeDocument/2006/relationships/image" Target="media/image5.png"/><Relationship Id="rId80" Type="http://schemas.openxmlformats.org/officeDocument/2006/relationships/image" Target="media/image13.png"/><Relationship Id="rId85" Type="http://schemas.openxmlformats.org/officeDocument/2006/relationships/hyperlink" Target="http://bot.whatismyipaddress.com/" TargetMode="External"/><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docs.oracle.com/javase/7/docs/api/java/net/DatagramSocket.html" TargetMode="External"/><Relationship Id="rId17" Type="http://schemas.openxmlformats.org/officeDocument/2006/relationships/hyperlink" Target="https://docs.oracle.com/javase/7/docs/api/java/net/Socket.html" TargetMode="External"/><Relationship Id="rId25" Type="http://schemas.openxmlformats.org/officeDocument/2006/relationships/hyperlink" Target="https://docs.oracle.com/javase/7/docs/api/java/net/DatagramPacket.html" TargetMode="External"/><Relationship Id="rId33" Type="http://schemas.openxmlformats.org/officeDocument/2006/relationships/hyperlink" Target="https://docs.oracle.com/javase/7/docs/api/java/net/Inet6Address.html" TargetMode="External"/><Relationship Id="rId38" Type="http://schemas.openxmlformats.org/officeDocument/2006/relationships/hyperlink" Target="https://docs.oracle.com/javase/7/docs/api/java/net/MulticastSocket.html" TargetMode="External"/><Relationship Id="rId46" Type="http://schemas.openxmlformats.org/officeDocument/2006/relationships/hyperlink" Target="https://docs.oracle.com/javase/7/docs/api/java/net/SecureCacheResponse.html" TargetMode="External"/><Relationship Id="rId59" Type="http://schemas.openxmlformats.org/officeDocument/2006/relationships/hyperlink" Target="https://docs.oracle.com/javase/7/docs/api/java/net/URLDecoder.html" TargetMode="External"/><Relationship Id="rId67" Type="http://schemas.openxmlformats.org/officeDocument/2006/relationships/hyperlink" Target="https://www.edureka.co/blog/what-is-java/" TargetMode="External"/><Relationship Id="rId20" Type="http://schemas.openxmlformats.org/officeDocument/2006/relationships/hyperlink" Target="https://docs.oracle.com/javase/7/docs/api/java/net/CacheResponse.html" TargetMode="External"/><Relationship Id="rId41" Type="http://schemas.openxmlformats.org/officeDocument/2006/relationships/hyperlink" Target="https://docs.oracle.com/javase/7/docs/api/java/net/PasswordAuthentication.html" TargetMode="External"/><Relationship Id="rId54" Type="http://schemas.openxmlformats.org/officeDocument/2006/relationships/hyperlink" Target="https://docs.oracle.com/javase/7/docs/api/java/net/StandardSocketOptions.html" TargetMode="External"/><Relationship Id="rId62" Type="http://schemas.openxmlformats.org/officeDocument/2006/relationships/image" Target="media/image1.jpeg"/><Relationship Id="rId70" Type="http://schemas.openxmlformats.org/officeDocument/2006/relationships/image" Target="media/image3.png"/><Relationship Id="rId75" Type="http://schemas.openxmlformats.org/officeDocument/2006/relationships/image" Target="media/image8.png"/><Relationship Id="rId83" Type="http://schemas.openxmlformats.org/officeDocument/2006/relationships/image" Target="media/image16.png"/><Relationship Id="rId88" Type="http://schemas.openxmlformats.org/officeDocument/2006/relationships/image" Target="media/image20.png"/><Relationship Id="rId91"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cs.oracle.com/javase/7/docs/api/java/net/MulticastSocket.html" TargetMode="External"/><Relationship Id="rId23" Type="http://schemas.openxmlformats.org/officeDocument/2006/relationships/hyperlink" Target="https://docs.oracle.com/javase/7/docs/api/java/net/CookieManager.html" TargetMode="External"/><Relationship Id="rId28" Type="http://schemas.openxmlformats.org/officeDocument/2006/relationships/hyperlink" Target="https://docs.oracle.com/javase/7/docs/api/java/net/DatagramSocketImpl.html" TargetMode="External"/><Relationship Id="rId36" Type="http://schemas.openxmlformats.org/officeDocument/2006/relationships/hyperlink" Target="https://docs.oracle.com/javase/7/docs/api/java/net/InterfaceAddress.html" TargetMode="External"/><Relationship Id="rId49" Type="http://schemas.openxmlformats.org/officeDocument/2006/relationships/hyperlink" Target="https://docs.oracle.com/javase/7/docs/api/java/net/Socket.html" TargetMode="External"/><Relationship Id="rId57" Type="http://schemas.openxmlformats.org/officeDocument/2006/relationships/hyperlink" Target="https://docs.oracle.com/javase/7/docs/api/java/net/URLClassLoader.html" TargetMode="External"/><Relationship Id="rId10" Type="http://schemas.openxmlformats.org/officeDocument/2006/relationships/hyperlink" Target="https://docs.oracle.com/javase/7/docs/api/java/net/ServerSocket.html" TargetMode="External"/><Relationship Id="rId31" Type="http://schemas.openxmlformats.org/officeDocument/2006/relationships/hyperlink" Target="https://docs.oracle.com/javase/7/docs/api/java/net/IDN.html" TargetMode="External"/><Relationship Id="rId44" Type="http://schemas.openxmlformats.org/officeDocument/2006/relationships/hyperlink" Target="https://docs.oracle.com/javase/7/docs/api/java/net/ProxySelector.html" TargetMode="External"/><Relationship Id="rId52" Type="http://schemas.openxmlformats.org/officeDocument/2006/relationships/hyperlink" Target="https://docs.oracle.com/javase/7/docs/api/java/net/SocketPermission.html" TargetMode="External"/><Relationship Id="rId60" Type="http://schemas.openxmlformats.org/officeDocument/2006/relationships/hyperlink" Target="https://docs.oracle.com/javase/7/docs/api/java/net/URLEncoder.html" TargetMode="External"/><Relationship Id="rId65" Type="http://schemas.openxmlformats.org/officeDocument/2006/relationships/image" Target="media/image2.png"/><Relationship Id="rId73" Type="http://schemas.openxmlformats.org/officeDocument/2006/relationships/image" Target="media/image6.png"/><Relationship Id="rId78" Type="http://schemas.openxmlformats.org/officeDocument/2006/relationships/image" Target="media/image11.png"/><Relationship Id="rId81" Type="http://schemas.openxmlformats.org/officeDocument/2006/relationships/image" Target="media/image14.png"/><Relationship Id="rId86" Type="http://schemas.openxmlformats.org/officeDocument/2006/relationships/image" Target="media/image18.png"/><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docs.oracle.com/javase/7/docs/api/java/net/ServerSocket.html" TargetMode="External"/><Relationship Id="rId13" Type="http://schemas.openxmlformats.org/officeDocument/2006/relationships/hyperlink" Target="https://docs.oracle.com/javase/7/docs/api/java/net/DatagramSocket.html" TargetMode="External"/><Relationship Id="rId18" Type="http://schemas.openxmlformats.org/officeDocument/2006/relationships/hyperlink" Target="https://docs.oracle.com/javase/7/docs/api/java/net/Authenticator.html" TargetMode="External"/><Relationship Id="rId39" Type="http://schemas.openxmlformats.org/officeDocument/2006/relationships/hyperlink" Target="https://docs.oracle.com/javase/7/docs/api/java/net/NetPermission.html" TargetMode="External"/><Relationship Id="rId34" Type="http://schemas.openxmlformats.org/officeDocument/2006/relationships/hyperlink" Target="https://docs.oracle.com/javase/7/docs/api/java/net/InetAddress.html" TargetMode="External"/><Relationship Id="rId50" Type="http://schemas.openxmlformats.org/officeDocument/2006/relationships/hyperlink" Target="https://docs.oracle.com/javase/7/docs/api/java/net/SocketAddress.html" TargetMode="External"/><Relationship Id="rId55" Type="http://schemas.openxmlformats.org/officeDocument/2006/relationships/hyperlink" Target="https://docs.oracle.com/javase/7/docs/api/java/net/URI.html" TargetMode="External"/><Relationship Id="rId76" Type="http://schemas.openxmlformats.org/officeDocument/2006/relationships/image" Target="media/image9.png"/><Relationship Id="rId7" Type="http://schemas.openxmlformats.org/officeDocument/2006/relationships/hyperlink" Target="https://docs.oracle.com/javase/7/docs/api/java/net/Socket.html" TargetMode="External"/><Relationship Id="rId71" Type="http://schemas.openxmlformats.org/officeDocument/2006/relationships/image" Target="media/image4.png"/><Relationship Id="rId92" Type="http://schemas.openxmlformats.org/officeDocument/2006/relationships/image" Target="media/image24.jpeg"/><Relationship Id="rId2" Type="http://schemas.openxmlformats.org/officeDocument/2006/relationships/styles" Target="styles.xml"/><Relationship Id="rId29" Type="http://schemas.openxmlformats.org/officeDocument/2006/relationships/hyperlink" Target="https://docs.oracle.com/javase/7/docs/api/java/net/HttpCookie.html" TargetMode="External"/><Relationship Id="rId24" Type="http://schemas.openxmlformats.org/officeDocument/2006/relationships/hyperlink" Target="https://docs.oracle.com/javase/7/docs/api/java/net/CookieHandler.html" TargetMode="External"/><Relationship Id="rId40" Type="http://schemas.openxmlformats.org/officeDocument/2006/relationships/hyperlink" Target="https://docs.oracle.com/javase/7/docs/api/java/net/NetworkInterface.html" TargetMode="External"/><Relationship Id="rId45" Type="http://schemas.openxmlformats.org/officeDocument/2006/relationships/hyperlink" Target="https://docs.oracle.com/javase/7/docs/api/java/net/ResponseCache.html" TargetMode="External"/><Relationship Id="rId66" Type="http://schemas.openxmlformats.org/officeDocument/2006/relationships/hyperlink" Target="https://www.edureka.co/blog/java-programs/" TargetMode="External"/><Relationship Id="rId87" Type="http://schemas.openxmlformats.org/officeDocument/2006/relationships/image" Target="media/image19.png"/><Relationship Id="rId61" Type="http://schemas.openxmlformats.org/officeDocument/2006/relationships/hyperlink" Target="https://docs.oracle.com/javase/7/docs/api/java/net/URLStreamHandler.html" TargetMode="External"/><Relationship Id="rId82" Type="http://schemas.openxmlformats.org/officeDocument/2006/relationships/image" Target="media/image15.png"/><Relationship Id="rId19" Type="http://schemas.openxmlformats.org/officeDocument/2006/relationships/hyperlink" Target="https://docs.oracle.com/javase/7/docs/api/java/net/CacheRequest.html" TargetMode="External"/><Relationship Id="rId14" Type="http://schemas.openxmlformats.org/officeDocument/2006/relationships/hyperlink" Target="https://docs.oracle.com/javase/7/docs/api/java/net/DatagramPacket.html" TargetMode="External"/><Relationship Id="rId30" Type="http://schemas.openxmlformats.org/officeDocument/2006/relationships/hyperlink" Target="https://docs.oracle.com/javase/7/docs/api/java/net/HttpURLConnection.html" TargetMode="External"/><Relationship Id="rId35" Type="http://schemas.openxmlformats.org/officeDocument/2006/relationships/hyperlink" Target="https://docs.oracle.com/javase/7/docs/api/java/net/InetSocketAddress.html" TargetMode="External"/><Relationship Id="rId56" Type="http://schemas.openxmlformats.org/officeDocument/2006/relationships/hyperlink" Target="https://docs.oracle.com/javase/7/docs/api/java/net/URL.html" TargetMode="External"/><Relationship Id="rId77"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86</TotalTime>
  <Pages>62</Pages>
  <Words>10560</Words>
  <Characters>60195</Characters>
  <Application>Microsoft Office Word</Application>
  <DocSecurity>0</DocSecurity>
  <Lines>501</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Mihir Singh Yadav</dc:creator>
  <cp:lastModifiedBy>Bharathwaj Supreme</cp:lastModifiedBy>
  <cp:revision>20</cp:revision>
  <dcterms:created xsi:type="dcterms:W3CDTF">2022-10-29T17:26:00Z</dcterms:created>
  <dcterms:modified xsi:type="dcterms:W3CDTF">2022-11-09T09:06:00Z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2022-10-27T00:00:00Z</vt:filetime>
  </property>
  <property fmtid="{D5CDD505-2E9C-101B-9397-08002B2CF9AE}" pid="3" name="Creator">
    <vt:lpwstr>Acrobat PDFMaker 20 for Word</vt:lpwstr>
  </property>
  <property fmtid="{D5CDD505-2E9C-101B-9397-08002B2CF9AE}" pid="4" name="LastSaved">
    <vt:filetime>2022-10-29T00:00:00Z</vt:filetime>
  </property>
</Properties>
</file>