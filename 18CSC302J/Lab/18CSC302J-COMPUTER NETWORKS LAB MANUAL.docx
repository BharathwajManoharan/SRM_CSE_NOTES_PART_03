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961"/>
        <w:tblW w:w="100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2"/>
        <w:gridCol w:w="6692"/>
        <w:gridCol w:w="1307"/>
      </w:tblGrid>
      <w:tr w:rsidR="001B2242" w:rsidRPr="001B2242" w:rsidTr="001B2242">
        <w:trPr>
          <w:trHeight w:val="1711"/>
        </w:trPr>
        <w:tc>
          <w:tcPr>
            <w:tcW w:w="2042" w:type="dxa"/>
          </w:tcPr>
          <w:p w:rsidR="001B2242" w:rsidRPr="001B2242" w:rsidRDefault="001B2242" w:rsidP="00BF105E">
            <w:pPr>
              <w:rPr>
                <w:rFonts w:ascii="Bookman Old Style" w:hAnsi="Bookman Old Style"/>
                <w:b/>
                <w:sz w:val="28"/>
                <w:szCs w:val="28"/>
              </w:rPr>
            </w:pPr>
            <w:bookmarkStart w:id="0" w:name="_GoBack"/>
            <w:bookmarkEnd w:id="0"/>
            <w:r w:rsidRPr="001B2242">
              <w:rPr>
                <w:rFonts w:ascii="Bookman Old Style" w:hAnsi="Bookman Old Style"/>
                <w:noProof/>
              </w:rPr>
              <w:drawing>
                <wp:anchor distT="114300" distB="114300" distL="114300" distR="114300" simplePos="0" relativeHeight="251664384" behindDoc="0" locked="0" layoutInCell="1" allowOverlap="1" wp14:anchorId="77F8E5FB" wp14:editId="229BB3CA">
                  <wp:simplePos x="0" y="0"/>
                  <wp:positionH relativeFrom="column">
                    <wp:posOffset>39370</wp:posOffset>
                  </wp:positionH>
                  <wp:positionV relativeFrom="paragraph">
                    <wp:posOffset>95250</wp:posOffset>
                  </wp:positionV>
                  <wp:extent cx="981075" cy="685800"/>
                  <wp:effectExtent l="0" t="0" r="9525" b="0"/>
                  <wp:wrapSquare wrapText="bothSides"/>
                  <wp:docPr id="44" name="image2.png"/>
                  <wp:cNvGraphicFramePr/>
                  <a:graphic xmlns:a="http://schemas.openxmlformats.org/drawingml/2006/main">
                    <a:graphicData uri="http://schemas.openxmlformats.org/drawingml/2006/picture">
                      <pic:pic xmlns:pic="http://schemas.openxmlformats.org/drawingml/2006/picture">
                        <pic:nvPicPr>
                          <pic:cNvPr id="44" name="image2.png"/>
                          <pic:cNvPicPr preferRelativeResize="0"/>
                        </pic:nvPicPr>
                        <pic:blipFill>
                          <a:blip r:embed="rId8"/>
                          <a:srcRect/>
                          <a:stretch>
                            <a:fillRect/>
                          </a:stretch>
                        </pic:blipFill>
                        <pic:spPr>
                          <a:xfrm>
                            <a:off x="0" y="0"/>
                            <a:ext cx="981075" cy="685800"/>
                          </a:xfrm>
                          <a:prstGeom prst="rect">
                            <a:avLst/>
                          </a:prstGeom>
                        </pic:spPr>
                      </pic:pic>
                    </a:graphicData>
                  </a:graphic>
                </wp:anchor>
              </w:drawing>
            </w:r>
          </w:p>
        </w:tc>
        <w:tc>
          <w:tcPr>
            <w:tcW w:w="6692" w:type="dxa"/>
          </w:tcPr>
          <w:p w:rsidR="001B2242" w:rsidRPr="001B2242" w:rsidRDefault="001B2242" w:rsidP="00BF105E">
            <w:pPr>
              <w:spacing w:line="276" w:lineRule="auto"/>
              <w:jc w:val="center"/>
              <w:rPr>
                <w:rFonts w:ascii="Bookman Old Style" w:hAnsi="Bookman Old Style"/>
                <w:b/>
                <w:szCs w:val="28"/>
              </w:rPr>
            </w:pPr>
            <w:r w:rsidRPr="001B2242">
              <w:rPr>
                <w:rFonts w:ascii="Bookman Old Style" w:hAnsi="Bookman Old Style"/>
                <w:b/>
                <w:szCs w:val="28"/>
              </w:rPr>
              <w:t xml:space="preserve">SRM INSTITUTE OF SCIENCE AND TECHNOLOGY                           </w:t>
            </w:r>
          </w:p>
          <w:p w:rsidR="001B2242" w:rsidRPr="001B2242" w:rsidRDefault="001B2242" w:rsidP="00BF105E">
            <w:pPr>
              <w:spacing w:line="276" w:lineRule="auto"/>
              <w:jc w:val="center"/>
              <w:rPr>
                <w:rFonts w:ascii="Bookman Old Style" w:hAnsi="Bookman Old Style"/>
                <w:b/>
                <w:szCs w:val="28"/>
              </w:rPr>
            </w:pPr>
            <w:r w:rsidRPr="001B2242">
              <w:rPr>
                <w:rFonts w:ascii="Bookman Old Style" w:hAnsi="Bookman Old Style"/>
                <w:b/>
                <w:szCs w:val="28"/>
              </w:rPr>
              <w:t>Ramapuram Campus, Chennai- 600089.</w:t>
            </w:r>
          </w:p>
          <w:p w:rsidR="001B2242" w:rsidRPr="001B2242" w:rsidRDefault="001B2242" w:rsidP="00BF105E">
            <w:pPr>
              <w:spacing w:line="276" w:lineRule="auto"/>
              <w:jc w:val="center"/>
              <w:rPr>
                <w:rFonts w:ascii="Bookman Old Style" w:hAnsi="Bookman Old Style"/>
                <w:color w:val="000000"/>
                <w:szCs w:val="28"/>
                <w:highlight w:val="black"/>
              </w:rPr>
            </w:pPr>
            <w:r w:rsidRPr="001B2242">
              <w:rPr>
                <w:rFonts w:ascii="Bookman Old Style" w:hAnsi="Bookman Old Style"/>
                <w:b/>
                <w:szCs w:val="28"/>
              </w:rPr>
              <w:t>FACULTY OF ENGINEERING AND TECHNOLOGY</w:t>
            </w:r>
          </w:p>
          <w:p w:rsidR="001B2242" w:rsidRPr="001B2242" w:rsidRDefault="001B2242" w:rsidP="00BF105E">
            <w:pPr>
              <w:spacing w:line="276" w:lineRule="auto"/>
              <w:jc w:val="center"/>
              <w:rPr>
                <w:rFonts w:ascii="Bookman Old Style" w:hAnsi="Bookman Old Style"/>
                <w:b/>
                <w:szCs w:val="28"/>
              </w:rPr>
            </w:pPr>
            <w:r w:rsidRPr="001B2242">
              <w:rPr>
                <w:rFonts w:ascii="Bookman Old Style" w:hAnsi="Bookman Old Style"/>
                <w:b/>
                <w:szCs w:val="28"/>
              </w:rPr>
              <w:t>Department of Computer Science &amp; Engineering</w:t>
            </w:r>
          </w:p>
          <w:p w:rsidR="001B2242" w:rsidRPr="001B2242" w:rsidRDefault="001B2242" w:rsidP="00BF105E">
            <w:pPr>
              <w:jc w:val="center"/>
              <w:rPr>
                <w:rFonts w:ascii="Bookman Old Style" w:hAnsi="Bookman Old Style"/>
                <w:b/>
                <w:sz w:val="28"/>
                <w:szCs w:val="28"/>
              </w:rPr>
            </w:pPr>
          </w:p>
        </w:tc>
        <w:tc>
          <w:tcPr>
            <w:tcW w:w="1307" w:type="dxa"/>
          </w:tcPr>
          <w:p w:rsidR="001B2242" w:rsidRPr="001B2242" w:rsidRDefault="001B2242" w:rsidP="00BF105E">
            <w:pPr>
              <w:jc w:val="center"/>
              <w:rPr>
                <w:rFonts w:ascii="Bookman Old Style" w:hAnsi="Bookman Old Style"/>
                <w:b/>
                <w:sz w:val="28"/>
                <w:szCs w:val="28"/>
              </w:rPr>
            </w:pPr>
            <w:r w:rsidRPr="001B2242">
              <w:rPr>
                <w:rFonts w:ascii="Bookman Old Style" w:hAnsi="Bookman Old Style"/>
                <w:noProof/>
              </w:rPr>
              <w:drawing>
                <wp:anchor distT="0" distB="0" distL="114300" distR="114300" simplePos="0" relativeHeight="251665408" behindDoc="0" locked="0" layoutInCell="1" allowOverlap="1" wp14:anchorId="4A4D0B8C" wp14:editId="08C0D86C">
                  <wp:simplePos x="0" y="0"/>
                  <wp:positionH relativeFrom="column">
                    <wp:posOffset>-34925</wp:posOffset>
                  </wp:positionH>
                  <wp:positionV relativeFrom="paragraph">
                    <wp:posOffset>118110</wp:posOffset>
                  </wp:positionV>
                  <wp:extent cx="695325" cy="666750"/>
                  <wp:effectExtent l="0" t="0" r="9525" b="0"/>
                  <wp:wrapNone/>
                  <wp:docPr id="47" name="image15.png" descr="91_ISO9001_rgb_180"/>
                  <wp:cNvGraphicFramePr/>
                  <a:graphic xmlns:a="http://schemas.openxmlformats.org/drawingml/2006/main">
                    <a:graphicData uri="http://schemas.openxmlformats.org/drawingml/2006/picture">
                      <pic:pic xmlns:pic="http://schemas.openxmlformats.org/drawingml/2006/picture">
                        <pic:nvPicPr>
                          <pic:cNvPr id="47" name="image15.png" descr="91_ISO9001_rgb_180"/>
                          <pic:cNvPicPr preferRelativeResize="0"/>
                        </pic:nvPicPr>
                        <pic:blipFill>
                          <a:blip r:embed="rId9"/>
                          <a:srcRect/>
                          <a:stretch>
                            <a:fillRect/>
                          </a:stretch>
                        </pic:blipFill>
                        <pic:spPr>
                          <a:xfrm>
                            <a:off x="0" y="0"/>
                            <a:ext cx="695325" cy="666750"/>
                          </a:xfrm>
                          <a:prstGeom prst="rect">
                            <a:avLst/>
                          </a:prstGeom>
                        </pic:spPr>
                      </pic:pic>
                    </a:graphicData>
                  </a:graphic>
                </wp:anchor>
              </w:drawing>
            </w:r>
          </w:p>
        </w:tc>
      </w:tr>
    </w:tbl>
    <w:p w:rsidR="001B2242" w:rsidRPr="001B2242" w:rsidRDefault="001B2242" w:rsidP="001B2242">
      <w:pPr>
        <w:rPr>
          <w:rFonts w:ascii="Bookman Old Style" w:hAnsi="Bookman Old Style"/>
        </w:rPr>
      </w:pPr>
    </w:p>
    <w:p w:rsidR="001B2242" w:rsidRPr="001B2242" w:rsidRDefault="001B2242" w:rsidP="001B2242">
      <w:pPr>
        <w:jc w:val="both"/>
        <w:rPr>
          <w:rFonts w:ascii="Bookman Old Style" w:hAnsi="Bookman Old Style"/>
          <w:b/>
          <w:smallCaps/>
          <w:color w:val="000000"/>
          <w:sz w:val="28"/>
          <w:szCs w:val="28"/>
        </w:rPr>
      </w:pPr>
    </w:p>
    <w:p w:rsidR="001B2242" w:rsidRPr="001B2242" w:rsidRDefault="001B2242" w:rsidP="001B2242">
      <w:pPr>
        <w:jc w:val="center"/>
        <w:rPr>
          <w:rFonts w:ascii="Bookman Old Style" w:hAnsi="Bookman Old Style"/>
          <w:b/>
          <w:sz w:val="28"/>
          <w:szCs w:val="28"/>
        </w:rPr>
      </w:pPr>
      <w:r w:rsidRPr="001B2242">
        <w:rPr>
          <w:rFonts w:ascii="Bookman Old Style" w:hAnsi="Bookman Old Style"/>
          <w:b/>
          <w:sz w:val="28"/>
          <w:szCs w:val="28"/>
        </w:rPr>
        <w:t xml:space="preserve">18CSC302J / COMPUTER NETWORKS </w:t>
      </w:r>
    </w:p>
    <w:p w:rsidR="001B2242" w:rsidRPr="001B2242" w:rsidRDefault="001B2242" w:rsidP="001B2242">
      <w:pPr>
        <w:jc w:val="center"/>
        <w:rPr>
          <w:rFonts w:ascii="Bookman Old Style" w:hAnsi="Bookman Old Style"/>
          <w:b/>
          <w:sz w:val="28"/>
          <w:szCs w:val="28"/>
        </w:rPr>
      </w:pPr>
    </w:p>
    <w:p w:rsidR="001B2242" w:rsidRPr="001B2242" w:rsidRDefault="001B2242" w:rsidP="001B2242">
      <w:pPr>
        <w:jc w:val="center"/>
        <w:rPr>
          <w:rFonts w:ascii="Bookman Old Style" w:hAnsi="Bookman Old Style"/>
          <w:b/>
          <w:smallCaps/>
          <w:color w:val="000000"/>
        </w:rPr>
      </w:pPr>
      <w:r w:rsidRPr="001B2242">
        <w:rPr>
          <w:rFonts w:ascii="Bookman Old Style" w:hAnsi="Bookman Old Style"/>
          <w:b/>
          <w:smallCaps/>
          <w:color w:val="000000"/>
        </w:rPr>
        <w:t>LAB MANUAL</w:t>
      </w:r>
    </w:p>
    <w:p w:rsidR="001B2242" w:rsidRPr="001B2242" w:rsidRDefault="00D437E3" w:rsidP="001B2242">
      <w:pPr>
        <w:jc w:val="center"/>
        <w:rPr>
          <w:rFonts w:ascii="Bookman Old Style" w:hAnsi="Bookman Old Style"/>
          <w:b/>
          <w:sz w:val="28"/>
          <w:szCs w:val="28"/>
        </w:rPr>
      </w:pPr>
      <w:r>
        <w:rPr>
          <w:noProof/>
        </w:rPr>
        <w:drawing>
          <wp:anchor distT="0" distB="0" distL="114300" distR="114300" simplePos="0" relativeHeight="251666432" behindDoc="1" locked="0" layoutInCell="1" allowOverlap="1" wp14:anchorId="58AC6C6C" wp14:editId="69C841ED">
            <wp:simplePos x="0" y="0"/>
            <wp:positionH relativeFrom="column">
              <wp:posOffset>367665</wp:posOffset>
            </wp:positionH>
            <wp:positionV relativeFrom="paragraph">
              <wp:posOffset>72390</wp:posOffset>
            </wp:positionV>
            <wp:extent cx="5145405" cy="2169795"/>
            <wp:effectExtent l="0" t="0" r="0" b="1905"/>
            <wp:wrapTight wrapText="bothSides">
              <wp:wrapPolygon edited="0">
                <wp:start x="0" y="0"/>
                <wp:lineTo x="0" y="21429"/>
                <wp:lineTo x="21512" y="21429"/>
                <wp:lineTo x="21512" y="0"/>
                <wp:lineTo x="0" y="0"/>
              </wp:wrapPolygon>
            </wp:wrapTight>
            <wp:docPr id="2" name="Picture 2" descr="Clear-Com | Partyline, Digital Matrix, IP and Wireless Interc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r-Com | Partyline, Digital Matrix, IP and Wireless Interco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5405" cy="2169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2242" w:rsidRPr="001B2242" w:rsidRDefault="001B2242" w:rsidP="001B2242">
      <w:pPr>
        <w:jc w:val="center"/>
        <w:rPr>
          <w:rFonts w:ascii="Bookman Old Style" w:hAnsi="Bookman Old Style"/>
          <w:b/>
          <w:smallCaps/>
          <w:color w:val="000000"/>
          <w:sz w:val="28"/>
          <w:szCs w:val="28"/>
        </w:rPr>
      </w:pPr>
    </w:p>
    <w:p w:rsidR="001B2242" w:rsidRPr="001B2242" w:rsidRDefault="001B2242" w:rsidP="001B2242">
      <w:pPr>
        <w:jc w:val="both"/>
        <w:rPr>
          <w:rFonts w:ascii="Bookman Old Style" w:hAnsi="Bookman Old Style"/>
          <w:b/>
          <w:smallCaps/>
          <w:color w:val="000000"/>
        </w:rPr>
      </w:pPr>
    </w:p>
    <w:p w:rsidR="00D437E3" w:rsidRDefault="00D437E3" w:rsidP="001B2242">
      <w:pPr>
        <w:spacing w:line="480" w:lineRule="auto"/>
        <w:jc w:val="both"/>
        <w:rPr>
          <w:rFonts w:ascii="Bookman Old Style" w:hAnsi="Bookman Old Style"/>
          <w:b/>
        </w:rPr>
      </w:pPr>
    </w:p>
    <w:p w:rsidR="00D437E3" w:rsidRDefault="00D437E3" w:rsidP="001B2242">
      <w:pPr>
        <w:spacing w:line="480" w:lineRule="auto"/>
        <w:jc w:val="both"/>
        <w:rPr>
          <w:rFonts w:ascii="Bookman Old Style" w:hAnsi="Bookman Old Style"/>
          <w:b/>
        </w:rPr>
      </w:pPr>
    </w:p>
    <w:p w:rsidR="00D437E3" w:rsidRDefault="00D437E3" w:rsidP="001B2242">
      <w:pPr>
        <w:spacing w:line="480" w:lineRule="auto"/>
        <w:jc w:val="both"/>
        <w:rPr>
          <w:rFonts w:ascii="Bookman Old Style" w:hAnsi="Bookman Old Style"/>
          <w:b/>
        </w:rPr>
      </w:pPr>
    </w:p>
    <w:p w:rsidR="00D437E3" w:rsidRDefault="00D437E3" w:rsidP="001B2242">
      <w:pPr>
        <w:spacing w:line="480" w:lineRule="auto"/>
        <w:jc w:val="both"/>
        <w:rPr>
          <w:rFonts w:ascii="Bookman Old Style" w:hAnsi="Bookman Old Style"/>
          <w:b/>
        </w:rPr>
      </w:pPr>
    </w:p>
    <w:p w:rsidR="00D437E3" w:rsidRDefault="00D437E3" w:rsidP="001B2242">
      <w:pPr>
        <w:spacing w:line="480" w:lineRule="auto"/>
        <w:jc w:val="both"/>
        <w:rPr>
          <w:rFonts w:ascii="Bookman Old Style" w:hAnsi="Bookman Old Style"/>
          <w:b/>
        </w:rPr>
      </w:pPr>
    </w:p>
    <w:p w:rsidR="00D437E3" w:rsidRDefault="00D437E3" w:rsidP="001B2242">
      <w:pPr>
        <w:spacing w:line="480" w:lineRule="auto"/>
        <w:jc w:val="both"/>
        <w:rPr>
          <w:rFonts w:ascii="Bookman Old Style" w:hAnsi="Bookman Old Style"/>
          <w:b/>
        </w:rPr>
      </w:pPr>
    </w:p>
    <w:p w:rsidR="001B2242" w:rsidRPr="001B2242" w:rsidRDefault="001B2242" w:rsidP="001B2242">
      <w:pPr>
        <w:spacing w:line="480" w:lineRule="auto"/>
        <w:jc w:val="both"/>
        <w:rPr>
          <w:rFonts w:ascii="Bookman Old Style" w:hAnsi="Bookman Old Style"/>
          <w:b/>
        </w:rPr>
      </w:pPr>
      <w:r w:rsidRPr="001B2242">
        <w:rPr>
          <w:rFonts w:ascii="Bookman Old Style" w:hAnsi="Bookman Old Style"/>
          <w:b/>
        </w:rPr>
        <w:t>CLASS</w:t>
      </w:r>
      <w:r w:rsidRPr="001B2242">
        <w:rPr>
          <w:rFonts w:ascii="Bookman Old Style" w:hAnsi="Bookman Old Style"/>
          <w:b/>
        </w:rPr>
        <w:tab/>
      </w:r>
      <w:r w:rsidRPr="001B2242">
        <w:rPr>
          <w:rFonts w:ascii="Bookman Old Style" w:hAnsi="Bookman Old Style"/>
          <w:b/>
        </w:rPr>
        <w:tab/>
      </w:r>
      <w:r w:rsidRPr="001B2242">
        <w:rPr>
          <w:rFonts w:ascii="Bookman Old Style" w:hAnsi="Bookman Old Style"/>
          <w:b/>
        </w:rPr>
        <w:tab/>
      </w:r>
      <w:r w:rsidRPr="001B2242">
        <w:rPr>
          <w:rFonts w:ascii="Bookman Old Style" w:hAnsi="Bookman Old Style"/>
          <w:b/>
        </w:rPr>
        <w:tab/>
      </w:r>
      <w:r w:rsidRPr="001B2242">
        <w:rPr>
          <w:rFonts w:ascii="Bookman Old Style" w:hAnsi="Bookman Old Style"/>
          <w:b/>
        </w:rPr>
        <w:tab/>
        <w:t>:</w:t>
      </w:r>
      <w:r w:rsidRPr="001B2242">
        <w:rPr>
          <w:rFonts w:ascii="Bookman Old Style" w:hAnsi="Bookman Old Style"/>
          <w:b/>
        </w:rPr>
        <w:tab/>
        <w:t>B.Tech. [U.G]</w:t>
      </w:r>
      <w:r w:rsidRPr="001B2242">
        <w:rPr>
          <w:rFonts w:ascii="Bookman Old Style" w:hAnsi="Bookman Old Style"/>
          <w:b/>
        </w:rPr>
        <w:tab/>
      </w:r>
    </w:p>
    <w:p w:rsidR="001B2242" w:rsidRPr="001B2242" w:rsidRDefault="001B2242" w:rsidP="001B2242">
      <w:pPr>
        <w:spacing w:line="480" w:lineRule="auto"/>
        <w:jc w:val="both"/>
        <w:rPr>
          <w:rFonts w:ascii="Bookman Old Style" w:hAnsi="Bookman Old Style"/>
          <w:b/>
        </w:rPr>
      </w:pPr>
      <w:r w:rsidRPr="001B2242">
        <w:rPr>
          <w:rFonts w:ascii="Bookman Old Style" w:hAnsi="Bookman Old Style"/>
          <w:b/>
        </w:rPr>
        <w:t xml:space="preserve">YEAR </w:t>
      </w:r>
      <w:r w:rsidRPr="001B2242">
        <w:rPr>
          <w:rFonts w:ascii="Bookman Old Style" w:hAnsi="Bookman Old Style"/>
          <w:b/>
        </w:rPr>
        <w:tab/>
      </w:r>
      <w:r w:rsidRPr="001B2242">
        <w:rPr>
          <w:rFonts w:ascii="Bookman Old Style" w:hAnsi="Bookman Old Style"/>
          <w:b/>
        </w:rPr>
        <w:tab/>
      </w:r>
      <w:r w:rsidRPr="001B2242">
        <w:rPr>
          <w:rFonts w:ascii="Bookman Old Style" w:hAnsi="Bookman Old Style"/>
          <w:b/>
        </w:rPr>
        <w:tab/>
      </w:r>
      <w:r w:rsidRPr="001B2242">
        <w:rPr>
          <w:rFonts w:ascii="Bookman Old Style" w:hAnsi="Bookman Old Style"/>
          <w:b/>
        </w:rPr>
        <w:tab/>
      </w:r>
      <w:r w:rsidRPr="001B2242">
        <w:rPr>
          <w:rFonts w:ascii="Bookman Old Style" w:hAnsi="Bookman Old Style"/>
          <w:b/>
        </w:rPr>
        <w:tab/>
        <w:t>:</w:t>
      </w:r>
      <w:r w:rsidRPr="001B2242">
        <w:rPr>
          <w:rFonts w:ascii="Bookman Old Style" w:hAnsi="Bookman Old Style"/>
          <w:b/>
        </w:rPr>
        <w:tab/>
        <w:t>III YEAR</w:t>
      </w:r>
    </w:p>
    <w:p w:rsidR="001B2242" w:rsidRPr="001B2242" w:rsidRDefault="001B2242" w:rsidP="001B2242">
      <w:pPr>
        <w:spacing w:line="480" w:lineRule="auto"/>
        <w:jc w:val="both"/>
        <w:rPr>
          <w:rFonts w:ascii="Bookman Old Style" w:hAnsi="Bookman Old Style"/>
          <w:b/>
        </w:rPr>
      </w:pPr>
      <w:r w:rsidRPr="001B2242">
        <w:rPr>
          <w:rFonts w:ascii="Bookman Old Style" w:hAnsi="Bookman Old Style"/>
          <w:b/>
        </w:rPr>
        <w:t xml:space="preserve"> SEM.</w:t>
      </w:r>
      <w:r w:rsidRPr="001B2242">
        <w:rPr>
          <w:rFonts w:ascii="Bookman Old Style" w:hAnsi="Bookman Old Style"/>
          <w:b/>
        </w:rPr>
        <w:tab/>
      </w:r>
      <w:r w:rsidRPr="001B2242">
        <w:rPr>
          <w:rFonts w:ascii="Bookman Old Style" w:hAnsi="Bookman Old Style"/>
          <w:b/>
        </w:rPr>
        <w:tab/>
      </w:r>
      <w:r w:rsidRPr="001B2242">
        <w:rPr>
          <w:rFonts w:ascii="Bookman Old Style" w:hAnsi="Bookman Old Style"/>
          <w:b/>
        </w:rPr>
        <w:tab/>
      </w:r>
      <w:r w:rsidRPr="001B2242">
        <w:rPr>
          <w:rFonts w:ascii="Bookman Old Style" w:hAnsi="Bookman Old Style"/>
          <w:b/>
        </w:rPr>
        <w:tab/>
      </w:r>
      <w:r w:rsidRPr="001B2242">
        <w:rPr>
          <w:rFonts w:ascii="Bookman Old Style" w:hAnsi="Bookman Old Style"/>
          <w:b/>
        </w:rPr>
        <w:tab/>
        <w:t>:</w:t>
      </w:r>
      <w:r w:rsidRPr="001B2242">
        <w:rPr>
          <w:rFonts w:ascii="Bookman Old Style" w:hAnsi="Bookman Old Style"/>
          <w:b/>
        </w:rPr>
        <w:tab/>
        <w:t xml:space="preserve">V </w:t>
      </w:r>
    </w:p>
    <w:p w:rsidR="001B2242" w:rsidRPr="001B2242" w:rsidRDefault="001B2242" w:rsidP="001B2242">
      <w:pPr>
        <w:spacing w:line="480" w:lineRule="auto"/>
        <w:jc w:val="both"/>
        <w:rPr>
          <w:rFonts w:ascii="Bookman Old Style" w:hAnsi="Bookman Old Style"/>
          <w:b/>
        </w:rPr>
      </w:pPr>
      <w:r w:rsidRPr="001B2242">
        <w:rPr>
          <w:rFonts w:ascii="Bookman Old Style" w:hAnsi="Bookman Old Style"/>
          <w:b/>
        </w:rPr>
        <w:t>SOFTWARE REQUIREMENT</w:t>
      </w:r>
      <w:r w:rsidRPr="001B2242">
        <w:rPr>
          <w:rFonts w:ascii="Bookman Old Style" w:hAnsi="Bookman Old Style"/>
          <w:b/>
        </w:rPr>
        <w:tab/>
        <w:t xml:space="preserve">          :</w:t>
      </w:r>
      <w:r w:rsidRPr="001B2242">
        <w:rPr>
          <w:rFonts w:ascii="Bookman Old Style" w:hAnsi="Bookman Old Style"/>
          <w:b/>
        </w:rPr>
        <w:tab/>
        <w:t>JAVA any Versions</w:t>
      </w:r>
    </w:p>
    <w:p w:rsidR="001B2242" w:rsidRPr="001B2242" w:rsidRDefault="001B2242" w:rsidP="001B2242">
      <w:pPr>
        <w:spacing w:line="480" w:lineRule="auto"/>
        <w:jc w:val="both"/>
        <w:rPr>
          <w:rFonts w:ascii="Bookman Old Style" w:hAnsi="Bookman Old Style"/>
          <w:b/>
        </w:rPr>
      </w:pPr>
    </w:p>
    <w:p w:rsidR="001B2242" w:rsidRPr="001B2242" w:rsidRDefault="001B2242" w:rsidP="001B2242">
      <w:pPr>
        <w:spacing w:line="480" w:lineRule="auto"/>
        <w:jc w:val="both"/>
        <w:rPr>
          <w:rFonts w:ascii="Bookman Old Style" w:hAnsi="Bookman Old Style"/>
          <w:b/>
        </w:rPr>
      </w:pPr>
    </w:p>
    <w:p w:rsidR="001B2242" w:rsidRPr="001B2242" w:rsidRDefault="001B2242" w:rsidP="001B2242">
      <w:pPr>
        <w:spacing w:line="480" w:lineRule="auto"/>
        <w:jc w:val="both"/>
        <w:rPr>
          <w:rFonts w:ascii="Bookman Old Style" w:hAnsi="Bookman Old Style"/>
          <w:b/>
        </w:rPr>
      </w:pPr>
    </w:p>
    <w:p w:rsidR="001B2242" w:rsidRPr="001B2242" w:rsidRDefault="001B2242" w:rsidP="001B2242">
      <w:pPr>
        <w:spacing w:line="480" w:lineRule="auto"/>
        <w:jc w:val="both"/>
        <w:rPr>
          <w:rFonts w:ascii="Bookman Old Style" w:hAnsi="Bookman Old Style"/>
          <w:b/>
        </w:rPr>
      </w:pPr>
    </w:p>
    <w:p w:rsidR="001B2242" w:rsidRPr="001B2242" w:rsidRDefault="001B2242" w:rsidP="001B2242">
      <w:pPr>
        <w:spacing w:line="480" w:lineRule="auto"/>
        <w:jc w:val="both"/>
        <w:rPr>
          <w:rFonts w:ascii="Bookman Old Style" w:hAnsi="Bookman Old Style"/>
          <w:b/>
        </w:rPr>
      </w:pPr>
      <w:r w:rsidRPr="001B2242">
        <w:rPr>
          <w:rFonts w:ascii="Bookman Old Style" w:hAnsi="Bookman Old Style"/>
          <w:b/>
        </w:rPr>
        <w:t xml:space="preserve">Prepared By </w:t>
      </w:r>
    </w:p>
    <w:p w:rsidR="001B2242" w:rsidRPr="001B2242" w:rsidRDefault="001B2242" w:rsidP="001B2242">
      <w:pPr>
        <w:spacing w:line="480" w:lineRule="auto"/>
        <w:ind w:left="1440"/>
        <w:jc w:val="both"/>
        <w:rPr>
          <w:rFonts w:ascii="Bookman Old Style" w:hAnsi="Bookman Old Style"/>
          <w:b/>
        </w:rPr>
      </w:pPr>
      <w:r w:rsidRPr="001B2242">
        <w:rPr>
          <w:rFonts w:ascii="Bookman Old Style" w:hAnsi="Bookman Old Style"/>
          <w:b/>
        </w:rPr>
        <w:t>Dr. M.Azhagiri AP/CSE</w:t>
      </w:r>
    </w:p>
    <w:p w:rsidR="001B2242" w:rsidRPr="001B2242" w:rsidRDefault="001B2242" w:rsidP="001B2242">
      <w:pPr>
        <w:spacing w:line="480" w:lineRule="auto"/>
        <w:ind w:left="1440"/>
        <w:jc w:val="both"/>
        <w:rPr>
          <w:rFonts w:ascii="Bookman Old Style" w:hAnsi="Bookman Old Style"/>
          <w:b/>
        </w:rPr>
      </w:pPr>
      <w:r w:rsidRPr="001B2242">
        <w:rPr>
          <w:rFonts w:ascii="Bookman Old Style" w:hAnsi="Bookman Old Style"/>
          <w:b/>
        </w:rPr>
        <w:t>Mrs. R.Sathya AP/CSE</w:t>
      </w:r>
    </w:p>
    <w:p w:rsidR="001B2242" w:rsidRPr="001B2242" w:rsidRDefault="001B2242" w:rsidP="001B2242">
      <w:pPr>
        <w:spacing w:line="480" w:lineRule="auto"/>
        <w:ind w:left="1440"/>
        <w:jc w:val="both"/>
        <w:rPr>
          <w:rFonts w:ascii="Bookman Old Style" w:hAnsi="Bookman Old Style"/>
          <w:b/>
        </w:rPr>
      </w:pPr>
      <w:r w:rsidRPr="001B2242">
        <w:rPr>
          <w:rFonts w:ascii="Bookman Old Style" w:hAnsi="Bookman Old Style"/>
          <w:b/>
        </w:rPr>
        <w:t>Mr. S.P. Maniraj AP/CSE</w:t>
      </w:r>
    </w:p>
    <w:p w:rsidR="00264AC2" w:rsidRPr="001B2242" w:rsidRDefault="00BF105E" w:rsidP="001B2242">
      <w:pPr>
        <w:jc w:val="center"/>
        <w:rPr>
          <w:rFonts w:ascii="Bookman Old Style" w:hAnsi="Bookman Old Style"/>
          <w:b/>
          <w:color w:val="000000"/>
        </w:rPr>
      </w:pPr>
      <w:r w:rsidRPr="001B2242">
        <w:rPr>
          <w:rFonts w:ascii="Bookman Old Style" w:hAnsi="Bookman Old Style"/>
          <w:b/>
          <w:color w:val="000000"/>
        </w:rPr>
        <w:lastRenderedPageBreak/>
        <w:t xml:space="preserve">LIST OF EXPERIMENTS </w:t>
      </w:r>
    </w:p>
    <w:p w:rsidR="00264AC2" w:rsidRPr="001B2242" w:rsidRDefault="00BF105E">
      <w:pPr>
        <w:jc w:val="both"/>
        <w:rPr>
          <w:rFonts w:ascii="Bookman Old Style" w:hAnsi="Bookman Old Style"/>
          <w:b/>
          <w:color w:val="000000"/>
        </w:rPr>
      </w:pPr>
      <w:r w:rsidRPr="001B2242">
        <w:rPr>
          <w:rFonts w:ascii="Bookman Old Style" w:hAnsi="Bookman Old Style"/>
          <w:b/>
          <w:color w:val="000000"/>
        </w:rPr>
        <w:tab/>
      </w:r>
      <w:r w:rsidRPr="001B2242">
        <w:rPr>
          <w:rFonts w:ascii="Bookman Old Style" w:hAnsi="Bookman Old Style"/>
          <w:b/>
          <w:color w:val="000000"/>
        </w:rPr>
        <w:tab/>
      </w:r>
      <w:r w:rsidRPr="001B2242">
        <w:rPr>
          <w:rFonts w:ascii="Bookman Old Style" w:hAnsi="Bookman Old Style"/>
          <w:b/>
          <w:color w:val="000000"/>
        </w:rPr>
        <w:tab/>
      </w:r>
      <w:r w:rsidRPr="001B2242">
        <w:rPr>
          <w:rFonts w:ascii="Bookman Old Style" w:hAnsi="Bookman Old Style"/>
          <w:b/>
          <w:color w:val="000000"/>
        </w:rPr>
        <w:tab/>
      </w:r>
      <w:r w:rsidRPr="001B2242">
        <w:rPr>
          <w:rFonts w:ascii="Bookman Old Style" w:hAnsi="Bookman Old Style"/>
          <w:b/>
          <w:color w:val="000000"/>
        </w:rPr>
        <w:tab/>
      </w:r>
      <w:r w:rsidRPr="001B2242">
        <w:rPr>
          <w:rFonts w:ascii="Bookman Old Style" w:hAnsi="Bookman Old Style"/>
          <w:b/>
          <w:color w:val="000000"/>
        </w:rPr>
        <w:tab/>
      </w:r>
      <w:r w:rsidRPr="001B2242">
        <w:rPr>
          <w:rFonts w:ascii="Bookman Old Style" w:hAnsi="Bookman Old Style"/>
          <w:b/>
          <w:color w:val="000000"/>
        </w:rPr>
        <w:tab/>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Study of necessary header files with respect to socket programming.</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Study of Basic Functions of Socket Programming</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Simple TCP/IP Client Server Communication</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UDP Echo Client Server Communication</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Concurrent TCP/IP Day-Time Server</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Half Duplex Chat Using TCP/IP</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Full Duplex Chat Using TCP/IP</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Implementation of File Transfer Protocol</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Remote Command Execution Using UDP</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ARP implementation Using UDP</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 xml:space="preserve">Study of IPV6 Addressing &amp; </w:t>
      </w:r>
      <w:r w:rsidR="00D437E3" w:rsidRPr="001B2242">
        <w:rPr>
          <w:rFonts w:ascii="Bookman Old Style" w:hAnsi="Bookman Old Style"/>
          <w:color w:val="000000"/>
          <w:sz w:val="22"/>
          <w:szCs w:val="22"/>
        </w:rPr>
        <w:t>Sub netting</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Implementation of NAT</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Implementation of VPN</w:t>
      </w:r>
    </w:p>
    <w:p w:rsidR="00264AC2" w:rsidRPr="001B2242" w:rsidRDefault="00BF105E">
      <w:pPr>
        <w:numPr>
          <w:ilvl w:val="0"/>
          <w:numId w:val="1"/>
        </w:numPr>
        <w:spacing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Communication Using HDLC</w:t>
      </w:r>
    </w:p>
    <w:p w:rsidR="00264AC2" w:rsidRPr="001B2242" w:rsidRDefault="00BF105E">
      <w:pPr>
        <w:numPr>
          <w:ilvl w:val="0"/>
          <w:numId w:val="1"/>
        </w:numPr>
        <w:spacing w:after="200" w:line="360" w:lineRule="auto"/>
        <w:jc w:val="both"/>
        <w:rPr>
          <w:rFonts w:ascii="Bookman Old Style" w:hAnsi="Bookman Old Style"/>
          <w:color w:val="000000"/>
          <w:sz w:val="22"/>
          <w:szCs w:val="22"/>
        </w:rPr>
      </w:pPr>
      <w:r w:rsidRPr="001B2242">
        <w:rPr>
          <w:rFonts w:ascii="Bookman Old Style" w:hAnsi="Bookman Old Style"/>
          <w:color w:val="000000"/>
          <w:sz w:val="22"/>
          <w:szCs w:val="22"/>
        </w:rPr>
        <w:t>Communication Using PPP</w:t>
      </w:r>
    </w:p>
    <w:p w:rsidR="00264AC2" w:rsidRPr="001B2242" w:rsidRDefault="00264AC2">
      <w:pPr>
        <w:jc w:val="both"/>
        <w:rPr>
          <w:rFonts w:ascii="Bookman Old Style" w:hAnsi="Bookman Old Style"/>
          <w:b/>
          <w:color w:val="333333"/>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1B2242" w:rsidRPr="001B2242" w:rsidRDefault="001B2242">
      <w:pPr>
        <w:rPr>
          <w:rFonts w:ascii="Bookman Old Style" w:hAnsi="Bookman Old Style"/>
        </w:rPr>
      </w:pPr>
      <w:r w:rsidRPr="001B2242">
        <w:rPr>
          <w:rFonts w:ascii="Bookman Old Style" w:hAnsi="Bookman Old Style"/>
        </w:rPr>
        <w:br w:type="page"/>
      </w:r>
    </w:p>
    <w:tbl>
      <w:tblPr>
        <w:tblStyle w:val="Style48"/>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lastRenderedPageBreak/>
              <w:t>Ex.No:</w:t>
            </w:r>
            <w:r w:rsidRPr="001B2242">
              <w:rPr>
                <w:rFonts w:ascii="Bookman Old Style" w:hAnsi="Bookman Old Style"/>
              </w:rPr>
              <w:t xml:space="preserve">    1</w:t>
            </w:r>
          </w:p>
        </w:tc>
        <w:tc>
          <w:tcPr>
            <w:tcW w:w="6932" w:type="dxa"/>
            <w:vMerge w:val="restart"/>
            <w:vAlign w:val="center"/>
          </w:tcPr>
          <w:p w:rsidR="00264AC2" w:rsidRPr="001B2242" w:rsidRDefault="00BF105E">
            <w:pPr>
              <w:spacing w:after="200"/>
              <w:ind w:left="720"/>
              <w:jc w:val="center"/>
              <w:rPr>
                <w:rFonts w:ascii="Bookman Old Style" w:eastAsia="Calibri" w:hAnsi="Bookman Old Style" w:cs="Calibri"/>
                <w:b/>
                <w:color w:val="000000"/>
              </w:rPr>
            </w:pPr>
            <w:r w:rsidRPr="001B2242">
              <w:rPr>
                <w:rFonts w:ascii="Bookman Old Style" w:hAnsi="Bookman Old Style"/>
                <w:b/>
                <w:color w:val="000000"/>
              </w:rPr>
              <w:t>Study of necessary header files with respect to socket programming</w:t>
            </w:r>
          </w:p>
        </w:tc>
      </w:tr>
      <w:tr w:rsidR="00264AC2" w:rsidRPr="001B2242">
        <w:trPr>
          <w:trHeight w:val="197"/>
        </w:trPr>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Aim:</w:t>
      </w:r>
    </w:p>
    <w:p w:rsidR="00264AC2" w:rsidRPr="001B2242" w:rsidRDefault="00BF105E">
      <w:pPr>
        <w:rPr>
          <w:rFonts w:ascii="Bookman Old Style" w:hAnsi="Bookman Old Style"/>
        </w:rPr>
      </w:pPr>
      <w:r w:rsidRPr="001B2242">
        <w:rPr>
          <w:rFonts w:ascii="Bookman Old Style" w:hAnsi="Bookman Old Style"/>
        </w:rPr>
        <w:tab/>
        <w:t xml:space="preserve">To </w:t>
      </w:r>
      <w:r w:rsidRPr="001B2242">
        <w:rPr>
          <w:rFonts w:ascii="Bookman Old Style" w:hAnsi="Bookman Old Style"/>
          <w:color w:val="000000"/>
        </w:rPr>
        <w:t>Study of necessary header files with respect to socket programming</w:t>
      </w:r>
    </w:p>
    <w:p w:rsidR="00264AC2" w:rsidRPr="001B2242" w:rsidRDefault="00264AC2">
      <w:pPr>
        <w:rPr>
          <w:rFonts w:ascii="Bookman Old Style" w:hAnsi="Bookman Old Style"/>
          <w:b/>
        </w:rPr>
      </w:pPr>
    </w:p>
    <w:p w:rsidR="00264AC2" w:rsidRPr="001B2242" w:rsidRDefault="00BF105E">
      <w:pPr>
        <w:rPr>
          <w:rFonts w:ascii="Bookman Old Style" w:hAnsi="Bookman Old Style"/>
          <w:b/>
        </w:rPr>
      </w:pPr>
      <w:r w:rsidRPr="001B2242">
        <w:rPr>
          <w:rFonts w:ascii="Bookman Old Style" w:hAnsi="Bookman Old Style"/>
          <w:b/>
        </w:rPr>
        <w:t>Description:</w:t>
      </w:r>
    </w:p>
    <w:p w:rsidR="00264AC2" w:rsidRPr="001B2242" w:rsidRDefault="00264AC2">
      <w:pPr>
        <w:rPr>
          <w:rFonts w:ascii="Bookman Old Style" w:hAnsi="Bookman Old Style"/>
          <w:b/>
        </w:rPr>
      </w:pP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1. stdio.h: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Has standard input and output library providing simple and efficient buffered stream IO interface.</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2. unistd.h: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It is a POSIX standard for open system interface. [Portable Operating System Interface</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3. string.h: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This header file is used to perform string manipulation operations on NULL terminated strings.(Bzero -0 the m/y)</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4. stdlib.h: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This header file contains the utility functions such as string conversion routines, memory allocation routines, random number generator, etc.</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5. sys/types.h: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Defines the data type of socket address structure in unsigned long.</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6. sys/socket.h: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The socket functions can be defined as taking pointers to the generic socket address structure</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called sockaddr.</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7. netinet/in.h: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Defines the IPv4 socket address structure commonly called Internet socket address structure called sockaddr_in.</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8. netdb.h: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Defines the structure hostent for using the system call gethostbyname to get the network host entry.</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9. time.h: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Has structures and functions to get the system date and time and to perform time manipulation functions. We use the function ctime(), that is defined in this header file , to calculate the current date and time.</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lastRenderedPageBreak/>
        <w:t>10. sys/stat.h: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Contains the structure stat to test a descriptor to see if it is of a specified type. Also it is used to display file or file system status.stat() updates any time related fields.when copying from 1 file to</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another.</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11. sys/ioctl.h: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Macros and defines used in specifying an ioctl request are located in this header file. We use the function ioctl() that is defined in this header file. ioctl() function is used to perform ARP cache</w:t>
      </w:r>
      <w:r w:rsidRPr="001B2242">
        <w:rPr>
          <w:rFonts w:ascii="Bookman Old Style" w:hAnsi="Bookman Old Style"/>
        </w:rPr>
        <w:t xml:space="preserve"> </w:t>
      </w:r>
      <w:r w:rsidRPr="001B2242">
        <w:rPr>
          <w:rFonts w:ascii="Bookman Old Style" w:hAnsi="Bookman Old Style"/>
          <w:color w:val="000000"/>
        </w:rPr>
        <w:t>operations.</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12. pcap.h: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Has function definitions that are required for packet capturing. Some of the functions are pcap_lookupdev(),pcap_open_live() and pcap_loop(). pcap_lookupdev() is used to initialize the network device.The device to be sniffed is opened using the pcap_open_live(). Pcap_loop() determines the number of packets to be sniffed.</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13. net/if_arp.h: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Contains the definitions for Address Resolution Protocol. We use this to manipulate the ARP request structure and its data members arp_pa,arp_dev and arp_ha. The arp_ha structure’s data member sa_data[ ] has the hardware address.</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14. errno.h: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It sets an error number when an error and that error can be displayed using perror function. It has symbolic error names. The error number is never set to zero by any library function.</w:t>
      </w:r>
    </w:p>
    <w:p w:rsidR="00264AC2" w:rsidRPr="001B2242" w:rsidRDefault="00BF105E">
      <w:pPr>
        <w:spacing w:after="200"/>
        <w:jc w:val="both"/>
        <w:rPr>
          <w:rFonts w:ascii="Bookman Old Style" w:hAnsi="Bookman Old Style"/>
          <w:color w:val="000000"/>
        </w:rPr>
      </w:pPr>
      <w:r w:rsidRPr="001B2242">
        <w:rPr>
          <w:rFonts w:ascii="Bookman Old Style" w:hAnsi="Bookman Old Style"/>
          <w:b/>
          <w:color w:val="000000"/>
        </w:rPr>
        <w:t>15. arpa/inet.h:</w:t>
      </w:r>
    </w:p>
    <w:p w:rsidR="00264AC2" w:rsidRPr="001B2242" w:rsidRDefault="00BF105E">
      <w:pPr>
        <w:spacing w:after="200"/>
        <w:jc w:val="both"/>
        <w:rPr>
          <w:rFonts w:ascii="Bookman Old Style" w:hAnsi="Bookman Old Style"/>
          <w:color w:val="000000"/>
        </w:rPr>
      </w:pPr>
      <w:r w:rsidRPr="001B2242">
        <w:rPr>
          <w:rFonts w:ascii="Bookman Old Style" w:hAnsi="Bookman Old Style"/>
          <w:color w:val="000000"/>
        </w:rPr>
        <w:t> This is used to convert internet addresses between ASCII strings and network byte ordered binary values (values that are stored in socket address structures). It is used for inet_aton, inet_addr, inet_ntoa functions</w:t>
      </w:r>
    </w:p>
    <w:p w:rsidR="00264AC2" w:rsidRPr="001B2242" w:rsidRDefault="00BF105E">
      <w:pPr>
        <w:rPr>
          <w:rFonts w:ascii="Bookman Old Style" w:hAnsi="Bookman Old Style"/>
        </w:rPr>
      </w:pPr>
      <w:r w:rsidRPr="001B2242">
        <w:rPr>
          <w:rFonts w:ascii="Bookman Old Style" w:hAnsi="Bookman Old Style"/>
          <w:b/>
        </w:rPr>
        <w:t xml:space="preserve"> </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b/>
        </w:rPr>
        <w:t xml:space="preserve">Result: </w:t>
      </w:r>
      <w:r w:rsidRPr="001B2242">
        <w:rPr>
          <w:rFonts w:ascii="Bookman Old Style" w:hAnsi="Bookman Old Style"/>
        </w:rPr>
        <w:t xml:space="preserve">Thus the </w:t>
      </w:r>
      <w:r w:rsidRPr="001B2242">
        <w:rPr>
          <w:rFonts w:ascii="Bookman Old Style" w:hAnsi="Bookman Old Style"/>
          <w:color w:val="000000"/>
        </w:rPr>
        <w:t>Study of necessary header files with respect to socket programming has been done.</w:t>
      </w: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1B2242" w:rsidRPr="001B2242" w:rsidRDefault="001B2242">
      <w:pPr>
        <w:rPr>
          <w:rFonts w:ascii="Bookman Old Style" w:hAnsi="Bookman Old Style"/>
        </w:rPr>
      </w:pPr>
      <w:r w:rsidRPr="001B2242">
        <w:rPr>
          <w:rFonts w:ascii="Bookman Old Style" w:hAnsi="Bookman Old Style"/>
        </w:rPr>
        <w:br w:type="page"/>
      </w:r>
    </w:p>
    <w:p w:rsidR="00264AC2" w:rsidRPr="001B2242" w:rsidRDefault="00264AC2">
      <w:pPr>
        <w:rPr>
          <w:rFonts w:ascii="Bookman Old Style" w:hAnsi="Bookman Old Style"/>
        </w:rPr>
      </w:pPr>
    </w:p>
    <w:tbl>
      <w:tblPr>
        <w:tblStyle w:val="Style49"/>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t>Ex.No:</w:t>
            </w:r>
            <w:r w:rsidRPr="001B2242">
              <w:rPr>
                <w:rFonts w:ascii="Bookman Old Style" w:hAnsi="Bookman Old Style"/>
              </w:rPr>
              <w:t xml:space="preserve">    2 </w:t>
            </w:r>
          </w:p>
        </w:tc>
        <w:tc>
          <w:tcPr>
            <w:tcW w:w="6932" w:type="dxa"/>
            <w:vMerge w:val="restart"/>
            <w:vAlign w:val="center"/>
          </w:tcPr>
          <w:p w:rsidR="00264AC2" w:rsidRPr="001B2242" w:rsidRDefault="00264AC2">
            <w:pPr>
              <w:ind w:left="720"/>
              <w:jc w:val="both"/>
              <w:rPr>
                <w:rFonts w:ascii="Bookman Old Style" w:hAnsi="Bookman Old Style"/>
                <w:b/>
                <w:color w:val="000000"/>
                <w:sz w:val="22"/>
                <w:szCs w:val="22"/>
              </w:rPr>
            </w:pPr>
          </w:p>
          <w:p w:rsidR="00264AC2" w:rsidRPr="001B2242" w:rsidRDefault="00BF105E">
            <w:pPr>
              <w:spacing w:after="200"/>
              <w:ind w:left="720"/>
              <w:jc w:val="both"/>
              <w:rPr>
                <w:rFonts w:ascii="Bookman Old Style" w:eastAsia="Calibri" w:hAnsi="Bookman Old Style" w:cs="Calibri"/>
                <w:b/>
                <w:color w:val="000000"/>
                <w:sz w:val="22"/>
                <w:szCs w:val="22"/>
              </w:rPr>
            </w:pPr>
            <w:r w:rsidRPr="001B2242">
              <w:rPr>
                <w:rFonts w:ascii="Bookman Old Style" w:hAnsi="Bookman Old Style"/>
                <w:b/>
                <w:color w:val="000000"/>
                <w:sz w:val="22"/>
                <w:szCs w:val="22"/>
              </w:rPr>
              <w:t>Study of Basic Functions of Socket Programming</w:t>
            </w:r>
          </w:p>
        </w:tc>
      </w:tr>
      <w:tr w:rsidR="00264AC2" w:rsidRPr="001B2242">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Aim:</w:t>
      </w:r>
    </w:p>
    <w:p w:rsidR="00264AC2" w:rsidRPr="001B2242" w:rsidRDefault="00BF105E">
      <w:pPr>
        <w:rPr>
          <w:rFonts w:ascii="Bookman Old Style" w:hAnsi="Bookman Old Style"/>
          <w:color w:val="000000"/>
        </w:rPr>
      </w:pPr>
      <w:r w:rsidRPr="001B2242">
        <w:rPr>
          <w:rFonts w:ascii="Bookman Old Style" w:hAnsi="Bookman Old Style"/>
        </w:rPr>
        <w:tab/>
      </w:r>
      <w:r w:rsidRPr="001B2242">
        <w:rPr>
          <w:rFonts w:ascii="Bookman Old Style" w:hAnsi="Bookman Old Style"/>
          <w:color w:val="000000"/>
        </w:rPr>
        <w:t>To discuss some of the basic functions used for socket programming.</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b/>
          <w:color w:val="000000"/>
        </w:rPr>
      </w:pPr>
      <w:r w:rsidRPr="001B2242">
        <w:rPr>
          <w:rFonts w:ascii="Bookman Old Style" w:hAnsi="Bookman Old Style"/>
          <w:color w:val="000000"/>
        </w:rPr>
        <w:t>1.</w:t>
      </w:r>
      <w:r w:rsidRPr="001B2242">
        <w:rPr>
          <w:rFonts w:ascii="Bookman Old Style" w:hAnsi="Bookman Old Style"/>
          <w:b/>
          <w:color w:val="000000"/>
        </w:rPr>
        <w:t>man socket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b/>
          <w:color w:val="000000"/>
        </w:rPr>
        <w:t>NAME: </w:t>
      </w:r>
    </w:p>
    <w:p w:rsidR="00264AC2" w:rsidRPr="001B2242" w:rsidRDefault="00BF105E">
      <w:pPr>
        <w:rPr>
          <w:rFonts w:ascii="Bookman Old Style" w:hAnsi="Bookman Old Style"/>
          <w:color w:val="000000"/>
        </w:rPr>
      </w:pPr>
      <w:r w:rsidRPr="001B2242">
        <w:rPr>
          <w:rFonts w:ascii="Bookman Old Style" w:hAnsi="Bookman Old Style"/>
          <w:color w:val="000000"/>
        </w:rPr>
        <w:t>Socket – create an endpoint for communication.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b/>
          <w:color w:val="000000"/>
        </w:rPr>
        <w:t>SYNOPSIS</w:t>
      </w:r>
      <w:r w:rsidRPr="001B2242">
        <w:rPr>
          <w:rFonts w:ascii="Bookman Old Style" w:hAnsi="Bookman Old Style"/>
          <w:color w:val="000000"/>
        </w:rPr>
        <w:t>: </w:t>
      </w:r>
    </w:p>
    <w:p w:rsidR="00264AC2" w:rsidRPr="001B2242" w:rsidRDefault="00BF105E">
      <w:pPr>
        <w:rPr>
          <w:rFonts w:ascii="Bookman Old Style" w:hAnsi="Bookman Old Style"/>
          <w:color w:val="000000"/>
        </w:rPr>
      </w:pPr>
      <w:r w:rsidRPr="001B2242">
        <w:rPr>
          <w:rFonts w:ascii="Bookman Old Style" w:hAnsi="Bookman Old Style"/>
          <w:color w:val="000000"/>
        </w:rPr>
        <w:t>#include&lt;sys/types.h&gt; </w:t>
      </w:r>
    </w:p>
    <w:p w:rsidR="00264AC2" w:rsidRPr="001B2242" w:rsidRDefault="00BF105E">
      <w:pPr>
        <w:rPr>
          <w:rFonts w:ascii="Bookman Old Style" w:hAnsi="Bookman Old Style"/>
          <w:color w:val="000000"/>
        </w:rPr>
      </w:pPr>
      <w:r w:rsidRPr="001B2242">
        <w:rPr>
          <w:rFonts w:ascii="Bookman Old Style" w:hAnsi="Bookman Old Style"/>
          <w:color w:val="000000"/>
        </w:rPr>
        <w:t>#include&lt;sys/socket.h&gt; </w:t>
      </w:r>
    </w:p>
    <w:p w:rsidR="00264AC2" w:rsidRPr="001B2242" w:rsidRDefault="00BF105E">
      <w:pPr>
        <w:rPr>
          <w:rFonts w:ascii="Bookman Old Style" w:hAnsi="Bookman Old Style"/>
          <w:color w:val="000000"/>
        </w:rPr>
      </w:pPr>
      <w:r w:rsidRPr="001B2242">
        <w:rPr>
          <w:rFonts w:ascii="Bookman Old Style" w:hAnsi="Bookman Old Style"/>
          <w:color w:val="000000"/>
        </w:rPr>
        <w:t>int socket(int domain,inttype,int protocol);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DESCRIPTION: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Socket creates an endpoint for communication and returns a descriptor.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domain parameter specifies a common domain this selects the protocol family </w:t>
      </w:r>
    </w:p>
    <w:p w:rsidR="00264AC2" w:rsidRPr="001B2242" w:rsidRDefault="00BF105E">
      <w:pPr>
        <w:rPr>
          <w:rFonts w:ascii="Bookman Old Style" w:hAnsi="Bookman Old Style"/>
          <w:color w:val="000000"/>
        </w:rPr>
      </w:pPr>
      <w:r w:rsidRPr="001B2242">
        <w:rPr>
          <w:rFonts w:ascii="Bookman Old Style" w:hAnsi="Bookman Old Style"/>
          <w:color w:val="000000"/>
        </w:rPr>
        <w:t>which will be used for communication.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These families are defined in &lt;sys/socket.h&gt;.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b/>
          <w:color w:val="000000"/>
        </w:rPr>
        <w:t>FORMAT: </w:t>
      </w:r>
      <w:r w:rsidRPr="001B2242">
        <w:rPr>
          <w:rFonts w:ascii="Bookman Old Style" w:eastAsia="MS Mincho" w:hAnsi="Bookman Old Style" w:cs="MS Mincho"/>
          <w:noProof/>
          <w:color w:val="000000"/>
        </w:rPr>
        <w:drawing>
          <wp:inline distT="0" distB="0" distL="0" distR="0" wp14:anchorId="693B638D" wp14:editId="2666FA88">
            <wp:extent cx="5943600" cy="1289050"/>
            <wp:effectExtent l="0" t="0" r="0" b="0"/>
            <wp:docPr id="49" name="image7.png" descr="https://lh5.googleusercontent.com/MCwHZXHldBEYNF1yu52pdoD_C-_ua1t9hEgG8Cj2byyR38-I2BvkB3ZpXNIu1gcB_n3e1qiYjkbHynoFGDt9M3NhGiH4R6DZt_nVeMQnU71cUwf2yXxFIya1j4byyI-z7aI5E2I=s0"/>
            <wp:cNvGraphicFramePr/>
            <a:graphic xmlns:a="http://schemas.openxmlformats.org/drawingml/2006/main">
              <a:graphicData uri="http://schemas.openxmlformats.org/drawingml/2006/picture">
                <pic:pic xmlns:pic="http://schemas.openxmlformats.org/drawingml/2006/picture">
                  <pic:nvPicPr>
                    <pic:cNvPr id="49" name="image7.png" descr="https://lh5.googleusercontent.com/MCwHZXHldBEYNF1yu52pdoD_C-_ua1t9hEgG8Cj2byyR38-I2BvkB3ZpXNIu1gcB_n3e1qiYjkbHynoFGDt9M3NhGiH4R6DZt_nVeMQnU71cUwf2yXxFIya1j4byyI-z7aI5E2I=s0"/>
                    <pic:cNvPicPr preferRelativeResize="0"/>
                  </pic:nvPicPr>
                  <pic:blipFill>
                    <a:blip r:embed="rId11"/>
                    <a:srcRect/>
                    <a:stretch>
                      <a:fillRect/>
                    </a:stretch>
                  </pic:blipFill>
                  <pic:spPr>
                    <a:xfrm>
                      <a:off x="0" y="0"/>
                      <a:ext cx="5943600" cy="1289368"/>
                    </a:xfrm>
                    <a:prstGeom prst="rect">
                      <a:avLst/>
                    </a:prstGeom>
                  </pic:spPr>
                </pic:pic>
              </a:graphicData>
            </a:graphic>
          </wp:inline>
        </w:drawing>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socket has the indicated type, which specifies the communication semantics.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TYPES: </w:t>
      </w:r>
    </w:p>
    <w:p w:rsidR="00264AC2" w:rsidRPr="001B2242" w:rsidRDefault="00BF105E">
      <w:pPr>
        <w:rPr>
          <w:rFonts w:ascii="Bookman Old Style" w:hAnsi="Bookman Old Style"/>
          <w:color w:val="000000"/>
        </w:rPr>
      </w:pPr>
      <w:r w:rsidRPr="001B2242">
        <w:rPr>
          <w:rFonts w:ascii="Bookman Old Style" w:hAnsi="Bookman Old Style"/>
          <w:b/>
          <w:color w:val="000000"/>
        </w:rPr>
        <w:t>1.SOCK_STREAM: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Provides sequenced , reliable, two-way , connection based byte streams.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An out-of-band data transmission mechanism, may be supported.Page | 4 </w:t>
      </w:r>
    </w:p>
    <w:p w:rsidR="00264AC2" w:rsidRPr="001B2242" w:rsidRDefault="00BF105E">
      <w:pPr>
        <w:rPr>
          <w:rFonts w:ascii="Bookman Old Style" w:hAnsi="Bookman Old Style"/>
          <w:color w:val="000000"/>
        </w:rPr>
      </w:pPr>
      <w:r w:rsidRPr="001B2242">
        <w:rPr>
          <w:rFonts w:ascii="Bookman Old Style" w:hAnsi="Bookman Old Style"/>
          <w:b/>
          <w:color w:val="000000"/>
        </w:rPr>
        <w:t>2.SOCK_DGRAM: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Supports datagram (connectionless, unreliable messages of a fixed maximum length). </w:t>
      </w:r>
    </w:p>
    <w:p w:rsidR="00264AC2" w:rsidRPr="001B2242" w:rsidRDefault="00BF105E">
      <w:pPr>
        <w:rPr>
          <w:rFonts w:ascii="Bookman Old Style" w:hAnsi="Bookman Old Style"/>
          <w:color w:val="000000"/>
        </w:rPr>
      </w:pPr>
      <w:r w:rsidRPr="001B2242">
        <w:rPr>
          <w:rFonts w:ascii="Bookman Old Style" w:hAnsi="Bookman Old Style"/>
          <w:b/>
          <w:color w:val="000000"/>
        </w:rPr>
        <w:t>3.SOCK_SEQPACKET: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Provides a sequenced , reliable, two-way connection based data transmission path for </w:t>
      </w:r>
    </w:p>
    <w:p w:rsidR="00264AC2" w:rsidRPr="001B2242" w:rsidRDefault="00BF105E">
      <w:pPr>
        <w:rPr>
          <w:rFonts w:ascii="Bookman Old Style" w:hAnsi="Bookman Old Style"/>
          <w:color w:val="000000"/>
        </w:rPr>
      </w:pPr>
      <w:r w:rsidRPr="001B2242">
        <w:rPr>
          <w:rFonts w:ascii="Bookman Old Style" w:hAnsi="Bookman Old Style"/>
          <w:color w:val="000000"/>
        </w:rPr>
        <w:t>datagrams of fixed maximum length. </w:t>
      </w:r>
    </w:p>
    <w:p w:rsidR="00264AC2" w:rsidRPr="001B2242" w:rsidRDefault="00BF105E">
      <w:pPr>
        <w:rPr>
          <w:rFonts w:ascii="Bookman Old Style" w:hAnsi="Bookman Old Style"/>
          <w:color w:val="000000"/>
        </w:rPr>
      </w:pPr>
      <w:r w:rsidRPr="001B2242">
        <w:rPr>
          <w:rFonts w:ascii="Bookman Old Style" w:hAnsi="Bookman Old Style"/>
          <w:b/>
          <w:color w:val="000000"/>
        </w:rPr>
        <w:t>4.SOCK_RAW: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Provides raw network protocol access. </w:t>
      </w:r>
    </w:p>
    <w:p w:rsidR="00264AC2" w:rsidRPr="001B2242" w:rsidRDefault="00BF105E">
      <w:pPr>
        <w:rPr>
          <w:rFonts w:ascii="Bookman Old Style" w:hAnsi="Bookman Old Style"/>
          <w:color w:val="000000"/>
        </w:rPr>
      </w:pPr>
      <w:r w:rsidRPr="001B2242">
        <w:rPr>
          <w:rFonts w:ascii="Bookman Old Style" w:hAnsi="Bookman Old Style"/>
          <w:b/>
          <w:color w:val="000000"/>
        </w:rPr>
        <w:lastRenderedPageBreak/>
        <w:t>5.SOCK_RDM: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Provides a reliable datagram layer that doesn’t guarantee ordering. </w:t>
      </w:r>
    </w:p>
    <w:p w:rsidR="00264AC2" w:rsidRPr="001B2242" w:rsidRDefault="00BF105E">
      <w:pPr>
        <w:rPr>
          <w:rFonts w:ascii="Bookman Old Style" w:hAnsi="Bookman Old Style"/>
          <w:color w:val="000000"/>
        </w:rPr>
      </w:pPr>
      <w:r w:rsidRPr="001B2242">
        <w:rPr>
          <w:rFonts w:ascii="Bookman Old Style" w:hAnsi="Bookman Old Style"/>
          <w:b/>
          <w:color w:val="000000"/>
        </w:rPr>
        <w:t>6.SOCK_PACKET: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Obsolete and shouldn’t be used in new programs.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2.man connect: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b/>
          <w:color w:val="000000"/>
        </w:rPr>
        <w:t>NAME: </w:t>
      </w:r>
    </w:p>
    <w:p w:rsidR="00264AC2" w:rsidRPr="001B2242" w:rsidRDefault="00BF105E">
      <w:pPr>
        <w:rPr>
          <w:rFonts w:ascii="Bookman Old Style" w:hAnsi="Bookman Old Style"/>
          <w:color w:val="000000"/>
        </w:rPr>
      </w:pPr>
      <w:r w:rsidRPr="001B2242">
        <w:rPr>
          <w:rFonts w:ascii="Bookman Old Style" w:hAnsi="Bookman Old Style"/>
          <w:color w:val="000000"/>
        </w:rPr>
        <w:t>connect – initiate a connection on a socket.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SYNOPSIS: </w:t>
      </w:r>
    </w:p>
    <w:p w:rsidR="00264AC2" w:rsidRPr="001B2242" w:rsidRDefault="00BF105E">
      <w:pPr>
        <w:rPr>
          <w:rFonts w:ascii="Bookman Old Style" w:hAnsi="Bookman Old Style"/>
          <w:color w:val="000000"/>
        </w:rPr>
      </w:pPr>
      <w:r w:rsidRPr="001B2242">
        <w:rPr>
          <w:rFonts w:ascii="Bookman Old Style" w:hAnsi="Bookman Old Style"/>
          <w:color w:val="000000"/>
        </w:rPr>
        <w:t>#include&lt;sys/types.h&gt; </w:t>
      </w:r>
    </w:p>
    <w:p w:rsidR="00264AC2" w:rsidRPr="001B2242" w:rsidRDefault="00BF105E">
      <w:pPr>
        <w:rPr>
          <w:rFonts w:ascii="Bookman Old Style" w:hAnsi="Bookman Old Style"/>
          <w:color w:val="000000"/>
        </w:rPr>
      </w:pPr>
      <w:r w:rsidRPr="001B2242">
        <w:rPr>
          <w:rFonts w:ascii="Bookman Old Style" w:hAnsi="Bookman Old Style"/>
          <w:color w:val="000000"/>
        </w:rPr>
        <w:t>#include&lt;sys/socket.h&gt; </w:t>
      </w:r>
    </w:p>
    <w:p w:rsidR="00264AC2" w:rsidRPr="001B2242" w:rsidRDefault="00BF105E">
      <w:pPr>
        <w:rPr>
          <w:rFonts w:ascii="Bookman Old Style" w:hAnsi="Bookman Old Style"/>
          <w:color w:val="000000"/>
        </w:rPr>
      </w:pPr>
      <w:r w:rsidRPr="001B2242">
        <w:rPr>
          <w:rFonts w:ascii="Bookman Old Style" w:hAnsi="Bookman Old Style"/>
          <w:color w:val="000000"/>
        </w:rPr>
        <w:t>int connect(int sockfd,const (struct sockaddr*)serv_addr,socklen_taddrlen);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DESCRIPTION: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file descriptor sockfd must refer to a socket.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If the socket is of type SOCK_DGRAM then the serv_addr address is the address to </w:t>
      </w:r>
    </w:p>
    <w:p w:rsidR="00264AC2" w:rsidRPr="001B2242" w:rsidRDefault="00BF105E">
      <w:pPr>
        <w:rPr>
          <w:rFonts w:ascii="Bookman Old Style" w:hAnsi="Bookman Old Style"/>
          <w:color w:val="000000"/>
        </w:rPr>
      </w:pPr>
      <w:r w:rsidRPr="001B2242">
        <w:rPr>
          <w:rFonts w:ascii="Bookman Old Style" w:hAnsi="Bookman Old Style"/>
          <w:color w:val="000000"/>
        </w:rPr>
        <w:t>which datagrams are sent by default and the only addr from which datagrams are </w:t>
      </w:r>
    </w:p>
    <w:p w:rsidR="00264AC2" w:rsidRPr="001B2242" w:rsidRDefault="00BF105E">
      <w:pPr>
        <w:rPr>
          <w:rFonts w:ascii="Bookman Old Style" w:hAnsi="Bookman Old Style"/>
          <w:color w:val="000000"/>
        </w:rPr>
      </w:pPr>
      <w:r w:rsidRPr="001B2242">
        <w:rPr>
          <w:rFonts w:ascii="Bookman Old Style" w:hAnsi="Bookman Old Style"/>
          <w:color w:val="000000"/>
        </w:rPr>
        <w:t>received.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If the socket is of type SOCK_STREAM or SOCK_SEQPACKET , this call attempts </w:t>
      </w:r>
    </w:p>
    <w:p w:rsidR="00264AC2" w:rsidRPr="001B2242" w:rsidRDefault="00BF105E">
      <w:pPr>
        <w:rPr>
          <w:rFonts w:ascii="Bookman Old Style" w:hAnsi="Bookman Old Style"/>
          <w:color w:val="000000"/>
        </w:rPr>
      </w:pPr>
      <w:r w:rsidRPr="001B2242">
        <w:rPr>
          <w:rFonts w:ascii="Bookman Old Style" w:hAnsi="Bookman Old Style"/>
          <w:color w:val="000000"/>
        </w:rPr>
        <w:t>to make a connection to another socket. </w:t>
      </w:r>
    </w:p>
    <w:p w:rsidR="00264AC2" w:rsidRPr="001B2242" w:rsidRDefault="00BF105E">
      <w:pPr>
        <w:rPr>
          <w:rFonts w:ascii="Bookman Old Style" w:hAnsi="Bookman Old Style"/>
          <w:color w:val="000000"/>
        </w:rPr>
      </w:pPr>
      <w:r w:rsidRPr="001B2242">
        <w:rPr>
          <w:rFonts w:ascii="Bookman Old Style" w:hAnsi="Bookman Old Style"/>
          <w:b/>
          <w:color w:val="000000"/>
        </w:rPr>
        <w:t>RETURN VALUE</w:t>
      </w:r>
      <w:r w:rsidRPr="001B2242">
        <w:rPr>
          <w:rFonts w:ascii="Bookman Old Style" w:hAnsi="Bookman Old Style"/>
          <w:color w:val="000000"/>
        </w:rPr>
        <w:t>: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If the connection or binding succeeds, zero is returned.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On error , -1 is returned , and error number is set appropriately.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b/>
          <w:color w:val="000000"/>
        </w:rPr>
        <w:t>ERRORS: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b/>
          <w:noProof/>
          <w:color w:val="000000"/>
        </w:rPr>
        <w:drawing>
          <wp:inline distT="0" distB="0" distL="0" distR="0" wp14:anchorId="57A5F2DF" wp14:editId="14632916">
            <wp:extent cx="5943600" cy="1495425"/>
            <wp:effectExtent l="0" t="0" r="0" b="0"/>
            <wp:docPr id="51" name="image8.png" descr="https://lh3.googleusercontent.com/g4aBmm-vCm0Bu2RpfHrWFpVSPssQ-wwQc_xyo6DrZmFxsjnfjvWtw5pplBf4uNnOH79LCZvvsSSWEgMueuaRqjrzJgeGm0dtWdsvebaDav5_fiWGfGtXeFlWBQa_OmrTKcD7CY8=s0"/>
            <wp:cNvGraphicFramePr/>
            <a:graphic xmlns:a="http://schemas.openxmlformats.org/drawingml/2006/main">
              <a:graphicData uri="http://schemas.openxmlformats.org/drawingml/2006/picture">
                <pic:pic xmlns:pic="http://schemas.openxmlformats.org/drawingml/2006/picture">
                  <pic:nvPicPr>
                    <pic:cNvPr id="51" name="image8.png" descr="https://lh3.googleusercontent.com/g4aBmm-vCm0Bu2RpfHrWFpVSPssQ-wwQc_xyo6DrZmFxsjnfjvWtw5pplBf4uNnOH79LCZvvsSSWEgMueuaRqjrzJgeGm0dtWdsvebaDav5_fiWGfGtXeFlWBQa_OmrTKcD7CY8=s0"/>
                    <pic:cNvPicPr preferRelativeResize="0"/>
                  </pic:nvPicPr>
                  <pic:blipFill>
                    <a:blip r:embed="rId12"/>
                    <a:srcRect/>
                    <a:stretch>
                      <a:fillRect/>
                    </a:stretch>
                  </pic:blipFill>
                  <pic:spPr>
                    <a:xfrm>
                      <a:off x="0" y="0"/>
                      <a:ext cx="5943600" cy="1495425"/>
                    </a:xfrm>
                    <a:prstGeom prst="rect">
                      <a:avLst/>
                    </a:prstGeom>
                  </pic:spPr>
                </pic:pic>
              </a:graphicData>
            </a:graphic>
          </wp:inline>
        </w:drawing>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color w:val="000000"/>
          <w:sz w:val="23"/>
          <w:szCs w:val="23"/>
        </w:rPr>
      </w:pPr>
      <w:r w:rsidRPr="001B2242">
        <w:rPr>
          <w:rFonts w:ascii="Bookman Old Style" w:hAnsi="Bookman Old Style"/>
          <w:b/>
          <w:color w:val="000000"/>
          <w:sz w:val="23"/>
          <w:szCs w:val="23"/>
        </w:rPr>
        <w:t xml:space="preserve">3.man accept </w:t>
      </w:r>
    </w:p>
    <w:p w:rsidR="00264AC2" w:rsidRPr="001B2242" w:rsidRDefault="00BF105E">
      <w:pPr>
        <w:rPr>
          <w:rFonts w:ascii="Bookman Old Style" w:hAnsi="Bookman Old Style"/>
          <w:color w:val="000000"/>
          <w:sz w:val="23"/>
          <w:szCs w:val="23"/>
        </w:rPr>
      </w:pPr>
      <w:r w:rsidRPr="001B2242">
        <w:rPr>
          <w:rFonts w:ascii="Bookman Old Style" w:hAnsi="Bookman Old Style"/>
          <w:b/>
          <w:color w:val="000000"/>
          <w:sz w:val="23"/>
          <w:szCs w:val="23"/>
        </w:rPr>
        <w:t xml:space="preserve">NAME: </w:t>
      </w:r>
    </w:p>
    <w:p w:rsidR="00264AC2" w:rsidRPr="001B2242" w:rsidRDefault="00BF105E">
      <w:pPr>
        <w:rPr>
          <w:rFonts w:ascii="Bookman Old Style" w:hAnsi="Bookman Old Style"/>
          <w:color w:val="000000"/>
          <w:sz w:val="23"/>
          <w:szCs w:val="23"/>
        </w:rPr>
      </w:pPr>
      <w:r w:rsidRPr="001B2242">
        <w:rPr>
          <w:rFonts w:ascii="Bookman Old Style" w:hAnsi="Bookman Old Style"/>
          <w:color w:val="000000"/>
          <w:sz w:val="23"/>
          <w:szCs w:val="23"/>
        </w:rPr>
        <w:t xml:space="preserve">accept/reject job is sent to a destination. </w:t>
      </w:r>
    </w:p>
    <w:p w:rsidR="00264AC2" w:rsidRPr="001B2242" w:rsidRDefault="00BF105E">
      <w:pPr>
        <w:rPr>
          <w:rFonts w:ascii="Bookman Old Style" w:hAnsi="Bookman Old Style"/>
          <w:color w:val="000000"/>
          <w:sz w:val="23"/>
          <w:szCs w:val="23"/>
        </w:rPr>
      </w:pPr>
      <w:r w:rsidRPr="001B2242">
        <w:rPr>
          <w:rFonts w:ascii="Bookman Old Style" w:hAnsi="Bookman Old Style"/>
          <w:b/>
          <w:color w:val="000000"/>
          <w:sz w:val="23"/>
          <w:szCs w:val="23"/>
        </w:rPr>
        <w:t xml:space="preserve">SYNOPSIS: </w:t>
      </w:r>
    </w:p>
    <w:p w:rsidR="00264AC2" w:rsidRPr="001B2242" w:rsidRDefault="00BF105E">
      <w:pPr>
        <w:rPr>
          <w:rFonts w:ascii="Bookman Old Style" w:hAnsi="Bookman Old Style"/>
          <w:color w:val="000000"/>
          <w:sz w:val="23"/>
          <w:szCs w:val="23"/>
        </w:rPr>
      </w:pPr>
      <w:r w:rsidRPr="001B2242">
        <w:rPr>
          <w:rFonts w:ascii="Bookman Old Style" w:hAnsi="Bookman Old Style"/>
          <w:color w:val="000000"/>
          <w:sz w:val="23"/>
          <w:szCs w:val="23"/>
        </w:rPr>
        <w:t xml:space="preserve">accept destination(s) </w:t>
      </w:r>
    </w:p>
    <w:p w:rsidR="00264AC2" w:rsidRPr="001B2242" w:rsidRDefault="00BF105E">
      <w:pPr>
        <w:rPr>
          <w:rFonts w:ascii="Bookman Old Style" w:hAnsi="Bookman Old Style"/>
          <w:color w:val="000000"/>
          <w:sz w:val="23"/>
          <w:szCs w:val="23"/>
        </w:rPr>
      </w:pPr>
      <w:r w:rsidRPr="001B2242">
        <w:rPr>
          <w:rFonts w:ascii="Bookman Old Style" w:hAnsi="Bookman Old Style"/>
          <w:color w:val="000000"/>
          <w:sz w:val="23"/>
          <w:szCs w:val="23"/>
        </w:rPr>
        <w:t>reject[-t] [-h server] [-r reason] destination(s)</w:t>
      </w:r>
    </w:p>
    <w:p w:rsidR="00264AC2" w:rsidRPr="001B2242" w:rsidRDefault="00BF105E">
      <w:pPr>
        <w:rPr>
          <w:rFonts w:ascii="Bookman Old Style" w:hAnsi="Bookman Old Style"/>
          <w:b/>
          <w:color w:val="000000"/>
        </w:rPr>
      </w:pPr>
      <w:r w:rsidRPr="001B2242">
        <w:rPr>
          <w:rFonts w:ascii="Bookman Old Style" w:hAnsi="Bookman Old Style"/>
          <w:b/>
          <w:color w:val="000000"/>
        </w:rPr>
        <w:t>DESCRIPTION:</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lastRenderedPageBreak/>
        <w:t>➢</w:t>
      </w:r>
      <w:r w:rsidRPr="001B2242">
        <w:rPr>
          <w:rFonts w:ascii="Bookman Old Style" w:hAnsi="Bookman Old Style"/>
          <w:color w:val="000000"/>
        </w:rPr>
        <w:t xml:space="preserve"> accept instructs the printing system to accept print jobs to the specified destination.</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hAnsi="Bookman Old Style"/>
          <w:color w:val="000000"/>
        </w:rPr>
        <w:t xml:space="preserve"> The –r option sets the reason for rejecting print jobs.</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hAnsi="Bookman Old Style"/>
          <w:color w:val="000000"/>
        </w:rPr>
        <w:t xml:space="preserve"> The –e option forces encryption when connecting to the server.</w:t>
      </w:r>
    </w:p>
    <w:p w:rsidR="00264AC2" w:rsidRPr="001B2242" w:rsidRDefault="00264AC2">
      <w:pPr>
        <w:rPr>
          <w:rFonts w:ascii="Bookman Old Style" w:hAnsi="Bookman Old Style"/>
          <w:color w:val="000000"/>
        </w:rPr>
      </w:pP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4. man send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b/>
          <w:color w:val="000000"/>
        </w:rPr>
        <w:t>NAME: </w:t>
      </w:r>
    </w:p>
    <w:p w:rsidR="00264AC2" w:rsidRPr="001B2242" w:rsidRDefault="00BF105E">
      <w:pPr>
        <w:rPr>
          <w:rFonts w:ascii="Bookman Old Style" w:hAnsi="Bookman Old Style"/>
          <w:color w:val="000000"/>
        </w:rPr>
      </w:pPr>
      <w:r w:rsidRPr="001B2242">
        <w:rPr>
          <w:rFonts w:ascii="Bookman Old Style" w:hAnsi="Bookman Old Style"/>
          <w:color w:val="000000"/>
        </w:rPr>
        <w:t>send, sendto, sendmsg - send a message from a socket. </w:t>
      </w:r>
    </w:p>
    <w:p w:rsidR="00264AC2" w:rsidRPr="001B2242" w:rsidRDefault="00BF105E">
      <w:pPr>
        <w:rPr>
          <w:rFonts w:ascii="Bookman Old Style" w:hAnsi="Bookman Old Style"/>
          <w:color w:val="000000"/>
        </w:rPr>
      </w:pPr>
      <w:r w:rsidRPr="001B2242">
        <w:rPr>
          <w:rFonts w:ascii="Bookman Old Style" w:hAnsi="Bookman Old Style"/>
          <w:b/>
          <w:color w:val="000000"/>
        </w:rPr>
        <w:t>SYNOPSIS: </w:t>
      </w:r>
    </w:p>
    <w:p w:rsidR="00264AC2" w:rsidRPr="001B2242" w:rsidRDefault="00BF105E">
      <w:pPr>
        <w:rPr>
          <w:rFonts w:ascii="Bookman Old Style" w:hAnsi="Bookman Old Style"/>
          <w:color w:val="000000"/>
        </w:rPr>
      </w:pPr>
      <w:r w:rsidRPr="001B2242">
        <w:rPr>
          <w:rFonts w:ascii="Bookman Old Style" w:hAnsi="Bookman Old Style"/>
          <w:color w:val="000000"/>
        </w:rPr>
        <w:t>#include&lt;sys/types.h&gt; </w:t>
      </w:r>
    </w:p>
    <w:p w:rsidR="00264AC2" w:rsidRPr="001B2242" w:rsidRDefault="00BF105E">
      <w:pPr>
        <w:rPr>
          <w:rFonts w:ascii="Bookman Old Style" w:hAnsi="Bookman Old Style"/>
          <w:color w:val="000000"/>
        </w:rPr>
      </w:pPr>
      <w:r w:rsidRPr="001B2242">
        <w:rPr>
          <w:rFonts w:ascii="Bookman Old Style" w:hAnsi="Bookman Old Style"/>
          <w:color w:val="000000"/>
        </w:rPr>
        <w:t>#include&lt;sys/socket.h&gt; </w:t>
      </w:r>
    </w:p>
    <w:p w:rsidR="00264AC2" w:rsidRPr="001B2242" w:rsidRDefault="00BF105E">
      <w:pPr>
        <w:rPr>
          <w:rFonts w:ascii="Bookman Old Style" w:hAnsi="Bookman Old Style"/>
          <w:color w:val="000000"/>
        </w:rPr>
      </w:pPr>
      <w:r w:rsidRPr="001B2242">
        <w:rPr>
          <w:rFonts w:ascii="Bookman Old Style" w:hAnsi="Bookman Old Style"/>
          <w:color w:val="000000"/>
        </w:rPr>
        <w:t>ssize_tsend(int s, const void *buf, size_tlen, int flags); </w:t>
      </w:r>
    </w:p>
    <w:p w:rsidR="00264AC2" w:rsidRPr="001B2242" w:rsidRDefault="00BF105E">
      <w:pPr>
        <w:rPr>
          <w:rFonts w:ascii="Bookman Old Style" w:hAnsi="Bookman Old Style"/>
          <w:color w:val="000000"/>
        </w:rPr>
      </w:pPr>
      <w:r w:rsidRPr="001B2242">
        <w:rPr>
          <w:rFonts w:ascii="Bookman Old Style" w:hAnsi="Bookman Old Style"/>
          <w:color w:val="000000"/>
        </w:rPr>
        <w:t>ssize_tsendto(int s, const void *buf, size_tlen, int flags, const struct sock_addr*to, socklen_ttolen); </w:t>
      </w:r>
    </w:p>
    <w:p w:rsidR="00264AC2" w:rsidRPr="001B2242" w:rsidRDefault="00BF105E">
      <w:pPr>
        <w:rPr>
          <w:rFonts w:ascii="Bookman Old Style" w:hAnsi="Bookman Old Style"/>
          <w:color w:val="000000"/>
        </w:rPr>
      </w:pPr>
      <w:r w:rsidRPr="001B2242">
        <w:rPr>
          <w:rFonts w:ascii="Bookman Old Style" w:hAnsi="Bookman Old Style"/>
          <w:color w:val="000000"/>
        </w:rPr>
        <w:t>ssize_tsendmsg(int s, const struct msghdr *msg, int flags);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DESCRIPTION: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system calls send, sendto and sendmsg are used to transmit a message to another </w:t>
      </w:r>
    </w:p>
    <w:p w:rsidR="00264AC2" w:rsidRPr="001B2242" w:rsidRDefault="00BF105E">
      <w:pPr>
        <w:rPr>
          <w:rFonts w:ascii="Bookman Old Style" w:hAnsi="Bookman Old Style"/>
          <w:color w:val="000000"/>
        </w:rPr>
      </w:pPr>
      <w:r w:rsidRPr="001B2242">
        <w:rPr>
          <w:rFonts w:ascii="Bookman Old Style" w:hAnsi="Bookman Old Style"/>
          <w:color w:val="000000"/>
        </w:rPr>
        <w:t>socket.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send call may be used only when the socket is in a connected state.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only difference between send and write is the presence of flags.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parameter is the file descriptor of the sending socket.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5.man recv </w:t>
      </w:r>
    </w:p>
    <w:p w:rsidR="00264AC2" w:rsidRPr="001B2242" w:rsidRDefault="00BF105E">
      <w:pPr>
        <w:rPr>
          <w:rFonts w:ascii="Bookman Old Style" w:hAnsi="Bookman Old Style"/>
          <w:color w:val="000000"/>
        </w:rPr>
      </w:pPr>
      <w:r w:rsidRPr="001B2242">
        <w:rPr>
          <w:rFonts w:ascii="Bookman Old Style" w:hAnsi="Bookman Old Style"/>
          <w:b/>
          <w:color w:val="000000"/>
        </w:rPr>
        <w:t>NAME: </w:t>
      </w:r>
    </w:p>
    <w:p w:rsidR="00264AC2" w:rsidRPr="001B2242" w:rsidRDefault="00BF105E">
      <w:pPr>
        <w:rPr>
          <w:rFonts w:ascii="Bookman Old Style" w:hAnsi="Bookman Old Style"/>
          <w:color w:val="000000"/>
        </w:rPr>
      </w:pPr>
      <w:r w:rsidRPr="001B2242">
        <w:rPr>
          <w:rFonts w:ascii="Bookman Old Style" w:hAnsi="Bookman Old Style"/>
          <w:color w:val="000000"/>
        </w:rPr>
        <w:t>recv, recvfrom, recvmsg – receive a message from a socket. </w:t>
      </w:r>
    </w:p>
    <w:p w:rsidR="00264AC2" w:rsidRPr="001B2242" w:rsidRDefault="00BF105E">
      <w:pPr>
        <w:rPr>
          <w:rFonts w:ascii="Bookman Old Style" w:hAnsi="Bookman Old Style"/>
          <w:color w:val="000000"/>
        </w:rPr>
      </w:pPr>
      <w:r w:rsidRPr="001B2242">
        <w:rPr>
          <w:rFonts w:ascii="Bookman Old Style" w:hAnsi="Bookman Old Style"/>
          <w:color w:val="000000"/>
        </w:rPr>
        <w:t>Page | 5</w:t>
      </w:r>
      <w:r w:rsidRPr="001B2242">
        <w:rPr>
          <w:rFonts w:ascii="Bookman Old Style" w:hAnsi="Bookman Old Style"/>
          <w:b/>
          <w:color w:val="000000"/>
        </w:rPr>
        <w:t>SYNOPSIS: </w:t>
      </w:r>
    </w:p>
    <w:p w:rsidR="00264AC2" w:rsidRPr="001B2242" w:rsidRDefault="00BF105E">
      <w:pPr>
        <w:rPr>
          <w:rFonts w:ascii="Bookman Old Style" w:hAnsi="Bookman Old Style"/>
          <w:color w:val="000000"/>
        </w:rPr>
      </w:pPr>
      <w:r w:rsidRPr="001B2242">
        <w:rPr>
          <w:rFonts w:ascii="Bookman Old Style" w:hAnsi="Bookman Old Style"/>
          <w:color w:val="000000"/>
        </w:rPr>
        <w:t>#include&lt;sys/types.h&gt; </w:t>
      </w:r>
    </w:p>
    <w:p w:rsidR="00264AC2" w:rsidRPr="001B2242" w:rsidRDefault="00BF105E">
      <w:pPr>
        <w:rPr>
          <w:rFonts w:ascii="Bookman Old Style" w:hAnsi="Bookman Old Style"/>
          <w:color w:val="000000"/>
        </w:rPr>
      </w:pPr>
      <w:r w:rsidRPr="001B2242">
        <w:rPr>
          <w:rFonts w:ascii="Bookman Old Style" w:hAnsi="Bookman Old Style"/>
          <w:color w:val="000000"/>
        </w:rPr>
        <w:t>#include&lt;sys/socket.h&gt; </w:t>
      </w:r>
    </w:p>
    <w:p w:rsidR="00264AC2" w:rsidRPr="001B2242" w:rsidRDefault="00BF105E">
      <w:pPr>
        <w:rPr>
          <w:rFonts w:ascii="Bookman Old Style" w:hAnsi="Bookman Old Style"/>
          <w:color w:val="000000"/>
        </w:rPr>
      </w:pPr>
      <w:r w:rsidRPr="001B2242">
        <w:rPr>
          <w:rFonts w:ascii="Bookman Old Style" w:hAnsi="Bookman Old Style"/>
          <w:color w:val="000000"/>
        </w:rPr>
        <w:t>ssize_trecv(int s, void *buf, size_tlen, int flags); </w:t>
      </w:r>
    </w:p>
    <w:p w:rsidR="00264AC2" w:rsidRPr="001B2242" w:rsidRDefault="00BF105E">
      <w:pPr>
        <w:rPr>
          <w:rFonts w:ascii="Bookman Old Style" w:hAnsi="Bookman Old Style"/>
          <w:color w:val="000000"/>
        </w:rPr>
      </w:pPr>
      <w:r w:rsidRPr="001B2242">
        <w:rPr>
          <w:rFonts w:ascii="Bookman Old Style" w:hAnsi="Bookman Old Style"/>
          <w:color w:val="000000"/>
        </w:rPr>
        <w:t>ssize_trecvfrom(int s, void *buf, size_tlen, int flags, struct sockaddr *from, socklen_t* from len); </w:t>
      </w:r>
    </w:p>
    <w:p w:rsidR="00264AC2" w:rsidRPr="001B2242" w:rsidRDefault="00BF105E">
      <w:pPr>
        <w:rPr>
          <w:rFonts w:ascii="Bookman Old Style" w:hAnsi="Bookman Old Style"/>
          <w:color w:val="000000"/>
        </w:rPr>
      </w:pPr>
      <w:r w:rsidRPr="001B2242">
        <w:rPr>
          <w:rFonts w:ascii="Bookman Old Style" w:hAnsi="Bookman Old Style"/>
          <w:color w:val="000000"/>
        </w:rPr>
        <w:t>ssize_trecvmsg(int s, struct msghdr *msg, int flags); </w:t>
      </w:r>
    </w:p>
    <w:p w:rsidR="00264AC2" w:rsidRPr="001B2242" w:rsidRDefault="00BF105E">
      <w:pPr>
        <w:rPr>
          <w:rFonts w:ascii="Bookman Old Style" w:hAnsi="Bookman Old Style"/>
          <w:color w:val="000000"/>
        </w:rPr>
      </w:pPr>
      <w:r w:rsidRPr="001B2242">
        <w:rPr>
          <w:rFonts w:ascii="Bookman Old Style" w:hAnsi="Bookman Old Style"/>
          <w:b/>
          <w:color w:val="000000"/>
        </w:rPr>
        <w:t>DESCRIPTION: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recvfrom and recvmsg calls are used to receive messages from a socket, and may </w:t>
      </w:r>
    </w:p>
    <w:p w:rsidR="00264AC2" w:rsidRPr="001B2242" w:rsidRDefault="00BF105E">
      <w:pPr>
        <w:rPr>
          <w:rFonts w:ascii="Bookman Old Style" w:hAnsi="Bookman Old Style"/>
          <w:color w:val="000000"/>
        </w:rPr>
      </w:pPr>
      <w:r w:rsidRPr="001B2242">
        <w:rPr>
          <w:rFonts w:ascii="Bookman Old Style" w:hAnsi="Bookman Old Style"/>
          <w:color w:val="000000"/>
        </w:rPr>
        <w:t>be used to recv data on a socket whether or not it is connection oriented.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If from is not NULL, and the underlying protocol provides the srcaddr , this srcaddr is </w:t>
      </w:r>
    </w:p>
    <w:p w:rsidR="00264AC2" w:rsidRPr="001B2242" w:rsidRDefault="00BF105E">
      <w:pPr>
        <w:rPr>
          <w:rFonts w:ascii="Bookman Old Style" w:hAnsi="Bookman Old Style"/>
          <w:color w:val="000000"/>
        </w:rPr>
      </w:pPr>
      <w:r w:rsidRPr="001B2242">
        <w:rPr>
          <w:rFonts w:ascii="Bookman Old Style" w:hAnsi="Bookman Old Style"/>
          <w:color w:val="000000"/>
        </w:rPr>
        <w:t>filled in.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recv call is normally used only on a connection socket and is identical to recvfrom </w:t>
      </w:r>
    </w:p>
    <w:p w:rsidR="00264AC2" w:rsidRPr="001B2242" w:rsidRDefault="00BF105E">
      <w:pPr>
        <w:rPr>
          <w:rFonts w:ascii="Bookman Old Style" w:hAnsi="Bookman Old Style"/>
          <w:color w:val="000000"/>
        </w:rPr>
      </w:pPr>
      <w:r w:rsidRPr="001B2242">
        <w:rPr>
          <w:rFonts w:ascii="Bookman Old Style" w:hAnsi="Bookman Old Style"/>
          <w:color w:val="000000"/>
        </w:rPr>
        <w:t>with a NULL from parameter.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6.man read </w:t>
      </w:r>
    </w:p>
    <w:p w:rsidR="00264AC2" w:rsidRPr="001B2242" w:rsidRDefault="00BF105E">
      <w:pPr>
        <w:rPr>
          <w:rFonts w:ascii="Bookman Old Style" w:hAnsi="Bookman Old Style"/>
          <w:color w:val="000000"/>
        </w:rPr>
      </w:pPr>
      <w:r w:rsidRPr="001B2242">
        <w:rPr>
          <w:rFonts w:ascii="Bookman Old Style" w:hAnsi="Bookman Old Style"/>
          <w:b/>
          <w:color w:val="000000"/>
        </w:rPr>
        <w:lastRenderedPageBreak/>
        <w:t>NAME: </w:t>
      </w:r>
    </w:p>
    <w:p w:rsidR="00264AC2" w:rsidRPr="001B2242" w:rsidRDefault="00BF105E">
      <w:pPr>
        <w:rPr>
          <w:rFonts w:ascii="Bookman Old Style" w:hAnsi="Bookman Old Style"/>
          <w:color w:val="000000"/>
        </w:rPr>
      </w:pPr>
      <w:r w:rsidRPr="001B2242">
        <w:rPr>
          <w:rFonts w:ascii="Bookman Old Style" w:hAnsi="Bookman Old Style"/>
          <w:color w:val="000000"/>
        </w:rPr>
        <w:t>read, readonly, return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7.man write </w:t>
      </w:r>
    </w:p>
    <w:p w:rsidR="00264AC2" w:rsidRPr="001B2242" w:rsidRDefault="00BF105E">
      <w:pPr>
        <w:rPr>
          <w:rFonts w:ascii="Bookman Old Style" w:hAnsi="Bookman Old Style"/>
          <w:color w:val="000000"/>
        </w:rPr>
      </w:pPr>
      <w:r w:rsidRPr="001B2242">
        <w:rPr>
          <w:rFonts w:ascii="Bookman Old Style" w:hAnsi="Bookman Old Style"/>
          <w:b/>
          <w:color w:val="000000"/>
        </w:rPr>
        <w:t>NAME: </w:t>
      </w:r>
    </w:p>
    <w:p w:rsidR="00264AC2" w:rsidRPr="001B2242" w:rsidRDefault="00BF105E">
      <w:pPr>
        <w:rPr>
          <w:rFonts w:ascii="Bookman Old Style" w:hAnsi="Bookman Old Style"/>
          <w:color w:val="000000"/>
        </w:rPr>
      </w:pPr>
      <w:r w:rsidRPr="001B2242">
        <w:rPr>
          <w:rFonts w:ascii="Bookman Old Style" w:hAnsi="Bookman Old Style"/>
          <w:color w:val="000000"/>
        </w:rPr>
        <w:t>write- send a message to another user. </w:t>
      </w:r>
    </w:p>
    <w:p w:rsidR="00264AC2" w:rsidRPr="001B2242" w:rsidRDefault="00BF105E">
      <w:pPr>
        <w:rPr>
          <w:rFonts w:ascii="Bookman Old Style" w:hAnsi="Bookman Old Style"/>
          <w:color w:val="000000"/>
        </w:rPr>
      </w:pPr>
      <w:r w:rsidRPr="001B2242">
        <w:rPr>
          <w:rFonts w:ascii="Bookman Old Style" w:hAnsi="Bookman Old Style"/>
          <w:b/>
          <w:color w:val="000000"/>
        </w:rPr>
        <w:t>SYNOPSIS: </w:t>
      </w:r>
    </w:p>
    <w:p w:rsidR="00264AC2" w:rsidRPr="001B2242" w:rsidRDefault="00BF105E">
      <w:pPr>
        <w:rPr>
          <w:rFonts w:ascii="Bookman Old Style" w:hAnsi="Bookman Old Style"/>
          <w:color w:val="000000"/>
        </w:rPr>
      </w:pPr>
      <w:r w:rsidRPr="001B2242">
        <w:rPr>
          <w:rFonts w:ascii="Bookman Old Style" w:hAnsi="Bookman Old Style"/>
          <w:color w:val="000000"/>
        </w:rPr>
        <w:t>write user[ttyname]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DESCRIPTION: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write allows you to communicate with other users, by copying lines from terminal to </w:t>
      </w:r>
    </w:p>
    <w:p w:rsidR="00264AC2" w:rsidRPr="001B2242" w:rsidRDefault="00BF105E">
      <w:pPr>
        <w:rPr>
          <w:rFonts w:ascii="Bookman Old Style" w:hAnsi="Bookman Old Style"/>
          <w:color w:val="000000"/>
        </w:rPr>
      </w:pPr>
      <w:r w:rsidRPr="001B2242">
        <w:rPr>
          <w:rFonts w:ascii="Bookman Old Style" w:hAnsi="Bookman Old Style"/>
          <w:color w:val="000000"/>
        </w:rPr>
        <w:t>………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When you run the write and the user you are writing to get a message of the form: </w:t>
      </w:r>
    </w:p>
    <w:p w:rsidR="00264AC2" w:rsidRPr="001B2242" w:rsidRDefault="00BF105E">
      <w:pPr>
        <w:rPr>
          <w:rFonts w:ascii="Bookman Old Style" w:hAnsi="Bookman Old Style"/>
          <w:color w:val="000000"/>
        </w:rPr>
      </w:pPr>
      <w:r w:rsidRPr="001B2242">
        <w:rPr>
          <w:rFonts w:ascii="Bookman Old Style" w:hAnsi="Bookman Old Style"/>
          <w:color w:val="000000"/>
        </w:rPr>
        <w:t>Message from yourname @yourhost on yourtty at hh:mm:…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Any further lines you enter will be copied to the specified user’s terminal.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If the other user wants to reply they must run write as well.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8. ifconfig </w:t>
      </w:r>
    </w:p>
    <w:p w:rsidR="00264AC2" w:rsidRPr="001B2242" w:rsidRDefault="00BF105E">
      <w:pPr>
        <w:rPr>
          <w:rFonts w:ascii="Bookman Old Style" w:hAnsi="Bookman Old Style"/>
          <w:color w:val="000000"/>
        </w:rPr>
      </w:pPr>
      <w:r w:rsidRPr="001B2242">
        <w:rPr>
          <w:rFonts w:ascii="Bookman Old Style" w:hAnsi="Bookman Old Style"/>
          <w:b/>
          <w:color w:val="000000"/>
        </w:rPr>
        <w:t>NAME: </w:t>
      </w:r>
    </w:p>
    <w:p w:rsidR="00264AC2" w:rsidRPr="001B2242" w:rsidRDefault="00BF105E">
      <w:pPr>
        <w:rPr>
          <w:rFonts w:ascii="Bookman Old Style" w:hAnsi="Bookman Old Style"/>
          <w:color w:val="000000"/>
        </w:rPr>
      </w:pPr>
      <w:r w:rsidRPr="001B2242">
        <w:rPr>
          <w:rFonts w:ascii="Bookman Old Style" w:hAnsi="Bookman Old Style"/>
          <w:color w:val="000000"/>
        </w:rPr>
        <w:t>ifconfig- configure a network interface. </w:t>
      </w:r>
    </w:p>
    <w:p w:rsidR="00264AC2" w:rsidRPr="001B2242" w:rsidRDefault="00BF105E">
      <w:pPr>
        <w:rPr>
          <w:rFonts w:ascii="Bookman Old Style" w:hAnsi="Bookman Old Style"/>
          <w:color w:val="000000"/>
        </w:rPr>
      </w:pPr>
      <w:r w:rsidRPr="001B2242">
        <w:rPr>
          <w:rFonts w:ascii="Bookman Old Style" w:hAnsi="Bookman Old Style"/>
          <w:b/>
          <w:color w:val="000000"/>
        </w:rPr>
        <w:t>SYNOPSIS: </w:t>
      </w:r>
    </w:p>
    <w:p w:rsidR="00264AC2" w:rsidRPr="001B2242" w:rsidRDefault="00BF105E">
      <w:pPr>
        <w:rPr>
          <w:rFonts w:ascii="Bookman Old Style" w:hAnsi="Bookman Old Style"/>
          <w:color w:val="000000"/>
        </w:rPr>
      </w:pPr>
      <w:r w:rsidRPr="001B2242">
        <w:rPr>
          <w:rFonts w:ascii="Bookman Old Style" w:hAnsi="Bookman Old Style"/>
          <w:color w:val="000000"/>
        </w:rPr>
        <w:t>Page | 6 ifconfig[interface] </w:t>
      </w:r>
    </w:p>
    <w:p w:rsidR="00264AC2" w:rsidRPr="001B2242" w:rsidRDefault="00BF105E">
      <w:pPr>
        <w:rPr>
          <w:rFonts w:ascii="Bookman Old Style" w:hAnsi="Bookman Old Style"/>
          <w:color w:val="000000"/>
        </w:rPr>
      </w:pPr>
      <w:r w:rsidRPr="001B2242">
        <w:rPr>
          <w:rFonts w:ascii="Bookman Old Style" w:hAnsi="Bookman Old Style"/>
          <w:color w:val="000000"/>
        </w:rPr>
        <w:t>ifconfig interface[aftype] options | address…… </w:t>
      </w:r>
    </w:p>
    <w:p w:rsidR="00264AC2" w:rsidRPr="001B2242" w:rsidRDefault="00BF105E">
      <w:pPr>
        <w:rPr>
          <w:rFonts w:ascii="Bookman Old Style" w:hAnsi="Bookman Old Style"/>
          <w:color w:val="000000"/>
        </w:rPr>
      </w:pPr>
      <w:r w:rsidRPr="001B2242">
        <w:rPr>
          <w:rFonts w:ascii="Bookman Old Style" w:hAnsi="Bookman Old Style"/>
          <w:b/>
          <w:color w:val="000000"/>
        </w:rPr>
        <w:t>DESCRIPTION: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ifconfig is used to configure the kernel resident network interfaces.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It is used at boot time to setup interfaces as necessary.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After that, it is usually only needed when debugging or when system tuning is needed.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If no arguments are given, ifconfig displays the status of the currently active interfaces.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9. man bind </w:t>
      </w:r>
    </w:p>
    <w:p w:rsidR="00264AC2" w:rsidRPr="001B2242" w:rsidRDefault="00BF105E">
      <w:pPr>
        <w:rPr>
          <w:rFonts w:ascii="Bookman Old Style" w:hAnsi="Bookman Old Style"/>
          <w:color w:val="000000"/>
        </w:rPr>
      </w:pPr>
      <w:r w:rsidRPr="001B2242">
        <w:rPr>
          <w:rFonts w:ascii="Bookman Old Style" w:hAnsi="Bookman Old Style"/>
          <w:b/>
          <w:color w:val="000000"/>
        </w:rPr>
        <w:t>SYNOPSIS: </w:t>
      </w:r>
    </w:p>
    <w:p w:rsidR="00264AC2" w:rsidRPr="001B2242" w:rsidRDefault="00BF105E">
      <w:pPr>
        <w:rPr>
          <w:rFonts w:ascii="Bookman Old Style" w:hAnsi="Bookman Old Style"/>
          <w:color w:val="000000"/>
        </w:rPr>
      </w:pPr>
      <w:r w:rsidRPr="001B2242">
        <w:rPr>
          <w:rFonts w:ascii="Bookman Old Style" w:hAnsi="Bookman Old Style"/>
          <w:color w:val="000000"/>
        </w:rPr>
        <w:t>bind[-m keymap] [-lpsvpsv]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10. man htons/ man htonl </w:t>
      </w:r>
    </w:p>
    <w:p w:rsidR="00264AC2" w:rsidRPr="001B2242" w:rsidRDefault="00BF105E">
      <w:pPr>
        <w:rPr>
          <w:rFonts w:ascii="Bookman Old Style" w:hAnsi="Bookman Old Style"/>
          <w:color w:val="000000"/>
        </w:rPr>
      </w:pPr>
      <w:r w:rsidRPr="001B2242">
        <w:rPr>
          <w:rFonts w:ascii="Bookman Old Style" w:hAnsi="Bookman Old Style"/>
          <w:b/>
          <w:color w:val="000000"/>
        </w:rPr>
        <w:t>NAME: </w:t>
      </w:r>
    </w:p>
    <w:p w:rsidR="00264AC2" w:rsidRPr="001B2242" w:rsidRDefault="00BF105E">
      <w:pPr>
        <w:rPr>
          <w:rFonts w:ascii="Bookman Old Style" w:hAnsi="Bookman Old Style"/>
          <w:color w:val="000000"/>
        </w:rPr>
      </w:pPr>
      <w:r w:rsidRPr="001B2242">
        <w:rPr>
          <w:rFonts w:ascii="Bookman Old Style" w:hAnsi="Bookman Old Style"/>
          <w:color w:val="000000"/>
        </w:rPr>
        <w:t>htonl, htons, ntohl, ntohs- convert values between host and network byte order. </w:t>
      </w:r>
    </w:p>
    <w:p w:rsidR="00264AC2" w:rsidRPr="001B2242" w:rsidRDefault="00BF105E">
      <w:pPr>
        <w:rPr>
          <w:rFonts w:ascii="Bookman Old Style" w:hAnsi="Bookman Old Style"/>
          <w:color w:val="000000"/>
        </w:rPr>
      </w:pPr>
      <w:r w:rsidRPr="001B2242">
        <w:rPr>
          <w:rFonts w:ascii="Bookman Old Style" w:hAnsi="Bookman Old Style"/>
          <w:b/>
          <w:color w:val="000000"/>
        </w:rPr>
        <w:t>SYNOPSIS: </w:t>
      </w:r>
    </w:p>
    <w:p w:rsidR="00264AC2" w:rsidRPr="001B2242" w:rsidRDefault="00BF105E">
      <w:pPr>
        <w:rPr>
          <w:rFonts w:ascii="Bookman Old Style" w:hAnsi="Bookman Old Style"/>
          <w:color w:val="000000"/>
        </w:rPr>
      </w:pPr>
      <w:r w:rsidRPr="001B2242">
        <w:rPr>
          <w:rFonts w:ascii="Bookman Old Style" w:hAnsi="Bookman Old Style"/>
          <w:color w:val="000000"/>
        </w:rPr>
        <w:t>#include&lt;netinet/in.h&gt; </w:t>
      </w:r>
    </w:p>
    <w:p w:rsidR="00264AC2" w:rsidRPr="001B2242" w:rsidRDefault="00BF105E">
      <w:pPr>
        <w:rPr>
          <w:rFonts w:ascii="Bookman Old Style" w:hAnsi="Bookman Old Style"/>
          <w:color w:val="000000"/>
        </w:rPr>
      </w:pPr>
      <w:r w:rsidRPr="001B2242">
        <w:rPr>
          <w:rFonts w:ascii="Bookman Old Style" w:hAnsi="Bookman Old Style"/>
          <w:color w:val="000000"/>
        </w:rPr>
        <w:t>uint32_t htonl(uint32_t hostlong); </w:t>
      </w:r>
    </w:p>
    <w:p w:rsidR="00264AC2" w:rsidRPr="001B2242" w:rsidRDefault="00BF105E">
      <w:pPr>
        <w:rPr>
          <w:rFonts w:ascii="Bookman Old Style" w:hAnsi="Bookman Old Style"/>
          <w:color w:val="000000"/>
        </w:rPr>
      </w:pPr>
      <w:r w:rsidRPr="001B2242">
        <w:rPr>
          <w:rFonts w:ascii="Bookman Old Style" w:hAnsi="Bookman Old Style"/>
          <w:color w:val="000000"/>
        </w:rPr>
        <w:t>uint16_t htons(uint32_t hostshort); </w:t>
      </w:r>
    </w:p>
    <w:p w:rsidR="00264AC2" w:rsidRPr="001B2242" w:rsidRDefault="00BF105E">
      <w:pPr>
        <w:rPr>
          <w:rFonts w:ascii="Bookman Old Style" w:hAnsi="Bookman Old Style"/>
          <w:color w:val="000000"/>
        </w:rPr>
      </w:pPr>
      <w:r w:rsidRPr="001B2242">
        <w:rPr>
          <w:rFonts w:ascii="Bookman Old Style" w:hAnsi="Bookman Old Style"/>
          <w:color w:val="000000"/>
        </w:rPr>
        <w:t>uint32_t ntohl(uint32_t netlong); </w:t>
      </w:r>
    </w:p>
    <w:p w:rsidR="00264AC2" w:rsidRPr="001B2242" w:rsidRDefault="00BF105E">
      <w:pPr>
        <w:rPr>
          <w:rFonts w:ascii="Bookman Old Style" w:hAnsi="Bookman Old Style"/>
          <w:color w:val="000000"/>
        </w:rPr>
      </w:pPr>
      <w:r w:rsidRPr="001B2242">
        <w:rPr>
          <w:rFonts w:ascii="Bookman Old Style" w:hAnsi="Bookman Old Style"/>
          <w:color w:val="000000"/>
        </w:rPr>
        <w:t>uint16_t ntohs(uint16_t netshort);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DESCRIPTION: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lastRenderedPageBreak/>
        <w:t>➢</w:t>
      </w:r>
      <w:r w:rsidRPr="001B2242">
        <w:rPr>
          <w:rFonts w:ascii="Bookman Old Style" w:eastAsia="Arial" w:hAnsi="Bookman Old Style" w:cs="Arial"/>
          <w:color w:val="000000"/>
        </w:rPr>
        <w:t xml:space="preserve"> </w:t>
      </w:r>
      <w:r w:rsidRPr="001B2242">
        <w:rPr>
          <w:rFonts w:ascii="Bookman Old Style" w:hAnsi="Bookman Old Style"/>
          <w:color w:val="000000"/>
        </w:rPr>
        <w:t>The htonl() function converts the unsigned integer hostlong from host byte order to </w:t>
      </w:r>
    </w:p>
    <w:p w:rsidR="00264AC2" w:rsidRPr="001B2242" w:rsidRDefault="00BF105E">
      <w:pPr>
        <w:rPr>
          <w:rFonts w:ascii="Bookman Old Style" w:hAnsi="Bookman Old Style"/>
          <w:color w:val="000000"/>
        </w:rPr>
      </w:pPr>
      <w:r w:rsidRPr="001B2242">
        <w:rPr>
          <w:rFonts w:ascii="Bookman Old Style" w:hAnsi="Bookman Old Style"/>
          <w:color w:val="000000"/>
        </w:rPr>
        <w:t>network byte order.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htons() converts the unsigned short integer hostshort from host byte order to network </w:t>
      </w:r>
    </w:p>
    <w:p w:rsidR="00264AC2" w:rsidRPr="001B2242" w:rsidRDefault="00BF105E">
      <w:pPr>
        <w:rPr>
          <w:rFonts w:ascii="Bookman Old Style" w:hAnsi="Bookman Old Style"/>
          <w:color w:val="000000"/>
        </w:rPr>
      </w:pPr>
      <w:r w:rsidRPr="001B2242">
        <w:rPr>
          <w:rFonts w:ascii="Bookman Old Style" w:hAnsi="Bookman Old Style"/>
          <w:color w:val="000000"/>
        </w:rPr>
        <w:t>byte order.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ntohl() converts the unsigned integer netlong from network byte order to host byte </w:t>
      </w:r>
    </w:p>
    <w:p w:rsidR="00264AC2" w:rsidRPr="001B2242" w:rsidRDefault="00BF105E">
      <w:pPr>
        <w:rPr>
          <w:rFonts w:ascii="Bookman Old Style" w:hAnsi="Bookman Old Style"/>
          <w:color w:val="000000"/>
        </w:rPr>
      </w:pPr>
      <w:r w:rsidRPr="001B2242">
        <w:rPr>
          <w:rFonts w:ascii="Bookman Old Style" w:hAnsi="Bookman Old Style"/>
          <w:color w:val="000000"/>
        </w:rPr>
        <w:t>order.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11. man gethostname </w:t>
      </w:r>
    </w:p>
    <w:p w:rsidR="00264AC2" w:rsidRPr="001B2242" w:rsidRDefault="00BF105E">
      <w:pPr>
        <w:rPr>
          <w:rFonts w:ascii="Bookman Old Style" w:hAnsi="Bookman Old Style"/>
          <w:color w:val="000000"/>
        </w:rPr>
      </w:pPr>
      <w:r w:rsidRPr="001B2242">
        <w:rPr>
          <w:rFonts w:ascii="Bookman Old Style" w:hAnsi="Bookman Old Style"/>
          <w:b/>
          <w:color w:val="000000"/>
        </w:rPr>
        <w:t>NAME: </w:t>
      </w:r>
    </w:p>
    <w:p w:rsidR="00264AC2" w:rsidRPr="001B2242" w:rsidRDefault="00BF105E">
      <w:pPr>
        <w:rPr>
          <w:rFonts w:ascii="Bookman Old Style" w:hAnsi="Bookman Old Style"/>
          <w:color w:val="000000"/>
        </w:rPr>
      </w:pPr>
      <w:r w:rsidRPr="001B2242">
        <w:rPr>
          <w:rFonts w:ascii="Bookman Old Style" w:hAnsi="Bookman Old Style"/>
          <w:color w:val="000000"/>
        </w:rPr>
        <w:t>gethostname, sethostname- get/set host name. </w:t>
      </w:r>
    </w:p>
    <w:p w:rsidR="00264AC2" w:rsidRPr="001B2242" w:rsidRDefault="00BF105E">
      <w:pPr>
        <w:rPr>
          <w:rFonts w:ascii="Bookman Old Style" w:hAnsi="Bookman Old Style"/>
          <w:color w:val="000000"/>
        </w:rPr>
      </w:pPr>
      <w:r w:rsidRPr="001B2242">
        <w:rPr>
          <w:rFonts w:ascii="Bookman Old Style" w:hAnsi="Bookman Old Style"/>
          <w:b/>
          <w:color w:val="000000"/>
        </w:rPr>
        <w:t>SYNOPSIS: </w:t>
      </w:r>
    </w:p>
    <w:p w:rsidR="00264AC2" w:rsidRPr="001B2242" w:rsidRDefault="00BF105E">
      <w:pPr>
        <w:rPr>
          <w:rFonts w:ascii="Bookman Old Style" w:hAnsi="Bookman Old Style"/>
          <w:color w:val="000000"/>
        </w:rPr>
      </w:pPr>
      <w:r w:rsidRPr="001B2242">
        <w:rPr>
          <w:rFonts w:ascii="Bookman Old Style" w:hAnsi="Bookman Old Style"/>
          <w:color w:val="000000"/>
        </w:rPr>
        <w:t>#include&lt;unistd.h&gt; </w:t>
      </w:r>
    </w:p>
    <w:p w:rsidR="00264AC2" w:rsidRPr="001B2242" w:rsidRDefault="00BF105E">
      <w:pPr>
        <w:rPr>
          <w:rFonts w:ascii="Bookman Old Style" w:hAnsi="Bookman Old Style"/>
          <w:color w:val="000000"/>
        </w:rPr>
      </w:pPr>
      <w:r w:rsidRPr="001B2242">
        <w:rPr>
          <w:rFonts w:ascii="Bookman Old Style" w:hAnsi="Bookman Old Style"/>
          <w:color w:val="000000"/>
        </w:rPr>
        <w:t>Page | 7 int gethostname(char *name,size_tlen); </w:t>
      </w:r>
    </w:p>
    <w:p w:rsidR="00264AC2" w:rsidRPr="001B2242" w:rsidRDefault="00BF105E">
      <w:pPr>
        <w:rPr>
          <w:rFonts w:ascii="Bookman Old Style" w:hAnsi="Bookman Old Style"/>
          <w:color w:val="000000"/>
        </w:rPr>
      </w:pPr>
      <w:r w:rsidRPr="001B2242">
        <w:rPr>
          <w:rFonts w:ascii="Bookman Old Style" w:hAnsi="Bookman Old Style"/>
          <w:color w:val="000000"/>
        </w:rPr>
        <w:t>int sethostname(const char *name,size_tlen);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DESCRIPTION: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These functions are used to access or to change the host name of the current processor.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gethostname() returns a NULL terminated hostname(set earlier by sethostname()) in </w:t>
      </w:r>
    </w:p>
    <w:p w:rsidR="00264AC2" w:rsidRPr="001B2242" w:rsidRDefault="00BF105E">
      <w:pPr>
        <w:rPr>
          <w:rFonts w:ascii="Bookman Old Style" w:hAnsi="Bookman Old Style"/>
          <w:color w:val="000000"/>
        </w:rPr>
      </w:pPr>
      <w:r w:rsidRPr="001B2242">
        <w:rPr>
          <w:rFonts w:ascii="Bookman Old Style" w:hAnsi="Bookman Old Style"/>
          <w:color w:val="000000"/>
        </w:rPr>
        <w:t>the array name that has a length of len bytes.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In case the NULL terminated then hostname does not fit ,no error is returned, but the </w:t>
      </w:r>
    </w:p>
    <w:p w:rsidR="00264AC2" w:rsidRPr="001B2242" w:rsidRDefault="00BF105E">
      <w:pPr>
        <w:rPr>
          <w:rFonts w:ascii="Bookman Old Style" w:hAnsi="Bookman Old Style"/>
          <w:color w:val="000000"/>
        </w:rPr>
      </w:pPr>
      <w:r w:rsidRPr="001B2242">
        <w:rPr>
          <w:rFonts w:ascii="Bookman Old Style" w:hAnsi="Bookman Old Style"/>
          <w:color w:val="000000"/>
        </w:rPr>
        <w:t>hostname is truncated.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It is unspecified whether the truncated hostname will be NULL terminated.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12. man gethostbyname </w:t>
      </w:r>
    </w:p>
    <w:p w:rsidR="00264AC2" w:rsidRPr="001B2242" w:rsidRDefault="00BF105E">
      <w:pPr>
        <w:rPr>
          <w:rFonts w:ascii="Bookman Old Style" w:hAnsi="Bookman Old Style"/>
          <w:color w:val="000000"/>
        </w:rPr>
      </w:pPr>
      <w:r w:rsidRPr="001B2242">
        <w:rPr>
          <w:rFonts w:ascii="Bookman Old Style" w:hAnsi="Bookman Old Style"/>
          <w:b/>
          <w:color w:val="000000"/>
        </w:rPr>
        <w:t>NAME: </w:t>
      </w:r>
    </w:p>
    <w:p w:rsidR="00264AC2" w:rsidRPr="001B2242" w:rsidRDefault="00BF105E">
      <w:pPr>
        <w:rPr>
          <w:rFonts w:ascii="Bookman Old Style" w:hAnsi="Bookman Old Style"/>
          <w:color w:val="000000"/>
        </w:rPr>
      </w:pPr>
      <w:r w:rsidRPr="001B2242">
        <w:rPr>
          <w:rFonts w:ascii="Bookman Old Style" w:hAnsi="Bookman Old Style"/>
          <w:color w:val="000000"/>
        </w:rPr>
        <w:t>gethostbyname, gethostbyaddr, sethostent, endhostent, herror, hstr – error – get network host entry.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SYNOPSIS: </w:t>
      </w:r>
    </w:p>
    <w:p w:rsidR="00264AC2" w:rsidRPr="001B2242" w:rsidRDefault="00BF105E">
      <w:pPr>
        <w:rPr>
          <w:rFonts w:ascii="Bookman Old Style" w:hAnsi="Bookman Old Style"/>
          <w:color w:val="000000"/>
        </w:rPr>
      </w:pPr>
      <w:r w:rsidRPr="001B2242">
        <w:rPr>
          <w:rFonts w:ascii="Bookman Old Style" w:hAnsi="Bookman Old Style"/>
          <w:color w:val="000000"/>
        </w:rPr>
        <w:t>#include&lt;netdb.h&gt; </w:t>
      </w:r>
    </w:p>
    <w:p w:rsidR="00264AC2" w:rsidRPr="001B2242" w:rsidRDefault="00BF105E">
      <w:pPr>
        <w:rPr>
          <w:rFonts w:ascii="Bookman Old Style" w:hAnsi="Bookman Old Style"/>
          <w:color w:val="000000"/>
        </w:rPr>
      </w:pPr>
      <w:r w:rsidRPr="001B2242">
        <w:rPr>
          <w:rFonts w:ascii="Bookman Old Style" w:hAnsi="Bookman Old Style"/>
          <w:color w:val="000000"/>
        </w:rPr>
        <w:t>extern int h_errno; </w:t>
      </w:r>
    </w:p>
    <w:p w:rsidR="00264AC2" w:rsidRPr="001B2242" w:rsidRDefault="00BF105E">
      <w:pPr>
        <w:rPr>
          <w:rFonts w:ascii="Bookman Old Style" w:hAnsi="Bookman Old Style"/>
          <w:color w:val="000000"/>
        </w:rPr>
      </w:pPr>
      <w:r w:rsidRPr="001B2242">
        <w:rPr>
          <w:rFonts w:ascii="Bookman Old Style" w:hAnsi="Bookman Old Style"/>
          <w:color w:val="000000"/>
        </w:rPr>
        <w:t>struct hostent *gethostbyname(const char *name); </w:t>
      </w:r>
    </w:p>
    <w:p w:rsidR="00264AC2" w:rsidRPr="001B2242" w:rsidRDefault="00BF105E">
      <w:pPr>
        <w:rPr>
          <w:rFonts w:ascii="Bookman Old Style" w:hAnsi="Bookman Old Style"/>
          <w:color w:val="000000"/>
        </w:rPr>
      </w:pPr>
      <w:r w:rsidRPr="001B2242">
        <w:rPr>
          <w:rFonts w:ascii="Bookman Old Style" w:hAnsi="Bookman Old Style"/>
          <w:color w:val="000000"/>
        </w:rPr>
        <w:t>#include&lt;sys/socket.h&gt; </w:t>
      </w:r>
    </w:p>
    <w:p w:rsidR="00264AC2" w:rsidRPr="001B2242" w:rsidRDefault="00BF105E">
      <w:pPr>
        <w:rPr>
          <w:rFonts w:ascii="Bookman Old Style" w:hAnsi="Bookman Old Style"/>
          <w:color w:val="000000"/>
        </w:rPr>
      </w:pPr>
      <w:r w:rsidRPr="001B2242">
        <w:rPr>
          <w:rFonts w:ascii="Bookman Old Style" w:hAnsi="Bookman Old Style"/>
          <w:color w:val="000000"/>
        </w:rPr>
        <w:t>struct hostent *gethostbyaddr(const char *addr)int len, int type); </w:t>
      </w:r>
    </w:p>
    <w:p w:rsidR="00264AC2" w:rsidRPr="001B2242" w:rsidRDefault="00BF105E">
      <w:pPr>
        <w:rPr>
          <w:rFonts w:ascii="Bookman Old Style" w:hAnsi="Bookman Old Style"/>
          <w:color w:val="000000"/>
        </w:rPr>
      </w:pPr>
      <w:r w:rsidRPr="001B2242">
        <w:rPr>
          <w:rFonts w:ascii="Bookman Old Style" w:hAnsi="Bookman Old Style"/>
          <w:color w:val="000000"/>
        </w:rPr>
        <w:t>struct hostent *gethostbyname2(const char *name,intaf);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DESCRIPTION: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The gethostbyname() returns a structure of type hostent for the given hostname.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Name-&gt;hostname or IPV4/IPV6 with dot notation.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gethostbyaddr()- struct of type hostent / host address length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Address types- AF_INET, AF_INET6.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lastRenderedPageBreak/>
        <w:t>➢</w:t>
      </w:r>
      <w:r w:rsidRPr="001B2242">
        <w:rPr>
          <w:rFonts w:ascii="Bookman Old Style" w:eastAsia="Arial" w:hAnsi="Bookman Old Style" w:cs="Arial"/>
          <w:color w:val="000000"/>
        </w:rPr>
        <w:t xml:space="preserve"> </w:t>
      </w:r>
      <w:r w:rsidRPr="001B2242">
        <w:rPr>
          <w:rFonts w:ascii="Bookman Old Style" w:hAnsi="Bookman Old Style"/>
          <w:color w:val="000000"/>
        </w:rPr>
        <w:t>sethostent() – stay open is true(1).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TCP socket connection should be open during queries.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Server queries for UDP datagrams.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endhostent()- ends the use of TCP connection. </w:t>
      </w:r>
    </w:p>
    <w:p w:rsidR="00264AC2" w:rsidRPr="001B2242" w:rsidRDefault="00BF105E">
      <w:pPr>
        <w:rPr>
          <w:rFonts w:ascii="Bookman Old Style" w:hAnsi="Bookman Old Style"/>
          <w:color w:val="000000"/>
        </w:rPr>
      </w:pPr>
      <w:r w:rsidRPr="001B2242">
        <w:rPr>
          <w:rFonts w:ascii="MS Gothic" w:eastAsia="MS Gothic" w:hAnsi="MS Gothic" w:cs="MS Gothic" w:hint="eastAsia"/>
          <w:color w:val="000000"/>
        </w:rPr>
        <w:t>➢</w:t>
      </w:r>
      <w:r w:rsidRPr="001B2242">
        <w:rPr>
          <w:rFonts w:ascii="Bookman Old Style" w:eastAsia="Arial" w:hAnsi="Bookman Old Style" w:cs="Arial"/>
          <w:color w:val="000000"/>
        </w:rPr>
        <w:t xml:space="preserve"> </w:t>
      </w:r>
      <w:r w:rsidRPr="001B2242">
        <w:rPr>
          <w:rFonts w:ascii="Bookman Old Style" w:hAnsi="Bookman Old Style"/>
          <w:color w:val="000000"/>
        </w:rPr>
        <w:t>Members of hostent structure: </w:t>
      </w:r>
    </w:p>
    <w:p w:rsidR="00264AC2" w:rsidRPr="001B2242" w:rsidRDefault="00BF105E">
      <w:pPr>
        <w:rPr>
          <w:rFonts w:ascii="Bookman Old Style" w:hAnsi="Bookman Old Style"/>
          <w:color w:val="000000"/>
        </w:rPr>
      </w:pPr>
      <w:r w:rsidRPr="001B2242">
        <w:rPr>
          <w:rFonts w:ascii="Bookman Old Style" w:hAnsi="Bookman Old Style"/>
          <w:color w:val="000000"/>
        </w:rPr>
        <w:t>a) h_name </w:t>
      </w:r>
    </w:p>
    <w:p w:rsidR="00264AC2" w:rsidRPr="001B2242" w:rsidRDefault="00BF105E">
      <w:pPr>
        <w:rPr>
          <w:rFonts w:ascii="Bookman Old Style" w:hAnsi="Bookman Old Style"/>
          <w:color w:val="000000"/>
        </w:rPr>
      </w:pPr>
      <w:r w:rsidRPr="001B2242">
        <w:rPr>
          <w:rFonts w:ascii="Bookman Old Style" w:hAnsi="Bookman Old Style"/>
          <w:color w:val="000000"/>
        </w:rPr>
        <w:t>b) h_aliases </w:t>
      </w:r>
    </w:p>
    <w:p w:rsidR="00264AC2" w:rsidRPr="001B2242" w:rsidRDefault="00BF105E">
      <w:pPr>
        <w:rPr>
          <w:rFonts w:ascii="Bookman Old Style" w:hAnsi="Bookman Old Style"/>
          <w:color w:val="000000"/>
        </w:rPr>
      </w:pPr>
      <w:r w:rsidRPr="001B2242">
        <w:rPr>
          <w:rFonts w:ascii="Bookman Old Style" w:hAnsi="Bookman Old Style"/>
          <w:color w:val="000000"/>
        </w:rPr>
        <w:t>c) h_addrtype </w:t>
      </w:r>
    </w:p>
    <w:p w:rsidR="00264AC2" w:rsidRPr="001B2242" w:rsidRDefault="00BF105E">
      <w:pPr>
        <w:rPr>
          <w:rFonts w:ascii="Bookman Old Style" w:hAnsi="Bookman Old Style"/>
          <w:color w:val="000000"/>
        </w:rPr>
      </w:pPr>
      <w:r w:rsidRPr="001B2242">
        <w:rPr>
          <w:rFonts w:ascii="Bookman Old Style" w:hAnsi="Bookman Old Style"/>
          <w:color w:val="000000"/>
        </w:rPr>
        <w:t>d) h_length </w:t>
      </w:r>
    </w:p>
    <w:p w:rsidR="00264AC2" w:rsidRPr="001B2242" w:rsidRDefault="00BF105E">
      <w:pPr>
        <w:rPr>
          <w:rFonts w:ascii="Bookman Old Style" w:hAnsi="Bookman Old Style"/>
          <w:color w:val="000000"/>
        </w:rPr>
      </w:pPr>
      <w:r w:rsidRPr="001B2242">
        <w:rPr>
          <w:rFonts w:ascii="Bookman Old Style" w:hAnsi="Bookman Old Style"/>
          <w:color w:val="000000"/>
        </w:rPr>
        <w:t>e) h_addr-list </w:t>
      </w:r>
    </w:p>
    <w:p w:rsidR="00264AC2" w:rsidRPr="001B2242" w:rsidRDefault="00BF105E">
      <w:pPr>
        <w:rPr>
          <w:rFonts w:ascii="Bookman Old Style" w:hAnsi="Bookman Old Style"/>
          <w:color w:val="000000"/>
        </w:rPr>
      </w:pPr>
      <w:r w:rsidRPr="001B2242">
        <w:rPr>
          <w:rFonts w:ascii="Bookman Old Style" w:hAnsi="Bookman Old Style"/>
          <w:color w:val="000000"/>
        </w:rPr>
        <w:t>f) h_addr. </w:t>
      </w:r>
    </w:p>
    <w:p w:rsidR="00264AC2" w:rsidRPr="001B2242" w:rsidRDefault="00264AC2">
      <w:pPr>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RESULT</w:t>
      </w:r>
      <w:r w:rsidRPr="001B2242">
        <w:rPr>
          <w:rFonts w:ascii="Bookman Old Style" w:hAnsi="Bookman Old Style"/>
          <w:color w:val="000000"/>
        </w:rPr>
        <w:t>: Thus the basic functions used for Socket Programming was studied successfully.</w:t>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1B2242" w:rsidRDefault="001B2242">
      <w:pPr>
        <w:rPr>
          <w:rFonts w:ascii="Bookman Old Style" w:hAnsi="Bookman Old Style"/>
        </w:rPr>
      </w:pPr>
      <w:r>
        <w:rPr>
          <w:rFonts w:ascii="Bookman Old Style" w:hAnsi="Bookman Old Style"/>
        </w:rPr>
        <w:br w:type="page"/>
      </w:r>
    </w:p>
    <w:tbl>
      <w:tblPr>
        <w:tblStyle w:val="Style50"/>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lastRenderedPageBreak/>
              <w:t>Ex.No:</w:t>
            </w:r>
            <w:r w:rsidRPr="001B2242">
              <w:rPr>
                <w:rFonts w:ascii="Bookman Old Style" w:hAnsi="Bookman Old Style"/>
              </w:rPr>
              <w:t xml:space="preserve">    3</w:t>
            </w:r>
          </w:p>
        </w:tc>
        <w:tc>
          <w:tcPr>
            <w:tcW w:w="6932" w:type="dxa"/>
            <w:vMerge w:val="restart"/>
            <w:vAlign w:val="center"/>
          </w:tcPr>
          <w:p w:rsidR="00264AC2" w:rsidRPr="001B2242" w:rsidRDefault="00264AC2">
            <w:pPr>
              <w:ind w:left="720"/>
              <w:jc w:val="both"/>
              <w:rPr>
                <w:rFonts w:ascii="Bookman Old Style" w:hAnsi="Bookman Old Style"/>
                <w:b/>
                <w:color w:val="000000"/>
                <w:sz w:val="22"/>
                <w:szCs w:val="22"/>
              </w:rPr>
            </w:pPr>
          </w:p>
          <w:p w:rsidR="00264AC2" w:rsidRPr="001B2242" w:rsidRDefault="00BF105E">
            <w:pPr>
              <w:spacing w:after="200" w:line="360" w:lineRule="auto"/>
              <w:ind w:left="720"/>
              <w:jc w:val="both"/>
              <w:rPr>
                <w:rFonts w:ascii="Bookman Old Style" w:eastAsia="Calibri" w:hAnsi="Bookman Old Style" w:cs="Calibri"/>
                <w:b/>
                <w:color w:val="000000"/>
                <w:sz w:val="22"/>
                <w:szCs w:val="22"/>
              </w:rPr>
            </w:pPr>
            <w:r w:rsidRPr="001B2242">
              <w:rPr>
                <w:rFonts w:ascii="Bookman Old Style" w:hAnsi="Bookman Old Style"/>
                <w:b/>
                <w:color w:val="000000"/>
                <w:sz w:val="22"/>
                <w:szCs w:val="22"/>
              </w:rPr>
              <w:t>Simple TCP/IP Client Server Communication</w:t>
            </w:r>
          </w:p>
        </w:tc>
      </w:tr>
      <w:tr w:rsidR="00264AC2" w:rsidRPr="001B2242">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ind w:left="720"/>
        <w:rPr>
          <w:rFonts w:ascii="Bookman Old Style" w:hAnsi="Bookman Old Style"/>
        </w:rPr>
      </w:pPr>
    </w:p>
    <w:p w:rsidR="00264AC2" w:rsidRPr="001B2242" w:rsidRDefault="00BF105E">
      <w:pPr>
        <w:ind w:left="720" w:hanging="270"/>
        <w:rPr>
          <w:rFonts w:ascii="Bookman Old Style" w:hAnsi="Bookman Old Style"/>
          <w:sz w:val="23"/>
          <w:szCs w:val="23"/>
        </w:rPr>
      </w:pPr>
      <w:r w:rsidRPr="001B2242">
        <w:rPr>
          <w:rFonts w:ascii="Bookman Old Style" w:hAnsi="Bookman Old Style"/>
          <w:b/>
          <w:sz w:val="23"/>
          <w:szCs w:val="23"/>
        </w:rPr>
        <w:t>Aim:</w:t>
      </w:r>
      <w:r w:rsidRPr="001B2242">
        <w:rPr>
          <w:rFonts w:ascii="Bookman Old Style" w:hAnsi="Bookman Old Style"/>
          <w:sz w:val="23"/>
          <w:szCs w:val="23"/>
        </w:rPr>
        <w:t xml:space="preserve"> To establish communication between the Client and the Server to exchange messages </w:t>
      </w:r>
    </w:p>
    <w:p w:rsidR="00264AC2" w:rsidRPr="001B2242" w:rsidRDefault="00264AC2">
      <w:pPr>
        <w:ind w:left="720"/>
        <w:rPr>
          <w:rFonts w:ascii="Bookman Old Style" w:hAnsi="Bookman Old Style"/>
        </w:rPr>
      </w:pPr>
    </w:p>
    <w:p w:rsidR="00264AC2" w:rsidRPr="001B2242" w:rsidRDefault="00BF105E">
      <w:pPr>
        <w:ind w:left="720" w:hanging="270"/>
        <w:rPr>
          <w:rFonts w:ascii="Bookman Old Style" w:hAnsi="Bookman Old Style"/>
          <w:b/>
        </w:rPr>
      </w:pPr>
      <w:r w:rsidRPr="001B2242">
        <w:rPr>
          <w:rFonts w:ascii="Bookman Old Style" w:hAnsi="Bookman Old Style"/>
          <w:b/>
        </w:rPr>
        <w:t>Algorithm</w:t>
      </w:r>
    </w:p>
    <w:p w:rsidR="00264AC2" w:rsidRPr="001B2242" w:rsidRDefault="00264AC2">
      <w:pPr>
        <w:ind w:left="720" w:hanging="270"/>
        <w:rPr>
          <w:rFonts w:ascii="Bookman Old Style" w:hAnsi="Bookman Old Style"/>
          <w:b/>
        </w:rPr>
      </w:pPr>
    </w:p>
    <w:p w:rsidR="00264AC2" w:rsidRPr="001B2242" w:rsidRDefault="00BF105E">
      <w:pPr>
        <w:numPr>
          <w:ilvl w:val="0"/>
          <w:numId w:val="2"/>
        </w:numPr>
        <w:jc w:val="both"/>
        <w:rPr>
          <w:rFonts w:ascii="Bookman Old Style" w:hAnsi="Bookman Old Style"/>
        </w:rPr>
      </w:pPr>
      <w:r w:rsidRPr="001B2242">
        <w:rPr>
          <w:rFonts w:ascii="Bookman Old Style" w:hAnsi="Bookman Old Style"/>
        </w:rPr>
        <w:t>An object of </w:t>
      </w:r>
      <w:r w:rsidRPr="001B2242">
        <w:rPr>
          <w:rFonts w:ascii="Bookman Old Style" w:hAnsi="Bookman Old Style"/>
          <w:b/>
          <w:i/>
        </w:rPr>
        <w:t>ServerSocket</w:t>
      </w:r>
      <w:r w:rsidRPr="001B2242">
        <w:rPr>
          <w:rFonts w:ascii="Bookman Old Style" w:hAnsi="Bookman Old Style"/>
        </w:rPr>
        <w:t> is instantiated, and desired port number is specified, on which connection is going to take place.</w:t>
      </w:r>
    </w:p>
    <w:p w:rsidR="00264AC2" w:rsidRPr="001B2242" w:rsidRDefault="00BF105E">
      <w:pPr>
        <w:numPr>
          <w:ilvl w:val="0"/>
          <w:numId w:val="2"/>
        </w:numPr>
        <w:jc w:val="both"/>
        <w:rPr>
          <w:rFonts w:ascii="Bookman Old Style" w:hAnsi="Bookman Old Style"/>
        </w:rPr>
      </w:pPr>
      <w:r w:rsidRPr="001B2242">
        <w:rPr>
          <w:rFonts w:ascii="Bookman Old Style" w:hAnsi="Bookman Old Style"/>
        </w:rPr>
        <w:t>The </w:t>
      </w:r>
      <w:r w:rsidRPr="001B2242">
        <w:rPr>
          <w:rFonts w:ascii="Bookman Old Style" w:hAnsi="Bookman Old Style"/>
          <w:b/>
          <w:i/>
        </w:rPr>
        <w:t>accept</w:t>
      </w:r>
      <w:r w:rsidRPr="001B2242">
        <w:rPr>
          <w:rFonts w:ascii="Bookman Old Style" w:hAnsi="Bookman Old Style"/>
        </w:rPr>
        <w:t> method of </w:t>
      </w:r>
      <w:r w:rsidRPr="001B2242">
        <w:rPr>
          <w:rFonts w:ascii="Bookman Old Style" w:hAnsi="Bookman Old Style"/>
          <w:b/>
          <w:i/>
        </w:rPr>
        <w:t>ServerSocket</w:t>
      </w:r>
      <w:r w:rsidRPr="001B2242">
        <w:rPr>
          <w:rFonts w:ascii="Bookman Old Style" w:hAnsi="Bookman Old Style"/>
        </w:rPr>
        <w:t> is invoked, in order to hold the server in listening mode. This method won’t resume until a client is connected to the server through the given port number.</w:t>
      </w:r>
    </w:p>
    <w:p w:rsidR="00264AC2" w:rsidRPr="001B2242" w:rsidRDefault="00BF105E">
      <w:pPr>
        <w:numPr>
          <w:ilvl w:val="0"/>
          <w:numId w:val="2"/>
        </w:numPr>
        <w:jc w:val="both"/>
        <w:rPr>
          <w:rFonts w:ascii="Bookman Old Style" w:hAnsi="Bookman Old Style"/>
        </w:rPr>
      </w:pPr>
      <w:r w:rsidRPr="001B2242">
        <w:rPr>
          <w:rFonts w:ascii="Bookman Old Style" w:hAnsi="Bookman Old Style"/>
        </w:rPr>
        <w:t>Now, on client side, an object of </w:t>
      </w:r>
      <w:r w:rsidRPr="001B2242">
        <w:rPr>
          <w:rFonts w:ascii="Bookman Old Style" w:hAnsi="Bookman Old Style"/>
          <w:b/>
          <w:i/>
        </w:rPr>
        <w:t>Socket</w:t>
      </w:r>
      <w:r w:rsidRPr="001B2242">
        <w:rPr>
          <w:rFonts w:ascii="Bookman Old Style" w:hAnsi="Bookman Old Style"/>
        </w:rPr>
        <w:t> is instantiated, and desired port number and IP address is specified for the connection.</w:t>
      </w:r>
    </w:p>
    <w:p w:rsidR="00264AC2" w:rsidRPr="001B2242" w:rsidRDefault="00BF105E">
      <w:pPr>
        <w:numPr>
          <w:ilvl w:val="0"/>
          <w:numId w:val="2"/>
        </w:numPr>
        <w:jc w:val="both"/>
        <w:rPr>
          <w:rFonts w:ascii="Bookman Old Style" w:hAnsi="Bookman Old Style"/>
        </w:rPr>
      </w:pPr>
      <w:r w:rsidRPr="001B2242">
        <w:rPr>
          <w:rFonts w:ascii="Bookman Old Style" w:hAnsi="Bookman Old Style"/>
        </w:rPr>
        <w:t>An attempt is made, for connecting the client to the server using the specified IP address and port number. If attempt is successful, client is provided with a </w:t>
      </w:r>
      <w:r w:rsidRPr="001B2242">
        <w:rPr>
          <w:rFonts w:ascii="Bookman Old Style" w:hAnsi="Bookman Old Style"/>
          <w:b/>
          <w:i/>
        </w:rPr>
        <w:t>Socket</w:t>
      </w:r>
      <w:r w:rsidRPr="001B2242">
        <w:rPr>
          <w:rFonts w:ascii="Bookman Old Style" w:hAnsi="Bookman Old Style"/>
        </w:rPr>
        <w:t> that is capable of communicating to the respective server, with write and read methods. If unsuccessful, the desired exception is raised.</w:t>
      </w:r>
    </w:p>
    <w:p w:rsidR="00264AC2" w:rsidRPr="001B2242" w:rsidRDefault="00BF105E">
      <w:pPr>
        <w:numPr>
          <w:ilvl w:val="0"/>
          <w:numId w:val="2"/>
        </w:numPr>
        <w:jc w:val="both"/>
        <w:rPr>
          <w:rFonts w:ascii="Bookman Old Style" w:hAnsi="Bookman Old Style"/>
        </w:rPr>
      </w:pPr>
      <w:r w:rsidRPr="001B2242">
        <w:rPr>
          <w:rFonts w:ascii="Bookman Old Style" w:hAnsi="Bookman Old Style"/>
        </w:rPr>
        <w:t>Since a client is connected to the server, </w:t>
      </w:r>
      <w:r w:rsidRPr="001B2242">
        <w:rPr>
          <w:rFonts w:ascii="Bookman Old Style" w:hAnsi="Bookman Old Style"/>
          <w:b/>
          <w:i/>
        </w:rPr>
        <w:t>accept</w:t>
      </w:r>
      <w:r w:rsidRPr="001B2242">
        <w:rPr>
          <w:rFonts w:ascii="Bookman Old Style" w:hAnsi="Bookman Old Style"/>
        </w:rPr>
        <w:t> method on the server side resumes, providing a </w:t>
      </w:r>
      <w:r w:rsidRPr="001B2242">
        <w:rPr>
          <w:rFonts w:ascii="Bookman Old Style" w:hAnsi="Bookman Old Style"/>
          <w:b/>
          <w:i/>
        </w:rPr>
        <w:t>Socket</w:t>
      </w:r>
      <w:r w:rsidRPr="001B2242">
        <w:rPr>
          <w:rFonts w:ascii="Bookman Old Style" w:hAnsi="Bookman Old Style"/>
        </w:rPr>
        <w:t> that is capable of communicating to the connected client.</w:t>
      </w:r>
    </w:p>
    <w:p w:rsidR="00264AC2" w:rsidRPr="001B2242" w:rsidRDefault="00BF105E">
      <w:pPr>
        <w:numPr>
          <w:ilvl w:val="0"/>
          <w:numId w:val="2"/>
        </w:numPr>
        <w:jc w:val="both"/>
        <w:rPr>
          <w:rFonts w:ascii="Bookman Old Style" w:hAnsi="Bookman Old Style"/>
        </w:rPr>
      </w:pPr>
      <w:r w:rsidRPr="001B2242">
        <w:rPr>
          <w:rFonts w:ascii="Bookman Old Style" w:hAnsi="Bookman Old Style"/>
        </w:rPr>
        <w:t>Once the communication is completed, terminate the sockets on both, the server and the client side.</w:t>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Server Program (MyServer.java)</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 xml:space="preserve">import java.io.*;  </w:t>
      </w:r>
    </w:p>
    <w:p w:rsidR="00264AC2" w:rsidRPr="001B2242" w:rsidRDefault="00BF105E">
      <w:pPr>
        <w:rPr>
          <w:rFonts w:ascii="Bookman Old Style" w:hAnsi="Bookman Old Style"/>
        </w:rPr>
      </w:pPr>
      <w:r w:rsidRPr="001B2242">
        <w:rPr>
          <w:rFonts w:ascii="Bookman Old Style" w:hAnsi="Bookman Old Style"/>
        </w:rPr>
        <w:t xml:space="preserve">import java.net.*;  </w:t>
      </w:r>
    </w:p>
    <w:p w:rsidR="00264AC2" w:rsidRPr="001B2242" w:rsidRDefault="00BF105E">
      <w:pPr>
        <w:rPr>
          <w:rFonts w:ascii="Bookman Old Style" w:hAnsi="Bookman Old Style"/>
        </w:rPr>
      </w:pPr>
      <w:r w:rsidRPr="001B2242">
        <w:rPr>
          <w:rFonts w:ascii="Bookman Old Style" w:hAnsi="Bookman Old Style"/>
        </w:rPr>
        <w:t xml:space="preserve">public class MyServer {  </w:t>
      </w:r>
    </w:p>
    <w:p w:rsidR="00264AC2" w:rsidRPr="001B2242" w:rsidRDefault="00BF105E">
      <w:pPr>
        <w:rPr>
          <w:rFonts w:ascii="Bookman Old Style" w:hAnsi="Bookman Old Style"/>
        </w:rPr>
      </w:pPr>
      <w:r w:rsidRPr="001B2242">
        <w:rPr>
          <w:rFonts w:ascii="Bookman Old Style" w:hAnsi="Bookman Old Style"/>
        </w:rPr>
        <w:t xml:space="preserve">public static void main(String[] args){  </w:t>
      </w:r>
    </w:p>
    <w:p w:rsidR="00264AC2" w:rsidRPr="001B2242" w:rsidRDefault="00BF105E">
      <w:pPr>
        <w:rPr>
          <w:rFonts w:ascii="Bookman Old Style" w:hAnsi="Bookman Old Style"/>
        </w:rPr>
      </w:pPr>
      <w:r w:rsidRPr="001B2242">
        <w:rPr>
          <w:rFonts w:ascii="Bookman Old Style" w:hAnsi="Bookman Old Style"/>
        </w:rPr>
        <w:t xml:space="preserve">try{  </w:t>
      </w:r>
    </w:p>
    <w:p w:rsidR="00264AC2" w:rsidRPr="001B2242" w:rsidRDefault="00BF105E">
      <w:pPr>
        <w:rPr>
          <w:rFonts w:ascii="Bookman Old Style" w:hAnsi="Bookman Old Style"/>
        </w:rPr>
      </w:pPr>
      <w:r w:rsidRPr="001B2242">
        <w:rPr>
          <w:rFonts w:ascii="Bookman Old Style" w:hAnsi="Bookman Old Style"/>
        </w:rPr>
        <w:t xml:space="preserve">ServerSocket ss=new ServerSocket(6666);  </w:t>
      </w:r>
    </w:p>
    <w:p w:rsidR="00264AC2" w:rsidRPr="001B2242" w:rsidRDefault="00BF105E">
      <w:pPr>
        <w:rPr>
          <w:rFonts w:ascii="Bookman Old Style" w:hAnsi="Bookman Old Style"/>
        </w:rPr>
      </w:pPr>
      <w:r w:rsidRPr="001B2242">
        <w:rPr>
          <w:rFonts w:ascii="Bookman Old Style" w:hAnsi="Bookman Old Style"/>
        </w:rPr>
        <w:t xml:space="preserve">Socket s=ss.accept();//establishes connection   </w:t>
      </w:r>
    </w:p>
    <w:p w:rsidR="00264AC2" w:rsidRPr="001B2242" w:rsidRDefault="00BF105E">
      <w:pPr>
        <w:rPr>
          <w:rFonts w:ascii="Bookman Old Style" w:hAnsi="Bookman Old Style"/>
        </w:rPr>
      </w:pPr>
      <w:r w:rsidRPr="001B2242">
        <w:rPr>
          <w:rFonts w:ascii="Bookman Old Style" w:hAnsi="Bookman Old Style"/>
        </w:rPr>
        <w:t xml:space="preserve">DataInputStream dis=new DataInputStream(s.getInputStream());  </w:t>
      </w:r>
    </w:p>
    <w:p w:rsidR="00264AC2" w:rsidRPr="001B2242" w:rsidRDefault="00BF105E">
      <w:pPr>
        <w:rPr>
          <w:rFonts w:ascii="Bookman Old Style" w:hAnsi="Bookman Old Style"/>
        </w:rPr>
      </w:pPr>
      <w:r w:rsidRPr="001B2242">
        <w:rPr>
          <w:rFonts w:ascii="Bookman Old Style" w:hAnsi="Bookman Old Style"/>
        </w:rPr>
        <w:t xml:space="preserve">String  str=(String)dis.readUTF();  </w:t>
      </w:r>
    </w:p>
    <w:p w:rsidR="00264AC2" w:rsidRPr="001B2242" w:rsidRDefault="00BF105E">
      <w:pPr>
        <w:rPr>
          <w:rFonts w:ascii="Bookman Old Style" w:hAnsi="Bookman Old Style"/>
        </w:rPr>
      </w:pPr>
      <w:r w:rsidRPr="001B2242">
        <w:rPr>
          <w:rFonts w:ascii="Bookman Old Style" w:hAnsi="Bookman Old Style"/>
        </w:rPr>
        <w:t xml:space="preserve">System.out.println("message= "+str);  </w:t>
      </w:r>
    </w:p>
    <w:p w:rsidR="00264AC2" w:rsidRPr="001B2242" w:rsidRDefault="00BF105E">
      <w:pPr>
        <w:rPr>
          <w:rFonts w:ascii="Bookman Old Style" w:hAnsi="Bookman Old Style"/>
        </w:rPr>
      </w:pPr>
      <w:r w:rsidRPr="001B2242">
        <w:rPr>
          <w:rFonts w:ascii="Bookman Old Style" w:hAnsi="Bookman Old Style"/>
        </w:rPr>
        <w:t xml:space="preserve">ss.close();  </w:t>
      </w:r>
    </w:p>
    <w:p w:rsidR="00264AC2" w:rsidRPr="001B2242" w:rsidRDefault="00BF105E">
      <w:pPr>
        <w:rPr>
          <w:rFonts w:ascii="Bookman Old Style" w:hAnsi="Bookman Old Style"/>
        </w:rPr>
      </w:pPr>
      <w:r w:rsidRPr="001B2242">
        <w:rPr>
          <w:rFonts w:ascii="Bookman Old Style" w:hAnsi="Bookman Old Style"/>
        </w:rPr>
        <w:t xml:space="preserve">}catch(Exception e){System.out.println(e);}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Client Program (MyClient.java)</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 xml:space="preserve">import java.io.*;  </w:t>
      </w:r>
    </w:p>
    <w:p w:rsidR="00264AC2" w:rsidRPr="001B2242" w:rsidRDefault="00BF105E">
      <w:pPr>
        <w:rPr>
          <w:rFonts w:ascii="Bookman Old Style" w:hAnsi="Bookman Old Style"/>
        </w:rPr>
      </w:pPr>
      <w:r w:rsidRPr="001B2242">
        <w:rPr>
          <w:rFonts w:ascii="Bookman Old Style" w:hAnsi="Bookman Old Style"/>
        </w:rPr>
        <w:t xml:space="preserve">import java.net.*;  </w:t>
      </w:r>
    </w:p>
    <w:p w:rsidR="00264AC2" w:rsidRPr="001B2242" w:rsidRDefault="00BF105E">
      <w:pPr>
        <w:rPr>
          <w:rFonts w:ascii="Bookman Old Style" w:hAnsi="Bookman Old Style"/>
        </w:rPr>
      </w:pPr>
      <w:r w:rsidRPr="001B2242">
        <w:rPr>
          <w:rFonts w:ascii="Bookman Old Style" w:hAnsi="Bookman Old Style"/>
        </w:rPr>
        <w:lastRenderedPageBreak/>
        <w:t xml:space="preserve">public class MyClient {  </w:t>
      </w:r>
    </w:p>
    <w:p w:rsidR="00264AC2" w:rsidRPr="001B2242" w:rsidRDefault="00BF105E">
      <w:pPr>
        <w:rPr>
          <w:rFonts w:ascii="Bookman Old Style" w:hAnsi="Bookman Old Style"/>
        </w:rPr>
      </w:pPr>
      <w:r w:rsidRPr="001B2242">
        <w:rPr>
          <w:rFonts w:ascii="Bookman Old Style" w:hAnsi="Bookman Old Style"/>
        </w:rPr>
        <w:t xml:space="preserve">public static void main(String[] args) {  </w:t>
      </w:r>
    </w:p>
    <w:p w:rsidR="00264AC2" w:rsidRPr="001B2242" w:rsidRDefault="00BF105E">
      <w:pPr>
        <w:rPr>
          <w:rFonts w:ascii="Bookman Old Style" w:hAnsi="Bookman Old Style"/>
        </w:rPr>
      </w:pPr>
      <w:r w:rsidRPr="001B2242">
        <w:rPr>
          <w:rFonts w:ascii="Bookman Old Style" w:hAnsi="Bookman Old Style"/>
        </w:rPr>
        <w:t xml:space="preserve">try{      </w:t>
      </w:r>
    </w:p>
    <w:p w:rsidR="00264AC2" w:rsidRPr="001B2242" w:rsidRDefault="00BF105E">
      <w:pPr>
        <w:rPr>
          <w:rFonts w:ascii="Bookman Old Style" w:hAnsi="Bookman Old Style"/>
        </w:rPr>
      </w:pPr>
      <w:r w:rsidRPr="001B2242">
        <w:rPr>
          <w:rFonts w:ascii="Bookman Old Style" w:hAnsi="Bookman Old Style"/>
        </w:rPr>
        <w:t xml:space="preserve">Socket s=new Socket("localhost",6666);  </w:t>
      </w:r>
    </w:p>
    <w:p w:rsidR="00264AC2" w:rsidRPr="001B2242" w:rsidRDefault="00BF105E">
      <w:pPr>
        <w:rPr>
          <w:rFonts w:ascii="Bookman Old Style" w:hAnsi="Bookman Old Style"/>
        </w:rPr>
      </w:pPr>
      <w:r w:rsidRPr="001B2242">
        <w:rPr>
          <w:rFonts w:ascii="Bookman Old Style" w:hAnsi="Bookman Old Style"/>
        </w:rPr>
        <w:t xml:space="preserve">DataOutputStream dout=new DataOutputStream(s.getOutputStream());  </w:t>
      </w:r>
    </w:p>
    <w:p w:rsidR="00264AC2" w:rsidRPr="001B2242" w:rsidRDefault="00BF105E">
      <w:pPr>
        <w:rPr>
          <w:rFonts w:ascii="Bookman Old Style" w:hAnsi="Bookman Old Style"/>
        </w:rPr>
      </w:pPr>
      <w:r w:rsidRPr="001B2242">
        <w:rPr>
          <w:rFonts w:ascii="Bookman Old Style" w:hAnsi="Bookman Old Style"/>
        </w:rPr>
        <w:t xml:space="preserve">dout.writeUTF("Hello Server");  </w:t>
      </w:r>
    </w:p>
    <w:p w:rsidR="00264AC2" w:rsidRPr="001B2242" w:rsidRDefault="00BF105E">
      <w:pPr>
        <w:rPr>
          <w:rFonts w:ascii="Bookman Old Style" w:hAnsi="Bookman Old Style"/>
        </w:rPr>
      </w:pPr>
      <w:r w:rsidRPr="001B2242">
        <w:rPr>
          <w:rFonts w:ascii="Bookman Old Style" w:hAnsi="Bookman Old Style"/>
        </w:rPr>
        <w:t xml:space="preserve">dout.flush();  </w:t>
      </w:r>
    </w:p>
    <w:p w:rsidR="00264AC2" w:rsidRPr="001B2242" w:rsidRDefault="00BF105E">
      <w:pPr>
        <w:rPr>
          <w:rFonts w:ascii="Bookman Old Style" w:hAnsi="Bookman Old Style"/>
        </w:rPr>
      </w:pPr>
      <w:r w:rsidRPr="001B2242">
        <w:rPr>
          <w:rFonts w:ascii="Bookman Old Style" w:hAnsi="Bookman Old Style"/>
        </w:rPr>
        <w:t xml:space="preserve">dout.close();  </w:t>
      </w:r>
    </w:p>
    <w:p w:rsidR="00264AC2" w:rsidRPr="001B2242" w:rsidRDefault="00BF105E">
      <w:pPr>
        <w:rPr>
          <w:rFonts w:ascii="Bookman Old Style" w:hAnsi="Bookman Old Style"/>
        </w:rPr>
      </w:pPr>
      <w:r w:rsidRPr="001B2242">
        <w:rPr>
          <w:rFonts w:ascii="Bookman Old Style" w:hAnsi="Bookman Old Style"/>
        </w:rPr>
        <w:t xml:space="preserve">s.close();  </w:t>
      </w:r>
    </w:p>
    <w:p w:rsidR="00264AC2" w:rsidRPr="001B2242" w:rsidRDefault="00BF105E">
      <w:pPr>
        <w:rPr>
          <w:rFonts w:ascii="Bookman Old Style" w:hAnsi="Bookman Old Style"/>
        </w:rPr>
      </w:pPr>
      <w:r w:rsidRPr="001B2242">
        <w:rPr>
          <w:rFonts w:ascii="Bookman Old Style" w:hAnsi="Bookman Old Style"/>
        </w:rPr>
        <w:t xml:space="preserve">}catch(Exception e){System.out.println(e);}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Output</w:t>
      </w:r>
    </w:p>
    <w:p w:rsidR="00264AC2" w:rsidRPr="001B2242" w:rsidRDefault="00BF105E">
      <w:pPr>
        <w:rPr>
          <w:rFonts w:ascii="Bookman Old Style" w:hAnsi="Bookman Old Style"/>
          <w:b/>
        </w:rPr>
      </w:pPr>
      <w:r w:rsidRPr="001B2242">
        <w:rPr>
          <w:rFonts w:ascii="Bookman Old Style" w:hAnsi="Bookman Old Style"/>
          <w:noProof/>
        </w:rPr>
        <w:drawing>
          <wp:anchor distT="0" distB="0" distL="114300" distR="114300" simplePos="0" relativeHeight="251655168" behindDoc="0" locked="0" layoutInCell="1" allowOverlap="1" wp14:anchorId="3B2BDCD3" wp14:editId="1CC36E76">
            <wp:simplePos x="0" y="0"/>
            <wp:positionH relativeFrom="column">
              <wp:posOffset>9525</wp:posOffset>
            </wp:positionH>
            <wp:positionV relativeFrom="paragraph">
              <wp:posOffset>179070</wp:posOffset>
            </wp:positionV>
            <wp:extent cx="5151755" cy="1941195"/>
            <wp:effectExtent l="0" t="0" r="10795" b="1905"/>
            <wp:wrapSquare wrapText="bothSides"/>
            <wp:docPr id="63" name="image18.png"/>
            <wp:cNvGraphicFramePr/>
            <a:graphic xmlns:a="http://schemas.openxmlformats.org/drawingml/2006/main">
              <a:graphicData uri="http://schemas.openxmlformats.org/drawingml/2006/picture">
                <pic:pic xmlns:pic="http://schemas.openxmlformats.org/drawingml/2006/picture">
                  <pic:nvPicPr>
                    <pic:cNvPr id="63" name="image18.png"/>
                    <pic:cNvPicPr preferRelativeResize="0"/>
                  </pic:nvPicPr>
                  <pic:blipFill>
                    <a:blip r:embed="rId13"/>
                    <a:srcRect/>
                    <a:stretch>
                      <a:fillRect/>
                    </a:stretch>
                  </pic:blipFill>
                  <pic:spPr>
                    <a:xfrm>
                      <a:off x="0" y="0"/>
                      <a:ext cx="5151755" cy="1941195"/>
                    </a:xfrm>
                    <a:prstGeom prst="rect">
                      <a:avLst/>
                    </a:prstGeom>
                  </pic:spPr>
                </pic:pic>
              </a:graphicData>
            </a:graphic>
          </wp:anchor>
        </w:drawing>
      </w:r>
    </w:p>
    <w:p w:rsidR="00264AC2" w:rsidRPr="001B2242" w:rsidRDefault="00264AC2">
      <w:pPr>
        <w:rPr>
          <w:rFonts w:ascii="Bookman Old Style" w:hAnsi="Bookman Old Style"/>
          <w:b/>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BF105E">
      <w:pPr>
        <w:rPr>
          <w:rFonts w:ascii="Bookman Old Style" w:hAnsi="Bookman Old Style"/>
          <w:b/>
        </w:rPr>
      </w:pPr>
      <w:r w:rsidRPr="001B2242">
        <w:rPr>
          <w:rFonts w:ascii="Bookman Old Style" w:hAnsi="Bookman Old Style"/>
          <w:noProof/>
        </w:rPr>
        <w:drawing>
          <wp:anchor distT="0" distB="0" distL="114300" distR="114300" simplePos="0" relativeHeight="251656192" behindDoc="0" locked="0" layoutInCell="1" allowOverlap="1" wp14:anchorId="10715640" wp14:editId="67067D42">
            <wp:simplePos x="0" y="0"/>
            <wp:positionH relativeFrom="column">
              <wp:posOffset>-9525</wp:posOffset>
            </wp:positionH>
            <wp:positionV relativeFrom="paragraph">
              <wp:posOffset>118745</wp:posOffset>
            </wp:positionV>
            <wp:extent cx="5243830" cy="1544955"/>
            <wp:effectExtent l="0" t="0" r="13970" b="17145"/>
            <wp:wrapSquare wrapText="bothSides"/>
            <wp:docPr id="58" name="image4.png"/>
            <wp:cNvGraphicFramePr/>
            <a:graphic xmlns:a="http://schemas.openxmlformats.org/drawingml/2006/main">
              <a:graphicData uri="http://schemas.openxmlformats.org/drawingml/2006/picture">
                <pic:pic xmlns:pic="http://schemas.openxmlformats.org/drawingml/2006/picture">
                  <pic:nvPicPr>
                    <pic:cNvPr id="58" name="image4.png"/>
                    <pic:cNvPicPr preferRelativeResize="0"/>
                  </pic:nvPicPr>
                  <pic:blipFill>
                    <a:blip r:embed="rId14"/>
                    <a:srcRect/>
                    <a:stretch>
                      <a:fillRect/>
                    </a:stretch>
                  </pic:blipFill>
                  <pic:spPr>
                    <a:xfrm>
                      <a:off x="0" y="0"/>
                      <a:ext cx="5243830" cy="1544955"/>
                    </a:xfrm>
                    <a:prstGeom prst="rect">
                      <a:avLst/>
                    </a:prstGeom>
                  </pic:spPr>
                </pic:pic>
              </a:graphicData>
            </a:graphic>
          </wp:anchor>
        </w:drawing>
      </w: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BF105E">
      <w:pPr>
        <w:rPr>
          <w:rFonts w:ascii="Bookman Old Style" w:hAnsi="Bookman Old Style"/>
        </w:rPr>
      </w:pPr>
      <w:r w:rsidRPr="001B2242">
        <w:rPr>
          <w:rFonts w:ascii="Bookman Old Style" w:hAnsi="Bookman Old Style"/>
          <w:b/>
        </w:rPr>
        <w:t>RESULT:</w:t>
      </w:r>
      <w:r w:rsidRPr="001B2242">
        <w:rPr>
          <w:rFonts w:ascii="Bookman Old Style" w:hAnsi="Bookman Old Style"/>
        </w:rPr>
        <w:t xml:space="preserve">  </w:t>
      </w:r>
      <w:r w:rsidRPr="001B2242">
        <w:rPr>
          <w:rFonts w:ascii="Bookman Old Style" w:hAnsi="Bookman Old Style"/>
          <w:sz w:val="23"/>
          <w:szCs w:val="23"/>
        </w:rPr>
        <w:t>Thus the communication between the Client and the Server to exchange messages has been established</w:t>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tbl>
      <w:tblPr>
        <w:tblStyle w:val="Style51"/>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lastRenderedPageBreak/>
              <w:t>Ex.No:</w:t>
            </w:r>
            <w:r w:rsidRPr="001B2242">
              <w:rPr>
                <w:rFonts w:ascii="Bookman Old Style" w:hAnsi="Bookman Old Style"/>
              </w:rPr>
              <w:t xml:space="preserve">    4</w:t>
            </w:r>
          </w:p>
        </w:tc>
        <w:tc>
          <w:tcPr>
            <w:tcW w:w="6932" w:type="dxa"/>
            <w:vMerge w:val="restart"/>
            <w:vAlign w:val="center"/>
          </w:tcPr>
          <w:p w:rsidR="00264AC2" w:rsidRPr="001B2242" w:rsidRDefault="00BF105E">
            <w:pPr>
              <w:spacing w:after="200" w:line="360" w:lineRule="auto"/>
              <w:ind w:left="720"/>
              <w:jc w:val="both"/>
              <w:rPr>
                <w:rFonts w:ascii="Bookman Old Style" w:eastAsia="Calibri" w:hAnsi="Bookman Old Style" w:cs="Calibri"/>
                <w:b/>
                <w:color w:val="000000"/>
                <w:sz w:val="22"/>
                <w:szCs w:val="22"/>
              </w:rPr>
            </w:pPr>
            <w:r w:rsidRPr="001B2242">
              <w:rPr>
                <w:rFonts w:ascii="Bookman Old Style" w:hAnsi="Bookman Old Style"/>
                <w:b/>
                <w:color w:val="000000"/>
                <w:sz w:val="22"/>
                <w:szCs w:val="22"/>
              </w:rPr>
              <w:t>UDP Echo Client Server Communication</w:t>
            </w:r>
          </w:p>
        </w:tc>
      </w:tr>
      <w:tr w:rsidR="00264AC2" w:rsidRPr="001B2242">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rPr>
          <w:rFonts w:ascii="Bookman Old Style" w:hAnsi="Bookman Old Style"/>
        </w:rPr>
      </w:pPr>
    </w:p>
    <w:p w:rsidR="00264AC2" w:rsidRPr="001B2242" w:rsidRDefault="00264AC2">
      <w:pPr>
        <w:ind w:left="140"/>
        <w:rPr>
          <w:rFonts w:ascii="Bookman Old Style" w:hAnsi="Bookman Old Style"/>
          <w:b/>
          <w:sz w:val="23"/>
          <w:szCs w:val="23"/>
        </w:rPr>
      </w:pPr>
    </w:p>
    <w:p w:rsidR="00264AC2" w:rsidRPr="001B2242" w:rsidRDefault="00BF105E">
      <w:pPr>
        <w:ind w:left="140"/>
        <w:rPr>
          <w:rFonts w:ascii="Bookman Old Style" w:hAnsi="Bookman Old Style"/>
          <w:sz w:val="23"/>
          <w:szCs w:val="23"/>
        </w:rPr>
      </w:pPr>
      <w:r w:rsidRPr="001B2242">
        <w:rPr>
          <w:rFonts w:ascii="Bookman Old Style" w:hAnsi="Bookman Old Style"/>
          <w:b/>
          <w:sz w:val="23"/>
          <w:szCs w:val="23"/>
        </w:rPr>
        <w:t>AIM</w:t>
      </w:r>
      <w:r w:rsidRPr="001B2242">
        <w:rPr>
          <w:rFonts w:ascii="Bookman Old Style" w:hAnsi="Bookman Old Style"/>
          <w:sz w:val="23"/>
          <w:szCs w:val="23"/>
        </w:rPr>
        <w:t>:</w:t>
      </w:r>
    </w:p>
    <w:p w:rsidR="00264AC2" w:rsidRPr="001B2242" w:rsidRDefault="00264AC2">
      <w:pPr>
        <w:spacing w:line="319" w:lineRule="auto"/>
        <w:rPr>
          <w:rFonts w:ascii="Bookman Old Style" w:hAnsi="Bookman Old Style"/>
        </w:rPr>
      </w:pPr>
    </w:p>
    <w:p w:rsidR="00264AC2" w:rsidRPr="001B2242" w:rsidRDefault="00BF105E">
      <w:pPr>
        <w:ind w:left="140"/>
        <w:rPr>
          <w:rFonts w:ascii="Bookman Old Style" w:hAnsi="Bookman Old Style"/>
          <w:sz w:val="23"/>
          <w:szCs w:val="23"/>
        </w:rPr>
      </w:pPr>
      <w:r w:rsidRPr="001B2242">
        <w:rPr>
          <w:rFonts w:ascii="Bookman Old Style" w:hAnsi="Bookman Old Style"/>
          <w:sz w:val="23"/>
          <w:szCs w:val="23"/>
        </w:rPr>
        <w:t>To implement an Echo server and client in java using UDP sockets.</w:t>
      </w:r>
    </w:p>
    <w:p w:rsidR="00264AC2" w:rsidRPr="001B2242" w:rsidRDefault="00264AC2">
      <w:pPr>
        <w:spacing w:line="322" w:lineRule="auto"/>
        <w:rPr>
          <w:rFonts w:ascii="Bookman Old Style" w:hAnsi="Bookman Old Style"/>
        </w:rPr>
      </w:pPr>
    </w:p>
    <w:p w:rsidR="00264AC2" w:rsidRPr="001B2242" w:rsidRDefault="00BF105E">
      <w:pPr>
        <w:ind w:left="140"/>
        <w:rPr>
          <w:rFonts w:ascii="Bookman Old Style" w:hAnsi="Bookman Old Style"/>
          <w:b/>
          <w:sz w:val="23"/>
          <w:szCs w:val="23"/>
        </w:rPr>
      </w:pPr>
      <w:r w:rsidRPr="001B2242">
        <w:rPr>
          <w:rFonts w:ascii="Bookman Old Style" w:hAnsi="Bookman Old Style"/>
          <w:b/>
          <w:sz w:val="23"/>
          <w:szCs w:val="23"/>
        </w:rPr>
        <w:t>DESCRIPTION:</w:t>
      </w:r>
    </w:p>
    <w:p w:rsidR="00264AC2" w:rsidRPr="001B2242" w:rsidRDefault="00264AC2">
      <w:pPr>
        <w:spacing w:line="319" w:lineRule="auto"/>
        <w:rPr>
          <w:rFonts w:ascii="Bookman Old Style" w:hAnsi="Bookman Old Style"/>
        </w:rPr>
      </w:pPr>
    </w:p>
    <w:p w:rsidR="00264AC2" w:rsidRPr="001B2242" w:rsidRDefault="00BF105E">
      <w:pPr>
        <w:spacing w:line="354" w:lineRule="auto"/>
        <w:ind w:left="100" w:firstLine="53"/>
        <w:jc w:val="both"/>
        <w:rPr>
          <w:rFonts w:ascii="Bookman Old Style" w:hAnsi="Bookman Old Style"/>
          <w:sz w:val="23"/>
          <w:szCs w:val="23"/>
        </w:rPr>
      </w:pPr>
      <w:r w:rsidRPr="001B2242">
        <w:rPr>
          <w:rFonts w:ascii="Bookman Old Style" w:hAnsi="Bookman Old Style"/>
          <w:sz w:val="23"/>
          <w:szCs w:val="23"/>
        </w:rPr>
        <w:t>UDP is a connectionless protocol and the socket is created for client and server to transfer the data. Socket connection is achieved using the port number. Domain Name System is the naming convention that divides the Internet into logical domains identified in Internet Protocol version 4 (IPv4) as a 32-bit portion of the total address.</w:t>
      </w:r>
    </w:p>
    <w:p w:rsidR="00264AC2" w:rsidRPr="001B2242" w:rsidRDefault="00264AC2">
      <w:pPr>
        <w:spacing w:line="184" w:lineRule="auto"/>
        <w:rPr>
          <w:rFonts w:ascii="Bookman Old Style" w:hAnsi="Bookman Old Style"/>
        </w:rPr>
      </w:pPr>
    </w:p>
    <w:p w:rsidR="00264AC2" w:rsidRPr="001B2242" w:rsidRDefault="00BF105E">
      <w:pPr>
        <w:ind w:left="100"/>
        <w:rPr>
          <w:rFonts w:ascii="Bookman Old Style" w:hAnsi="Bookman Old Style"/>
          <w:b/>
          <w:sz w:val="23"/>
          <w:szCs w:val="23"/>
        </w:rPr>
      </w:pPr>
      <w:r w:rsidRPr="001B2242">
        <w:rPr>
          <w:rFonts w:ascii="Bookman Old Style" w:hAnsi="Bookman Old Style"/>
          <w:b/>
          <w:sz w:val="23"/>
          <w:szCs w:val="23"/>
        </w:rPr>
        <w:t>ALGORITHM:</w:t>
      </w:r>
    </w:p>
    <w:p w:rsidR="00264AC2" w:rsidRPr="001B2242" w:rsidRDefault="00264AC2">
      <w:pPr>
        <w:spacing w:line="319" w:lineRule="auto"/>
        <w:rPr>
          <w:rFonts w:ascii="Bookman Old Style" w:hAnsi="Bookman Old Style"/>
        </w:rPr>
      </w:pPr>
    </w:p>
    <w:p w:rsidR="00264AC2" w:rsidRPr="001B2242" w:rsidRDefault="00BF105E">
      <w:pPr>
        <w:ind w:left="100"/>
        <w:rPr>
          <w:rFonts w:ascii="Bookman Old Style" w:hAnsi="Bookman Old Style"/>
          <w:b/>
          <w:sz w:val="23"/>
          <w:szCs w:val="23"/>
        </w:rPr>
      </w:pPr>
      <w:r w:rsidRPr="001B2242">
        <w:rPr>
          <w:rFonts w:ascii="Bookman Old Style" w:hAnsi="Bookman Old Style"/>
          <w:b/>
          <w:sz w:val="23"/>
          <w:szCs w:val="23"/>
        </w:rPr>
        <w:t>Server</w:t>
      </w:r>
    </w:p>
    <w:p w:rsidR="00264AC2" w:rsidRPr="001B2242" w:rsidRDefault="00264AC2">
      <w:pPr>
        <w:spacing w:line="322" w:lineRule="auto"/>
        <w:rPr>
          <w:rFonts w:ascii="Bookman Old Style" w:hAnsi="Bookman Old Style"/>
        </w:rPr>
      </w:pPr>
    </w:p>
    <w:p w:rsidR="00264AC2" w:rsidRPr="001B2242" w:rsidRDefault="00BF105E">
      <w:pPr>
        <w:numPr>
          <w:ilvl w:val="0"/>
          <w:numId w:val="3"/>
        </w:numPr>
        <w:tabs>
          <w:tab w:val="left" w:pos="320"/>
        </w:tabs>
        <w:ind w:left="320" w:hanging="226"/>
        <w:rPr>
          <w:rFonts w:ascii="Bookman Old Style" w:hAnsi="Bookman Old Style"/>
          <w:sz w:val="23"/>
          <w:szCs w:val="23"/>
        </w:rPr>
      </w:pPr>
      <w:r w:rsidRPr="001B2242">
        <w:rPr>
          <w:rFonts w:ascii="Bookman Old Style" w:hAnsi="Bookman Old Style"/>
          <w:sz w:val="23"/>
          <w:szCs w:val="23"/>
        </w:rPr>
        <w:t>Create two ports, server port and client port.</w:t>
      </w:r>
    </w:p>
    <w:p w:rsidR="00264AC2" w:rsidRPr="001B2242" w:rsidRDefault="00264AC2">
      <w:pPr>
        <w:rPr>
          <w:rFonts w:ascii="Bookman Old Style" w:hAnsi="Bookman Old Style"/>
          <w:sz w:val="23"/>
          <w:szCs w:val="23"/>
        </w:rPr>
      </w:pPr>
    </w:p>
    <w:p w:rsidR="00264AC2" w:rsidRPr="001B2242" w:rsidRDefault="00BF105E">
      <w:pPr>
        <w:numPr>
          <w:ilvl w:val="0"/>
          <w:numId w:val="3"/>
        </w:numPr>
        <w:tabs>
          <w:tab w:val="left" w:pos="320"/>
        </w:tabs>
        <w:ind w:left="320" w:hanging="226"/>
        <w:rPr>
          <w:rFonts w:ascii="Bookman Old Style" w:hAnsi="Bookman Old Style"/>
          <w:sz w:val="23"/>
          <w:szCs w:val="23"/>
        </w:rPr>
      </w:pPr>
      <w:r w:rsidRPr="001B2242">
        <w:rPr>
          <w:rFonts w:ascii="Bookman Old Style" w:hAnsi="Bookman Old Style"/>
          <w:sz w:val="23"/>
          <w:szCs w:val="23"/>
        </w:rPr>
        <w:t>Create a datagram socket and bind it to the client port.</w:t>
      </w:r>
    </w:p>
    <w:p w:rsidR="00264AC2" w:rsidRPr="001B2242" w:rsidRDefault="00264AC2">
      <w:pPr>
        <w:rPr>
          <w:rFonts w:ascii="Bookman Old Style" w:hAnsi="Bookman Old Style"/>
          <w:sz w:val="23"/>
          <w:szCs w:val="23"/>
        </w:rPr>
      </w:pPr>
    </w:p>
    <w:p w:rsidR="00264AC2" w:rsidRPr="001B2242" w:rsidRDefault="00BF105E">
      <w:pPr>
        <w:numPr>
          <w:ilvl w:val="1"/>
          <w:numId w:val="3"/>
        </w:numPr>
        <w:tabs>
          <w:tab w:val="left" w:pos="360"/>
        </w:tabs>
        <w:ind w:left="360" w:hanging="216"/>
        <w:rPr>
          <w:rFonts w:ascii="Bookman Old Style" w:hAnsi="Bookman Old Style"/>
          <w:sz w:val="23"/>
          <w:szCs w:val="23"/>
        </w:rPr>
      </w:pPr>
      <w:r w:rsidRPr="001B2242">
        <w:rPr>
          <w:rFonts w:ascii="Bookman Old Style" w:hAnsi="Bookman Old Style"/>
          <w:sz w:val="23"/>
          <w:szCs w:val="23"/>
        </w:rPr>
        <w:t>Create a datagram packet to receive client messages.</w:t>
      </w:r>
    </w:p>
    <w:p w:rsidR="00264AC2" w:rsidRPr="001B2242" w:rsidRDefault="00264AC2">
      <w:pPr>
        <w:rPr>
          <w:rFonts w:ascii="Bookman Old Style" w:hAnsi="Bookman Old Style"/>
          <w:sz w:val="23"/>
          <w:szCs w:val="23"/>
        </w:rPr>
      </w:pPr>
    </w:p>
    <w:p w:rsidR="00264AC2" w:rsidRPr="001B2242" w:rsidRDefault="00BF105E">
      <w:pPr>
        <w:numPr>
          <w:ilvl w:val="1"/>
          <w:numId w:val="3"/>
        </w:numPr>
        <w:tabs>
          <w:tab w:val="left" w:pos="360"/>
        </w:tabs>
        <w:ind w:left="360" w:hanging="216"/>
        <w:rPr>
          <w:rFonts w:ascii="Bookman Old Style" w:hAnsi="Bookman Old Style"/>
          <w:sz w:val="23"/>
          <w:szCs w:val="23"/>
        </w:rPr>
      </w:pPr>
      <w:r w:rsidRPr="001B2242">
        <w:rPr>
          <w:rFonts w:ascii="Bookman Old Style" w:hAnsi="Bookman Old Style"/>
          <w:sz w:val="23"/>
          <w:szCs w:val="23"/>
        </w:rPr>
        <w:t>Wait for the client's data and accept it.</w:t>
      </w:r>
    </w:p>
    <w:p w:rsidR="00264AC2" w:rsidRPr="001B2242" w:rsidRDefault="00264AC2">
      <w:pPr>
        <w:rPr>
          <w:rFonts w:ascii="Bookman Old Style" w:hAnsi="Bookman Old Style"/>
          <w:sz w:val="23"/>
          <w:szCs w:val="23"/>
        </w:rPr>
      </w:pPr>
    </w:p>
    <w:p w:rsidR="00264AC2" w:rsidRPr="001B2242" w:rsidRDefault="00BF105E">
      <w:pPr>
        <w:numPr>
          <w:ilvl w:val="1"/>
          <w:numId w:val="3"/>
        </w:numPr>
        <w:tabs>
          <w:tab w:val="left" w:pos="360"/>
        </w:tabs>
        <w:ind w:left="360" w:hanging="216"/>
        <w:rPr>
          <w:rFonts w:ascii="Bookman Old Style" w:hAnsi="Bookman Old Style"/>
          <w:sz w:val="23"/>
          <w:szCs w:val="23"/>
        </w:rPr>
      </w:pPr>
      <w:r w:rsidRPr="001B2242">
        <w:rPr>
          <w:rFonts w:ascii="Bookman Old Style" w:hAnsi="Bookman Old Style"/>
          <w:sz w:val="23"/>
          <w:szCs w:val="23"/>
        </w:rPr>
        <w:t>Read Client's message.</w:t>
      </w:r>
    </w:p>
    <w:p w:rsidR="00264AC2" w:rsidRPr="001B2242" w:rsidRDefault="00264AC2">
      <w:pPr>
        <w:rPr>
          <w:rFonts w:ascii="Bookman Old Style" w:hAnsi="Bookman Old Style"/>
          <w:sz w:val="23"/>
          <w:szCs w:val="23"/>
        </w:rPr>
      </w:pPr>
    </w:p>
    <w:p w:rsidR="00264AC2" w:rsidRPr="001B2242" w:rsidRDefault="00BF105E">
      <w:pPr>
        <w:numPr>
          <w:ilvl w:val="1"/>
          <w:numId w:val="3"/>
        </w:numPr>
        <w:tabs>
          <w:tab w:val="left" w:pos="360"/>
        </w:tabs>
        <w:ind w:left="360" w:hanging="216"/>
        <w:rPr>
          <w:rFonts w:ascii="Bookman Old Style" w:hAnsi="Bookman Old Style"/>
          <w:sz w:val="23"/>
          <w:szCs w:val="23"/>
        </w:rPr>
      </w:pPr>
      <w:r w:rsidRPr="001B2242">
        <w:rPr>
          <w:rFonts w:ascii="Bookman Old Style" w:hAnsi="Bookman Old Style"/>
          <w:sz w:val="23"/>
          <w:szCs w:val="23"/>
        </w:rPr>
        <w:t>Get data from users.</w:t>
      </w:r>
    </w:p>
    <w:p w:rsidR="00264AC2" w:rsidRPr="001B2242" w:rsidRDefault="00264AC2">
      <w:pPr>
        <w:rPr>
          <w:rFonts w:ascii="Bookman Old Style" w:hAnsi="Bookman Old Style"/>
          <w:sz w:val="23"/>
          <w:szCs w:val="23"/>
        </w:rPr>
      </w:pPr>
    </w:p>
    <w:p w:rsidR="00264AC2" w:rsidRPr="001B2242" w:rsidRDefault="00BF105E">
      <w:pPr>
        <w:numPr>
          <w:ilvl w:val="1"/>
          <w:numId w:val="3"/>
        </w:numPr>
        <w:tabs>
          <w:tab w:val="left" w:pos="360"/>
        </w:tabs>
        <w:ind w:left="360" w:hanging="216"/>
        <w:rPr>
          <w:rFonts w:ascii="Bookman Old Style" w:hAnsi="Bookman Old Style"/>
          <w:sz w:val="23"/>
          <w:szCs w:val="23"/>
        </w:rPr>
      </w:pPr>
      <w:r w:rsidRPr="001B2242">
        <w:rPr>
          <w:rFonts w:ascii="Bookman Old Style" w:hAnsi="Bookman Old Style"/>
          <w:sz w:val="23"/>
          <w:szCs w:val="23"/>
        </w:rPr>
        <w:t>Create a datagram packet and send a message through the server port.</w:t>
      </w:r>
    </w:p>
    <w:p w:rsidR="00264AC2" w:rsidRPr="001B2242" w:rsidRDefault="00264AC2">
      <w:pPr>
        <w:rPr>
          <w:rFonts w:ascii="Bookman Old Style" w:hAnsi="Bookman Old Style"/>
          <w:sz w:val="23"/>
          <w:szCs w:val="23"/>
        </w:rPr>
      </w:pPr>
    </w:p>
    <w:p w:rsidR="00264AC2" w:rsidRPr="001B2242" w:rsidRDefault="00BF105E">
      <w:pPr>
        <w:numPr>
          <w:ilvl w:val="1"/>
          <w:numId w:val="3"/>
        </w:numPr>
        <w:tabs>
          <w:tab w:val="left" w:pos="360"/>
        </w:tabs>
        <w:ind w:left="360" w:hanging="216"/>
        <w:rPr>
          <w:rFonts w:ascii="Bookman Old Style" w:hAnsi="Bookman Old Style"/>
          <w:sz w:val="23"/>
          <w:szCs w:val="23"/>
        </w:rPr>
      </w:pPr>
      <w:r w:rsidRPr="001B2242">
        <w:rPr>
          <w:rFonts w:ascii="Bookman Old Style" w:hAnsi="Bookman Old Style"/>
          <w:sz w:val="23"/>
          <w:szCs w:val="23"/>
        </w:rPr>
        <w:t>Repeat steps 3-7 until the client has something to send.</w:t>
      </w:r>
    </w:p>
    <w:p w:rsidR="00264AC2" w:rsidRPr="001B2242" w:rsidRDefault="00264AC2">
      <w:pPr>
        <w:rPr>
          <w:rFonts w:ascii="Bookman Old Style" w:hAnsi="Bookman Old Style"/>
          <w:sz w:val="23"/>
          <w:szCs w:val="23"/>
        </w:rPr>
      </w:pPr>
    </w:p>
    <w:p w:rsidR="00264AC2" w:rsidRPr="001B2242" w:rsidRDefault="00BF105E">
      <w:pPr>
        <w:numPr>
          <w:ilvl w:val="1"/>
          <w:numId w:val="3"/>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the server socket.</w:t>
      </w:r>
    </w:p>
    <w:p w:rsidR="00264AC2" w:rsidRPr="001B2242" w:rsidRDefault="00264AC2">
      <w:pPr>
        <w:rPr>
          <w:rFonts w:ascii="Bookman Old Style" w:hAnsi="Bookman Old Style"/>
          <w:sz w:val="23"/>
          <w:szCs w:val="23"/>
        </w:rPr>
      </w:pPr>
    </w:p>
    <w:p w:rsidR="00264AC2" w:rsidRPr="001B2242" w:rsidRDefault="00BF105E">
      <w:pPr>
        <w:numPr>
          <w:ilvl w:val="1"/>
          <w:numId w:val="3"/>
        </w:numPr>
        <w:tabs>
          <w:tab w:val="left" w:pos="480"/>
        </w:tabs>
        <w:ind w:left="480" w:hanging="336"/>
        <w:rPr>
          <w:rFonts w:ascii="Bookman Old Style" w:hAnsi="Bookman Old Style"/>
          <w:sz w:val="23"/>
          <w:szCs w:val="23"/>
        </w:rPr>
        <w:sectPr w:rsidR="00264AC2" w:rsidRPr="001B2242" w:rsidSect="00AE5B7F">
          <w:pgSz w:w="11900" w:h="16838"/>
          <w:pgMar w:top="1352" w:right="986" w:bottom="1440" w:left="1440" w:header="0" w:footer="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1B2242">
        <w:rPr>
          <w:rFonts w:ascii="Bookman Old Style" w:hAnsi="Bookman Old Style"/>
          <w:sz w:val="23"/>
          <w:szCs w:val="23"/>
        </w:rPr>
        <w:t>Stop.</w:t>
      </w:r>
    </w:p>
    <w:p w:rsidR="00264AC2" w:rsidRPr="001B2242" w:rsidRDefault="00BF105E">
      <w:pPr>
        <w:ind w:left="100"/>
        <w:rPr>
          <w:rFonts w:ascii="Bookman Old Style" w:hAnsi="Bookman Old Style"/>
          <w:b/>
          <w:sz w:val="23"/>
          <w:szCs w:val="23"/>
        </w:rPr>
      </w:pPr>
      <w:bookmarkStart w:id="1" w:name="bookmark=id.gjdgxs" w:colFirst="0" w:colLast="0"/>
      <w:bookmarkEnd w:id="1"/>
      <w:r w:rsidRPr="001B2242">
        <w:rPr>
          <w:rFonts w:ascii="Bookman Old Style" w:hAnsi="Bookman Old Style"/>
          <w:b/>
          <w:sz w:val="23"/>
          <w:szCs w:val="23"/>
        </w:rPr>
        <w:lastRenderedPageBreak/>
        <w:t>Client</w:t>
      </w:r>
    </w:p>
    <w:p w:rsidR="00264AC2" w:rsidRPr="001B2242" w:rsidRDefault="00264AC2">
      <w:pPr>
        <w:spacing w:line="319" w:lineRule="auto"/>
        <w:rPr>
          <w:rFonts w:ascii="Bookman Old Style" w:hAnsi="Bookman Old Style"/>
        </w:rPr>
      </w:pPr>
    </w:p>
    <w:p w:rsidR="00264AC2" w:rsidRPr="001B2242" w:rsidRDefault="00BF105E">
      <w:pPr>
        <w:numPr>
          <w:ilvl w:val="0"/>
          <w:numId w:val="4"/>
        </w:numPr>
        <w:tabs>
          <w:tab w:val="left" w:pos="320"/>
        </w:tabs>
        <w:ind w:left="320" w:hanging="226"/>
        <w:rPr>
          <w:rFonts w:ascii="Bookman Old Style" w:hAnsi="Bookman Old Style"/>
          <w:sz w:val="23"/>
          <w:szCs w:val="23"/>
        </w:rPr>
      </w:pPr>
      <w:r w:rsidRPr="001B2242">
        <w:rPr>
          <w:rFonts w:ascii="Bookman Old Style" w:hAnsi="Bookman Old Style"/>
          <w:sz w:val="23"/>
          <w:szCs w:val="23"/>
        </w:rPr>
        <w:t>Create two ports, server port and client port.</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1"/>
          <w:numId w:val="4"/>
        </w:numPr>
        <w:tabs>
          <w:tab w:val="left" w:pos="360"/>
        </w:tabs>
        <w:ind w:left="360" w:hanging="216"/>
        <w:rPr>
          <w:rFonts w:ascii="Bookman Old Style" w:hAnsi="Bookman Old Style"/>
          <w:sz w:val="23"/>
          <w:szCs w:val="23"/>
        </w:rPr>
      </w:pPr>
      <w:r w:rsidRPr="001B2242">
        <w:rPr>
          <w:rFonts w:ascii="Bookman Old Style" w:hAnsi="Bookman Old Style"/>
          <w:sz w:val="23"/>
          <w:szCs w:val="23"/>
        </w:rPr>
        <w:t>Create a datagram socket and bind it to the server port.</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4"/>
        </w:numPr>
        <w:tabs>
          <w:tab w:val="left" w:pos="360"/>
        </w:tabs>
        <w:ind w:left="360" w:hanging="216"/>
        <w:rPr>
          <w:rFonts w:ascii="Bookman Old Style" w:hAnsi="Bookman Old Style"/>
          <w:sz w:val="23"/>
          <w:szCs w:val="23"/>
        </w:rPr>
      </w:pPr>
      <w:r w:rsidRPr="001B2242">
        <w:rPr>
          <w:rFonts w:ascii="Bookman Old Style" w:hAnsi="Bookman Old Style"/>
          <w:sz w:val="23"/>
          <w:szCs w:val="23"/>
        </w:rPr>
        <w:t>Get data from users.</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1"/>
          <w:numId w:val="4"/>
        </w:numPr>
        <w:tabs>
          <w:tab w:val="left" w:pos="360"/>
        </w:tabs>
        <w:ind w:left="360" w:hanging="216"/>
        <w:rPr>
          <w:rFonts w:ascii="Bookman Old Style" w:hAnsi="Bookman Old Style"/>
          <w:sz w:val="23"/>
          <w:szCs w:val="23"/>
        </w:rPr>
      </w:pPr>
      <w:r w:rsidRPr="001B2242">
        <w:rPr>
          <w:rFonts w:ascii="Bookman Old Style" w:hAnsi="Bookman Old Style"/>
          <w:sz w:val="23"/>
          <w:szCs w:val="23"/>
        </w:rPr>
        <w:t>Create a datagram packet and send data with server ip address and client port.</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4"/>
        </w:numPr>
        <w:tabs>
          <w:tab w:val="left" w:pos="360"/>
        </w:tabs>
        <w:ind w:left="360" w:hanging="216"/>
        <w:rPr>
          <w:rFonts w:ascii="Bookman Old Style" w:hAnsi="Bookman Old Style"/>
          <w:sz w:val="23"/>
          <w:szCs w:val="23"/>
        </w:rPr>
      </w:pPr>
      <w:r w:rsidRPr="001B2242">
        <w:rPr>
          <w:rFonts w:ascii="Bookman Old Style" w:hAnsi="Bookman Old Style"/>
          <w:sz w:val="23"/>
          <w:szCs w:val="23"/>
        </w:rPr>
        <w:t>Create a datagram packet to receive server messages.</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1"/>
          <w:numId w:val="4"/>
        </w:numPr>
        <w:tabs>
          <w:tab w:val="left" w:pos="360"/>
        </w:tabs>
        <w:ind w:left="360" w:hanging="216"/>
        <w:rPr>
          <w:rFonts w:ascii="Bookman Old Style" w:hAnsi="Bookman Old Style"/>
          <w:sz w:val="23"/>
          <w:szCs w:val="23"/>
        </w:rPr>
      </w:pPr>
      <w:r w:rsidRPr="001B2242">
        <w:rPr>
          <w:rFonts w:ascii="Bookman Old Style" w:hAnsi="Bookman Old Style"/>
          <w:sz w:val="23"/>
          <w:szCs w:val="23"/>
        </w:rPr>
        <w:t>Read the server's response and display it.</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4"/>
        </w:numPr>
        <w:tabs>
          <w:tab w:val="left" w:pos="360"/>
        </w:tabs>
        <w:ind w:left="360" w:hanging="216"/>
        <w:rPr>
          <w:rFonts w:ascii="Bookman Old Style" w:hAnsi="Bookman Old Style"/>
          <w:sz w:val="23"/>
          <w:szCs w:val="23"/>
        </w:rPr>
      </w:pPr>
      <w:r w:rsidRPr="001B2242">
        <w:rPr>
          <w:rFonts w:ascii="Bookman Old Style" w:hAnsi="Bookman Old Style"/>
          <w:sz w:val="23"/>
          <w:szCs w:val="23"/>
        </w:rPr>
        <w:t>Repeat steps 3-6 until there is some text to send.</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1"/>
          <w:numId w:val="4"/>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the client socket.</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4"/>
        </w:numPr>
        <w:tabs>
          <w:tab w:val="left" w:pos="360"/>
        </w:tabs>
        <w:ind w:left="360" w:hanging="216"/>
        <w:rPr>
          <w:rFonts w:ascii="Bookman Old Style" w:hAnsi="Bookman Old Style"/>
          <w:sz w:val="23"/>
          <w:szCs w:val="23"/>
        </w:rPr>
      </w:pPr>
      <w:r w:rsidRPr="001B2242">
        <w:rPr>
          <w:rFonts w:ascii="Bookman Old Style" w:hAnsi="Bookman Old Style"/>
          <w:sz w:val="23"/>
          <w:szCs w:val="23"/>
        </w:rPr>
        <w:t>Stop.</w:t>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 xml:space="preserve">Output </w:t>
      </w:r>
    </w:p>
    <w:p w:rsidR="00264AC2" w:rsidRPr="001B2242" w:rsidRDefault="00264AC2">
      <w:pPr>
        <w:rPr>
          <w:rFonts w:ascii="Bookman Old Style" w:hAnsi="Bookman Old Style"/>
          <w:b/>
        </w:rPr>
      </w:pPr>
    </w:p>
    <w:p w:rsidR="00264AC2" w:rsidRPr="001B2242" w:rsidRDefault="00BF105E">
      <w:pPr>
        <w:rPr>
          <w:rFonts w:ascii="Bookman Old Style" w:hAnsi="Bookman Old Style"/>
        </w:rPr>
      </w:pPr>
      <w:r w:rsidRPr="001B2242">
        <w:rPr>
          <w:rFonts w:ascii="Bookman Old Style" w:hAnsi="Bookman Old Style"/>
          <w:noProof/>
        </w:rPr>
        <w:drawing>
          <wp:anchor distT="0" distB="0" distL="114300" distR="114300" simplePos="0" relativeHeight="251657216" behindDoc="0" locked="0" layoutInCell="1" allowOverlap="1" wp14:anchorId="366C3240" wp14:editId="6FD09DEF">
            <wp:simplePos x="0" y="0"/>
            <wp:positionH relativeFrom="column">
              <wp:posOffset>238125</wp:posOffset>
            </wp:positionH>
            <wp:positionV relativeFrom="paragraph">
              <wp:posOffset>33655</wp:posOffset>
            </wp:positionV>
            <wp:extent cx="3552825" cy="1905000"/>
            <wp:effectExtent l="0" t="0" r="9525" b="0"/>
            <wp:wrapSquare wrapText="bothSides"/>
            <wp:docPr id="50" name="image3.png" descr="WhatsApp Image 2021-07-30 at 2.22.59 PM.jpeg"/>
            <wp:cNvGraphicFramePr/>
            <a:graphic xmlns:a="http://schemas.openxmlformats.org/drawingml/2006/main">
              <a:graphicData uri="http://schemas.openxmlformats.org/drawingml/2006/picture">
                <pic:pic xmlns:pic="http://schemas.openxmlformats.org/drawingml/2006/picture">
                  <pic:nvPicPr>
                    <pic:cNvPr id="50" name="image3.png" descr="WhatsApp Image 2021-07-30 at 2.22.59 PM.jpeg"/>
                    <pic:cNvPicPr preferRelativeResize="0"/>
                  </pic:nvPicPr>
                  <pic:blipFill>
                    <a:blip r:embed="rId15"/>
                    <a:srcRect/>
                    <a:stretch>
                      <a:fillRect/>
                    </a:stretch>
                  </pic:blipFill>
                  <pic:spPr>
                    <a:xfrm>
                      <a:off x="0" y="0"/>
                      <a:ext cx="3552825" cy="1905000"/>
                    </a:xfrm>
                    <a:prstGeom prst="rect">
                      <a:avLst/>
                    </a:prstGeom>
                  </pic:spPr>
                </pic:pic>
              </a:graphicData>
            </a:graphic>
          </wp:anchor>
        </w:drawing>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noProof/>
        </w:rPr>
        <w:drawing>
          <wp:anchor distT="0" distB="0" distL="114300" distR="114300" simplePos="0" relativeHeight="251658240" behindDoc="0" locked="0" layoutInCell="1" allowOverlap="1" wp14:anchorId="3147CE1D" wp14:editId="2ABB04C7">
            <wp:simplePos x="0" y="0"/>
            <wp:positionH relativeFrom="column">
              <wp:posOffset>171450</wp:posOffset>
            </wp:positionH>
            <wp:positionV relativeFrom="paragraph">
              <wp:posOffset>17145</wp:posOffset>
            </wp:positionV>
            <wp:extent cx="3810635" cy="1562735"/>
            <wp:effectExtent l="0" t="0" r="18415" b="18415"/>
            <wp:wrapSquare wrapText="bothSides"/>
            <wp:docPr id="52" name="image16.png" descr="WhatsApp Image 2021-07-30 at 2.22.12 PM.jpeg"/>
            <wp:cNvGraphicFramePr/>
            <a:graphic xmlns:a="http://schemas.openxmlformats.org/drawingml/2006/main">
              <a:graphicData uri="http://schemas.openxmlformats.org/drawingml/2006/picture">
                <pic:pic xmlns:pic="http://schemas.openxmlformats.org/drawingml/2006/picture">
                  <pic:nvPicPr>
                    <pic:cNvPr id="52" name="image16.png" descr="WhatsApp Image 2021-07-30 at 2.22.12 PM.jpeg"/>
                    <pic:cNvPicPr preferRelativeResize="0"/>
                  </pic:nvPicPr>
                  <pic:blipFill>
                    <a:blip r:embed="rId16"/>
                    <a:srcRect/>
                    <a:stretch>
                      <a:fillRect/>
                    </a:stretch>
                  </pic:blipFill>
                  <pic:spPr>
                    <a:xfrm>
                      <a:off x="0" y="0"/>
                      <a:ext cx="3810635" cy="1562735"/>
                    </a:xfrm>
                    <a:prstGeom prst="rect">
                      <a:avLst/>
                    </a:prstGeom>
                  </pic:spPr>
                </pic:pic>
              </a:graphicData>
            </a:graphic>
          </wp:anchor>
        </w:drawing>
      </w: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264AC2">
      <w:pPr>
        <w:rPr>
          <w:rFonts w:ascii="Bookman Old Style" w:hAnsi="Bookman Old Style"/>
          <w:b/>
          <w:color w:val="000000"/>
          <w:sz w:val="22"/>
          <w:szCs w:val="22"/>
        </w:rPr>
      </w:pPr>
    </w:p>
    <w:p w:rsidR="00264AC2" w:rsidRPr="001B2242" w:rsidRDefault="00BF105E">
      <w:pPr>
        <w:rPr>
          <w:rFonts w:ascii="Bookman Old Style" w:hAnsi="Bookman Old Style"/>
        </w:rPr>
      </w:pPr>
      <w:r w:rsidRPr="001B2242">
        <w:rPr>
          <w:rFonts w:ascii="Bookman Old Style" w:hAnsi="Bookman Old Style"/>
          <w:b/>
          <w:color w:val="000000"/>
          <w:sz w:val="22"/>
          <w:szCs w:val="22"/>
        </w:rPr>
        <w:t xml:space="preserve">RESULT: </w:t>
      </w:r>
      <w:r w:rsidRPr="001B2242">
        <w:rPr>
          <w:rFonts w:ascii="Bookman Old Style" w:hAnsi="Bookman Old Style"/>
          <w:color w:val="000000"/>
          <w:sz w:val="22"/>
          <w:szCs w:val="22"/>
        </w:rPr>
        <w:t>Thus UDP Echo Client Server Communication has been implemented</w:t>
      </w:r>
    </w:p>
    <w:tbl>
      <w:tblPr>
        <w:tblStyle w:val="Style52"/>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lastRenderedPageBreak/>
              <w:t>Ex.No:</w:t>
            </w:r>
            <w:r w:rsidRPr="001B2242">
              <w:rPr>
                <w:rFonts w:ascii="Bookman Old Style" w:hAnsi="Bookman Old Style"/>
              </w:rPr>
              <w:t xml:space="preserve">    5</w:t>
            </w:r>
          </w:p>
        </w:tc>
        <w:tc>
          <w:tcPr>
            <w:tcW w:w="6932" w:type="dxa"/>
            <w:vMerge w:val="restart"/>
            <w:vAlign w:val="center"/>
          </w:tcPr>
          <w:p w:rsidR="00264AC2" w:rsidRPr="001B2242" w:rsidRDefault="00264AC2">
            <w:pPr>
              <w:spacing w:line="360" w:lineRule="auto"/>
              <w:ind w:left="720"/>
              <w:jc w:val="both"/>
              <w:rPr>
                <w:rFonts w:ascii="Bookman Old Style" w:hAnsi="Bookman Old Style"/>
                <w:b/>
                <w:color w:val="000000"/>
                <w:sz w:val="22"/>
                <w:szCs w:val="22"/>
              </w:rPr>
            </w:pPr>
          </w:p>
          <w:p w:rsidR="00264AC2" w:rsidRPr="001B2242" w:rsidRDefault="00BF105E">
            <w:pPr>
              <w:spacing w:after="200" w:line="360" w:lineRule="auto"/>
              <w:ind w:left="720"/>
              <w:jc w:val="both"/>
              <w:rPr>
                <w:rFonts w:ascii="Bookman Old Style" w:eastAsia="Calibri" w:hAnsi="Bookman Old Style" w:cs="Calibri"/>
                <w:b/>
                <w:color w:val="000000"/>
                <w:sz w:val="22"/>
                <w:szCs w:val="22"/>
              </w:rPr>
            </w:pPr>
            <w:r w:rsidRPr="001B2242">
              <w:rPr>
                <w:rFonts w:ascii="Bookman Old Style" w:hAnsi="Bookman Old Style"/>
                <w:b/>
                <w:color w:val="000000"/>
                <w:sz w:val="22"/>
                <w:szCs w:val="22"/>
              </w:rPr>
              <w:t>Concurrent TCP/IP Day-Time Server</w:t>
            </w:r>
          </w:p>
        </w:tc>
      </w:tr>
      <w:tr w:rsidR="00264AC2" w:rsidRPr="001B2242">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rPr>
          <w:rFonts w:ascii="Bookman Old Style" w:hAnsi="Bookman Old Style"/>
        </w:rPr>
      </w:pPr>
    </w:p>
    <w:p w:rsidR="00264AC2" w:rsidRPr="001B2242" w:rsidRDefault="00264AC2">
      <w:pPr>
        <w:spacing w:line="20" w:lineRule="auto"/>
        <w:rPr>
          <w:rFonts w:ascii="Bookman Old Style" w:hAnsi="Bookman Old Style"/>
        </w:rPr>
      </w:pPr>
    </w:p>
    <w:p w:rsidR="00264AC2" w:rsidRPr="001B2242" w:rsidRDefault="00BF105E">
      <w:pPr>
        <w:ind w:left="140"/>
        <w:rPr>
          <w:rFonts w:ascii="Bookman Old Style" w:hAnsi="Bookman Old Style"/>
          <w:sz w:val="23"/>
          <w:szCs w:val="23"/>
        </w:rPr>
      </w:pPr>
      <w:r w:rsidRPr="001B2242">
        <w:rPr>
          <w:rFonts w:ascii="Bookman Old Style" w:hAnsi="Bookman Old Style"/>
          <w:b/>
          <w:sz w:val="23"/>
          <w:szCs w:val="23"/>
        </w:rPr>
        <w:t xml:space="preserve">AIM: </w:t>
      </w:r>
      <w:r w:rsidRPr="001B2242">
        <w:rPr>
          <w:rFonts w:ascii="Bookman Old Style" w:hAnsi="Bookman Old Style"/>
          <w:sz w:val="23"/>
          <w:szCs w:val="23"/>
        </w:rPr>
        <w:t>To implement date and time display from client to server using TCP Sockets</w:t>
      </w:r>
    </w:p>
    <w:p w:rsidR="00264AC2" w:rsidRPr="001B2242" w:rsidRDefault="00264AC2">
      <w:pPr>
        <w:spacing w:line="20" w:lineRule="auto"/>
        <w:rPr>
          <w:rFonts w:ascii="Bookman Old Style" w:hAnsi="Bookman Old Style"/>
        </w:rPr>
      </w:pPr>
    </w:p>
    <w:p w:rsidR="00264AC2" w:rsidRPr="001B2242" w:rsidRDefault="00264AC2">
      <w:pPr>
        <w:spacing w:line="302" w:lineRule="auto"/>
        <w:rPr>
          <w:rFonts w:ascii="Bookman Old Style" w:hAnsi="Bookman Old Style"/>
        </w:rPr>
      </w:pPr>
    </w:p>
    <w:p w:rsidR="00264AC2" w:rsidRPr="001B2242" w:rsidRDefault="00BF105E">
      <w:pPr>
        <w:spacing w:line="354" w:lineRule="auto"/>
        <w:ind w:left="100"/>
        <w:jc w:val="both"/>
        <w:rPr>
          <w:rFonts w:ascii="Bookman Old Style" w:hAnsi="Bookman Old Style"/>
          <w:sz w:val="23"/>
          <w:szCs w:val="23"/>
        </w:rPr>
      </w:pPr>
      <w:r w:rsidRPr="001B2242">
        <w:rPr>
          <w:rFonts w:ascii="Bookman Old Style" w:hAnsi="Bookman Old Style"/>
          <w:b/>
          <w:sz w:val="23"/>
          <w:szCs w:val="23"/>
        </w:rPr>
        <w:t>DESCRIPTION</w:t>
      </w:r>
      <w:r w:rsidRPr="001B2242">
        <w:rPr>
          <w:rFonts w:ascii="Bookman Old Style" w:hAnsi="Bookman Old Style"/>
          <w:sz w:val="23"/>
          <w:szCs w:val="23"/>
        </w:rPr>
        <w:t>: TCP Server gets the system date and time and opens the server socket to read the client details. Client sends its address to the server. Then the client receives the date and time from server to display. TCP socket server client connection is opened for communication. After the date time is displayed the server client connection is closed with its respective streams to be closed.</w:t>
      </w:r>
    </w:p>
    <w:p w:rsidR="00264AC2" w:rsidRPr="001B2242" w:rsidRDefault="00264AC2">
      <w:pPr>
        <w:spacing w:line="182" w:lineRule="auto"/>
        <w:rPr>
          <w:rFonts w:ascii="Bookman Old Style" w:hAnsi="Bookman Old Style"/>
        </w:rPr>
      </w:pPr>
    </w:p>
    <w:p w:rsidR="00264AC2" w:rsidRPr="001B2242" w:rsidRDefault="00BF105E">
      <w:pPr>
        <w:ind w:left="140"/>
        <w:rPr>
          <w:rFonts w:ascii="Bookman Old Style" w:hAnsi="Bookman Old Style"/>
          <w:b/>
          <w:sz w:val="23"/>
          <w:szCs w:val="23"/>
        </w:rPr>
      </w:pPr>
      <w:r w:rsidRPr="001B2242">
        <w:rPr>
          <w:rFonts w:ascii="Bookman Old Style" w:hAnsi="Bookman Old Style"/>
          <w:b/>
          <w:sz w:val="23"/>
          <w:szCs w:val="23"/>
        </w:rPr>
        <w:t>ALGORITHM:</w:t>
      </w:r>
    </w:p>
    <w:p w:rsidR="00264AC2" w:rsidRPr="001B2242" w:rsidRDefault="00264AC2">
      <w:pPr>
        <w:spacing w:line="20" w:lineRule="auto"/>
        <w:rPr>
          <w:rFonts w:ascii="Bookman Old Style" w:hAnsi="Bookman Old Style"/>
        </w:rPr>
      </w:pPr>
    </w:p>
    <w:p w:rsidR="00264AC2" w:rsidRPr="001B2242" w:rsidRDefault="00264AC2">
      <w:pPr>
        <w:spacing w:line="302" w:lineRule="auto"/>
        <w:rPr>
          <w:rFonts w:ascii="Bookman Old Style" w:hAnsi="Bookman Old Style"/>
        </w:rPr>
      </w:pPr>
    </w:p>
    <w:p w:rsidR="00264AC2" w:rsidRPr="001B2242" w:rsidRDefault="00BF105E">
      <w:pPr>
        <w:ind w:left="140"/>
        <w:rPr>
          <w:rFonts w:ascii="Bookman Old Style" w:hAnsi="Bookman Old Style"/>
          <w:b/>
          <w:sz w:val="23"/>
          <w:szCs w:val="23"/>
        </w:rPr>
      </w:pPr>
      <w:r w:rsidRPr="001B2242">
        <w:rPr>
          <w:rFonts w:ascii="Bookman Old Style" w:hAnsi="Bookman Old Style"/>
          <w:b/>
          <w:sz w:val="23"/>
          <w:szCs w:val="23"/>
        </w:rPr>
        <w:t>Server</w:t>
      </w:r>
    </w:p>
    <w:p w:rsidR="00264AC2" w:rsidRPr="001B2242" w:rsidRDefault="00264AC2">
      <w:pPr>
        <w:spacing w:line="319" w:lineRule="auto"/>
        <w:rPr>
          <w:rFonts w:ascii="Bookman Old Style" w:hAnsi="Bookman Old Style"/>
        </w:rPr>
      </w:pPr>
    </w:p>
    <w:p w:rsidR="00264AC2" w:rsidRPr="001B2242" w:rsidRDefault="00BF105E">
      <w:pPr>
        <w:numPr>
          <w:ilvl w:val="0"/>
          <w:numId w:val="5"/>
        </w:numPr>
        <w:tabs>
          <w:tab w:val="left" w:pos="320"/>
        </w:tabs>
        <w:ind w:left="320" w:hanging="226"/>
        <w:rPr>
          <w:rFonts w:ascii="Bookman Old Style" w:hAnsi="Bookman Old Style"/>
          <w:sz w:val="23"/>
          <w:szCs w:val="23"/>
        </w:rPr>
      </w:pPr>
      <w:r w:rsidRPr="001B2242">
        <w:rPr>
          <w:rFonts w:ascii="Bookman Old Style" w:hAnsi="Bookman Old Style"/>
          <w:sz w:val="23"/>
          <w:szCs w:val="23"/>
        </w:rPr>
        <w:t>Create a server socket and bind it to the port.</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0"/>
          <w:numId w:val="5"/>
        </w:numPr>
        <w:tabs>
          <w:tab w:val="left" w:pos="320"/>
        </w:tabs>
        <w:ind w:left="320" w:hanging="226"/>
        <w:rPr>
          <w:rFonts w:ascii="Bookman Old Style" w:hAnsi="Bookman Old Style"/>
          <w:sz w:val="23"/>
          <w:szCs w:val="23"/>
        </w:rPr>
      </w:pPr>
      <w:r w:rsidRPr="001B2242">
        <w:rPr>
          <w:rFonts w:ascii="Bookman Old Style" w:hAnsi="Bookman Old Style"/>
          <w:sz w:val="23"/>
          <w:szCs w:val="23"/>
        </w:rPr>
        <w:t>Listen for new connections and when a connection arrives, accept it.</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5"/>
        </w:numPr>
        <w:tabs>
          <w:tab w:val="left" w:pos="360"/>
        </w:tabs>
        <w:ind w:left="360" w:hanging="216"/>
        <w:rPr>
          <w:rFonts w:ascii="Bookman Old Style" w:hAnsi="Bookman Old Style"/>
          <w:sz w:val="23"/>
          <w:szCs w:val="23"/>
        </w:rPr>
      </w:pPr>
      <w:r w:rsidRPr="001B2242">
        <w:rPr>
          <w:rFonts w:ascii="Bookman Old Style" w:hAnsi="Bookman Old Style"/>
          <w:sz w:val="23"/>
          <w:szCs w:val="23"/>
        </w:rPr>
        <w:t>Send server’s date and time to the client.</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1"/>
          <w:numId w:val="5"/>
        </w:numPr>
        <w:tabs>
          <w:tab w:val="left" w:pos="360"/>
        </w:tabs>
        <w:ind w:left="360" w:hanging="216"/>
        <w:rPr>
          <w:rFonts w:ascii="Bookman Old Style" w:hAnsi="Bookman Old Style"/>
          <w:sz w:val="23"/>
          <w:szCs w:val="23"/>
        </w:rPr>
      </w:pPr>
      <w:r w:rsidRPr="001B2242">
        <w:rPr>
          <w:rFonts w:ascii="Bookman Old Style" w:hAnsi="Bookman Old Style"/>
          <w:sz w:val="23"/>
          <w:szCs w:val="23"/>
        </w:rPr>
        <w:t>Read the client's IP address sent by the client.</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5"/>
        </w:numPr>
        <w:tabs>
          <w:tab w:val="left" w:pos="360"/>
        </w:tabs>
        <w:ind w:left="360" w:hanging="216"/>
        <w:rPr>
          <w:rFonts w:ascii="Bookman Old Style" w:hAnsi="Bookman Old Style"/>
          <w:sz w:val="23"/>
          <w:szCs w:val="23"/>
        </w:rPr>
      </w:pPr>
      <w:r w:rsidRPr="001B2242">
        <w:rPr>
          <w:rFonts w:ascii="Bookman Old Style" w:hAnsi="Bookman Old Style"/>
          <w:sz w:val="23"/>
          <w:szCs w:val="23"/>
        </w:rPr>
        <w:t>Display the client details.</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5"/>
        </w:numPr>
        <w:tabs>
          <w:tab w:val="left" w:pos="360"/>
        </w:tabs>
        <w:ind w:left="360" w:hanging="216"/>
        <w:rPr>
          <w:rFonts w:ascii="Bookman Old Style" w:hAnsi="Bookman Old Style"/>
          <w:sz w:val="23"/>
          <w:szCs w:val="23"/>
        </w:rPr>
      </w:pPr>
      <w:r w:rsidRPr="001B2242">
        <w:rPr>
          <w:rFonts w:ascii="Bookman Old Style" w:hAnsi="Bookman Old Style"/>
          <w:sz w:val="23"/>
          <w:szCs w:val="23"/>
        </w:rPr>
        <w:t>Repeat steps 2-5 until the server is terminated.</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1"/>
          <w:numId w:val="5"/>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all streams.</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5"/>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the server socket.</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1"/>
          <w:numId w:val="5"/>
        </w:numPr>
        <w:tabs>
          <w:tab w:val="left" w:pos="360"/>
        </w:tabs>
        <w:ind w:left="360" w:hanging="216"/>
        <w:rPr>
          <w:rFonts w:ascii="Bookman Old Style" w:hAnsi="Bookman Old Style"/>
          <w:sz w:val="23"/>
          <w:szCs w:val="23"/>
        </w:rPr>
      </w:pPr>
      <w:r w:rsidRPr="001B2242">
        <w:rPr>
          <w:rFonts w:ascii="Bookman Old Style" w:hAnsi="Bookman Old Style"/>
          <w:sz w:val="23"/>
          <w:szCs w:val="23"/>
        </w:rPr>
        <w:t>Stop.</w:t>
      </w:r>
    </w:p>
    <w:p w:rsidR="00264AC2" w:rsidRPr="001B2242" w:rsidRDefault="00264AC2">
      <w:pPr>
        <w:spacing w:line="319" w:lineRule="auto"/>
        <w:rPr>
          <w:rFonts w:ascii="Bookman Old Style" w:hAnsi="Bookman Old Style"/>
        </w:rPr>
      </w:pPr>
    </w:p>
    <w:p w:rsidR="00264AC2" w:rsidRPr="001B2242" w:rsidRDefault="00BF105E">
      <w:pPr>
        <w:ind w:left="140"/>
        <w:rPr>
          <w:rFonts w:ascii="Bookman Old Style" w:hAnsi="Bookman Old Style"/>
          <w:b/>
          <w:sz w:val="23"/>
          <w:szCs w:val="23"/>
        </w:rPr>
      </w:pPr>
      <w:r w:rsidRPr="001B2242">
        <w:rPr>
          <w:rFonts w:ascii="Bookman Old Style" w:hAnsi="Bookman Old Style"/>
          <w:b/>
          <w:sz w:val="23"/>
          <w:szCs w:val="23"/>
        </w:rPr>
        <w:t>Client</w:t>
      </w:r>
    </w:p>
    <w:p w:rsidR="00264AC2" w:rsidRPr="001B2242" w:rsidRDefault="00264AC2">
      <w:pPr>
        <w:ind w:left="140"/>
        <w:rPr>
          <w:rFonts w:ascii="Bookman Old Style" w:hAnsi="Bookman Old Style"/>
          <w:b/>
          <w:sz w:val="23"/>
          <w:szCs w:val="23"/>
        </w:rPr>
      </w:pPr>
    </w:p>
    <w:p w:rsidR="00264AC2" w:rsidRPr="001B2242" w:rsidRDefault="00BF105E">
      <w:pPr>
        <w:numPr>
          <w:ilvl w:val="0"/>
          <w:numId w:val="6"/>
        </w:numPr>
        <w:tabs>
          <w:tab w:val="left" w:pos="320"/>
        </w:tabs>
        <w:ind w:left="320" w:hanging="226"/>
        <w:rPr>
          <w:rFonts w:ascii="Bookman Old Style" w:hAnsi="Bookman Old Style"/>
          <w:sz w:val="23"/>
          <w:szCs w:val="23"/>
        </w:rPr>
      </w:pPr>
      <w:r w:rsidRPr="001B2242">
        <w:rPr>
          <w:rFonts w:ascii="Bookman Old Style" w:hAnsi="Bookman Old Style"/>
          <w:sz w:val="23"/>
          <w:szCs w:val="23"/>
        </w:rPr>
        <w:t>Create a client socket and connect it to the server’s port number.</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6"/>
        </w:numPr>
        <w:tabs>
          <w:tab w:val="left" w:pos="360"/>
        </w:tabs>
        <w:ind w:left="360" w:hanging="216"/>
        <w:rPr>
          <w:rFonts w:ascii="Bookman Old Style" w:hAnsi="Bookman Old Style"/>
          <w:sz w:val="23"/>
          <w:szCs w:val="23"/>
        </w:rPr>
      </w:pPr>
      <w:r w:rsidRPr="001B2242">
        <w:rPr>
          <w:rFonts w:ascii="Bookman Old Style" w:hAnsi="Bookman Old Style"/>
          <w:sz w:val="23"/>
          <w:szCs w:val="23"/>
        </w:rPr>
        <w:t>Retrieve its own IP address using built-in function.</w:t>
      </w:r>
    </w:p>
    <w:p w:rsidR="00264AC2" w:rsidRPr="001B2242" w:rsidRDefault="00264AC2">
      <w:pPr>
        <w:spacing w:line="322" w:lineRule="auto"/>
        <w:rPr>
          <w:rFonts w:ascii="Bookman Old Style" w:hAnsi="Bookman Old Style"/>
        </w:rPr>
      </w:pPr>
    </w:p>
    <w:p w:rsidR="00264AC2" w:rsidRPr="001B2242" w:rsidRDefault="00BF105E">
      <w:pPr>
        <w:numPr>
          <w:ilvl w:val="0"/>
          <w:numId w:val="7"/>
        </w:numPr>
        <w:tabs>
          <w:tab w:val="left" w:pos="320"/>
        </w:tabs>
        <w:ind w:left="320" w:hanging="226"/>
        <w:rPr>
          <w:rFonts w:ascii="Bookman Old Style" w:hAnsi="Bookman Old Style"/>
          <w:sz w:val="23"/>
          <w:szCs w:val="23"/>
        </w:rPr>
      </w:pPr>
      <w:r w:rsidRPr="001B2242">
        <w:rPr>
          <w:rFonts w:ascii="Bookman Old Style" w:hAnsi="Bookman Old Style"/>
          <w:sz w:val="23"/>
          <w:szCs w:val="23"/>
        </w:rPr>
        <w:t>Send its address to the server.</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7"/>
        </w:numPr>
        <w:tabs>
          <w:tab w:val="left" w:pos="360"/>
        </w:tabs>
        <w:ind w:left="360" w:hanging="216"/>
        <w:rPr>
          <w:rFonts w:ascii="Bookman Old Style" w:hAnsi="Bookman Old Style"/>
          <w:sz w:val="23"/>
          <w:szCs w:val="23"/>
        </w:rPr>
      </w:pPr>
      <w:r w:rsidRPr="001B2242">
        <w:rPr>
          <w:rFonts w:ascii="Bookman Old Style" w:hAnsi="Bookman Old Style"/>
          <w:sz w:val="23"/>
          <w:szCs w:val="23"/>
        </w:rPr>
        <w:t>Display the date &amp; time sent by the server.</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1"/>
          <w:numId w:val="7"/>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the input and output streams.</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1"/>
          <w:numId w:val="7"/>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the client socket.</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1"/>
          <w:numId w:val="7"/>
        </w:numPr>
        <w:tabs>
          <w:tab w:val="left" w:pos="360"/>
        </w:tabs>
        <w:ind w:left="360" w:hanging="216"/>
        <w:rPr>
          <w:rFonts w:ascii="Bookman Old Style" w:hAnsi="Bookman Old Style"/>
          <w:sz w:val="23"/>
          <w:szCs w:val="23"/>
        </w:rPr>
      </w:pPr>
      <w:r w:rsidRPr="001B2242">
        <w:rPr>
          <w:rFonts w:ascii="Bookman Old Style" w:hAnsi="Bookman Old Style"/>
          <w:sz w:val="23"/>
          <w:szCs w:val="23"/>
        </w:rPr>
        <w:t>Stop.</w:t>
      </w:r>
    </w:p>
    <w:p w:rsidR="00264AC2" w:rsidRPr="001B2242" w:rsidRDefault="00264AC2">
      <w:pPr>
        <w:spacing w:line="319" w:lineRule="auto"/>
        <w:rPr>
          <w:rFonts w:ascii="Bookman Old Style" w:hAnsi="Bookman Old Style"/>
        </w:rPr>
      </w:pPr>
    </w:p>
    <w:p w:rsidR="00264AC2" w:rsidRPr="001B2242" w:rsidRDefault="00BF105E">
      <w:pPr>
        <w:spacing w:line="319" w:lineRule="auto"/>
        <w:rPr>
          <w:rFonts w:ascii="Bookman Old Style" w:hAnsi="Bookman Old Style"/>
          <w:b/>
        </w:rPr>
      </w:pPr>
      <w:r w:rsidRPr="001B2242">
        <w:rPr>
          <w:rFonts w:ascii="Bookman Old Style" w:hAnsi="Bookman Old Style"/>
          <w:b/>
        </w:rPr>
        <w:t>Program</w:t>
      </w: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Server_DT</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import java.net.*;</w:t>
      </w:r>
    </w:p>
    <w:p w:rsidR="00264AC2" w:rsidRPr="001B2242" w:rsidRDefault="00BF105E">
      <w:pPr>
        <w:rPr>
          <w:rFonts w:ascii="Bookman Old Style" w:hAnsi="Bookman Old Style"/>
        </w:rPr>
      </w:pPr>
      <w:r w:rsidRPr="001B2242">
        <w:rPr>
          <w:rFonts w:ascii="Bookman Old Style" w:hAnsi="Bookman Old Style"/>
        </w:rPr>
        <w:t>import java.io.*;</w:t>
      </w:r>
    </w:p>
    <w:p w:rsidR="00264AC2" w:rsidRPr="001B2242" w:rsidRDefault="00BF105E">
      <w:pPr>
        <w:rPr>
          <w:rFonts w:ascii="Bookman Old Style" w:hAnsi="Bookman Old Style"/>
        </w:rPr>
      </w:pPr>
      <w:r w:rsidRPr="001B2242">
        <w:rPr>
          <w:rFonts w:ascii="Bookman Old Style" w:hAnsi="Bookman Old Style"/>
        </w:rPr>
        <w:t>import java.util.Date;</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public class Server_DT {</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public static void main(String[] args)throws IOException {</w:t>
      </w:r>
    </w:p>
    <w:p w:rsidR="00264AC2" w:rsidRPr="001B2242" w:rsidRDefault="00BF105E">
      <w:pPr>
        <w:rPr>
          <w:rFonts w:ascii="Bookman Old Style" w:hAnsi="Bookman Old Style"/>
        </w:rPr>
      </w:pPr>
      <w:r w:rsidRPr="001B2242">
        <w:rPr>
          <w:rFonts w:ascii="Bookman Old Style" w:hAnsi="Bookman Old Style"/>
        </w:rPr>
        <w:t xml:space="preserve">        // TODO code application logic here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//Step 1. Reserve a port number on the Server to offer this service</w:t>
      </w:r>
    </w:p>
    <w:p w:rsidR="00264AC2" w:rsidRPr="001B2242" w:rsidRDefault="00BF105E">
      <w:pPr>
        <w:rPr>
          <w:rFonts w:ascii="Bookman Old Style" w:hAnsi="Bookman Old Style"/>
        </w:rPr>
      </w:pPr>
      <w:r w:rsidRPr="001B2242">
        <w:rPr>
          <w:rFonts w:ascii="Bookman Old Style" w:hAnsi="Bookman Old Style"/>
        </w:rPr>
        <w:t xml:space="preserve">        ServerSocket ss= new ServerSocket(5000);</w:t>
      </w:r>
    </w:p>
    <w:p w:rsidR="00264AC2" w:rsidRPr="001B2242" w:rsidRDefault="00BF105E">
      <w:pPr>
        <w:rPr>
          <w:rFonts w:ascii="Bookman Old Style" w:hAnsi="Bookman Old Style"/>
        </w:rPr>
      </w:pPr>
      <w:r w:rsidRPr="001B2242">
        <w:rPr>
          <w:rFonts w:ascii="Bookman Old Style" w:hAnsi="Bookman Old Style"/>
        </w:rPr>
        <w:t xml:space="preserve">        //(Optional)To confirm Server Reserved specified port or not</w:t>
      </w:r>
    </w:p>
    <w:p w:rsidR="00264AC2" w:rsidRPr="001B2242" w:rsidRDefault="00BF105E">
      <w:pPr>
        <w:rPr>
          <w:rFonts w:ascii="Bookman Old Style" w:hAnsi="Bookman Old Style"/>
        </w:rPr>
      </w:pPr>
      <w:r w:rsidRPr="001B2242">
        <w:rPr>
          <w:rFonts w:ascii="Bookman Old Style" w:hAnsi="Bookman Old Style"/>
        </w:rPr>
        <w:t xml:space="preserve">        System.out.println("The Server has reserved port No.: "+ss.getLocalPort()+" for this Service");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//Step 2. Now create a Client Socket on Server for Bidirectonal Communication.</w:t>
      </w:r>
    </w:p>
    <w:p w:rsidR="00264AC2" w:rsidRPr="001B2242" w:rsidRDefault="00BF105E">
      <w:pPr>
        <w:rPr>
          <w:rFonts w:ascii="Bookman Old Style" w:hAnsi="Bookman Old Style"/>
        </w:rPr>
      </w:pPr>
      <w:r w:rsidRPr="001B2242">
        <w:rPr>
          <w:rFonts w:ascii="Bookman Old Style" w:hAnsi="Bookman Old Style"/>
        </w:rPr>
        <w:t xml:space="preserve">        //Socket is created only when client communicates with the server</w:t>
      </w:r>
    </w:p>
    <w:p w:rsidR="00264AC2" w:rsidRPr="001B2242" w:rsidRDefault="00BF105E">
      <w:pPr>
        <w:rPr>
          <w:rFonts w:ascii="Bookman Old Style" w:hAnsi="Bookman Old Style"/>
        </w:rPr>
      </w:pPr>
      <w:r w:rsidRPr="001B2242">
        <w:rPr>
          <w:rFonts w:ascii="Bookman Old Style" w:hAnsi="Bookman Old Style"/>
        </w:rPr>
        <w:t xml:space="preserve">        Socket cs=ss.accept();</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//To confirm Server communicated through the socket or not</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System.out.println("Client with IP Address "+cs.getInetAddress()+" has communicated via port No.: "+cs.getPort());</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Date d=new Date();</w:t>
      </w:r>
    </w:p>
    <w:p w:rsidR="00264AC2" w:rsidRPr="001B2242" w:rsidRDefault="00BF105E">
      <w:pPr>
        <w:rPr>
          <w:rFonts w:ascii="Bookman Old Style" w:hAnsi="Bookman Old Style"/>
        </w:rPr>
      </w:pPr>
      <w:r w:rsidRPr="001B2242">
        <w:rPr>
          <w:rFonts w:ascii="Bookman Old Style" w:hAnsi="Bookman Old Style"/>
        </w:rPr>
        <w:t xml:space="preserve">        String s="Current Date &amp; Time on Server is:"+d;</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//Send String s to client via client socket</w:t>
      </w:r>
    </w:p>
    <w:p w:rsidR="00264AC2" w:rsidRPr="001B2242" w:rsidRDefault="00BF105E">
      <w:pPr>
        <w:rPr>
          <w:rFonts w:ascii="Bookman Old Style" w:hAnsi="Bookman Old Style"/>
        </w:rPr>
      </w:pPr>
      <w:r w:rsidRPr="001B2242">
        <w:rPr>
          <w:rFonts w:ascii="Bookman Old Style" w:hAnsi="Bookman Old Style"/>
        </w:rPr>
        <w:t xml:space="preserve">        PrintWriter toclient=new PrintWriter(cs.getOutputStream(),true);</w:t>
      </w:r>
    </w:p>
    <w:p w:rsidR="00264AC2" w:rsidRPr="001B2242" w:rsidRDefault="00BF105E">
      <w:pPr>
        <w:rPr>
          <w:rFonts w:ascii="Bookman Old Style" w:hAnsi="Bookman Old Style"/>
        </w:rPr>
      </w:pPr>
      <w:r w:rsidRPr="001B2242">
        <w:rPr>
          <w:rFonts w:ascii="Bookman Old Style" w:hAnsi="Bookman Old Style"/>
        </w:rPr>
        <w:t xml:space="preserve">        toclient.print(s);</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toclient.close();</w:t>
      </w:r>
    </w:p>
    <w:p w:rsidR="00264AC2" w:rsidRPr="001B2242" w:rsidRDefault="00BF105E">
      <w:pPr>
        <w:rPr>
          <w:rFonts w:ascii="Bookman Old Style" w:hAnsi="Bookman Old Style"/>
        </w:rPr>
      </w:pPr>
      <w:r w:rsidRPr="001B2242">
        <w:rPr>
          <w:rFonts w:ascii="Bookman Old Style" w:hAnsi="Bookman Old Style"/>
        </w:rPr>
        <w:lastRenderedPageBreak/>
        <w:t xml:space="preserve">        cs.close();</w:t>
      </w:r>
    </w:p>
    <w:p w:rsidR="00264AC2" w:rsidRPr="001B2242" w:rsidRDefault="00BF105E">
      <w:pPr>
        <w:rPr>
          <w:rFonts w:ascii="Bookman Old Style" w:hAnsi="Bookman Old Style"/>
        </w:rPr>
      </w:pPr>
      <w:r w:rsidRPr="001B2242">
        <w:rPr>
          <w:rFonts w:ascii="Bookman Old Style" w:hAnsi="Bookman Old Style"/>
        </w:rPr>
        <w:t xml:space="preserve">        ss.close();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Client_DT</w:t>
      </w:r>
    </w:p>
    <w:p w:rsidR="00264AC2" w:rsidRPr="001B2242" w:rsidRDefault="00264AC2">
      <w:pPr>
        <w:rPr>
          <w:rFonts w:ascii="Bookman Old Style" w:hAnsi="Bookman Old Style"/>
          <w:b/>
        </w:rPr>
      </w:pPr>
    </w:p>
    <w:p w:rsidR="00264AC2" w:rsidRPr="001B2242" w:rsidRDefault="00BF105E">
      <w:pPr>
        <w:rPr>
          <w:rFonts w:ascii="Bookman Old Style" w:hAnsi="Bookman Old Style"/>
        </w:rPr>
      </w:pPr>
      <w:r w:rsidRPr="001B2242">
        <w:rPr>
          <w:rFonts w:ascii="Bookman Old Style" w:hAnsi="Bookman Old Style"/>
        </w:rPr>
        <w:t>import java.net.*;</w:t>
      </w:r>
    </w:p>
    <w:p w:rsidR="00264AC2" w:rsidRPr="001B2242" w:rsidRDefault="00BF105E">
      <w:pPr>
        <w:rPr>
          <w:rFonts w:ascii="Bookman Old Style" w:hAnsi="Bookman Old Style"/>
        </w:rPr>
      </w:pPr>
      <w:r w:rsidRPr="001B2242">
        <w:rPr>
          <w:rFonts w:ascii="Bookman Old Style" w:hAnsi="Bookman Old Style"/>
        </w:rPr>
        <w:t>import java.io.*;</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public class Client_DT {</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 xml:space="preserve">    public static void main(String[] args) throws UnknownHostException,IOException {</w:t>
      </w:r>
    </w:p>
    <w:p w:rsidR="00264AC2" w:rsidRPr="001B2242" w:rsidRDefault="00BF105E">
      <w:pPr>
        <w:rPr>
          <w:rFonts w:ascii="Bookman Old Style" w:hAnsi="Bookman Old Style"/>
        </w:rPr>
      </w:pPr>
      <w:r w:rsidRPr="001B2242">
        <w:rPr>
          <w:rFonts w:ascii="Bookman Old Style" w:hAnsi="Bookman Old Style"/>
        </w:rPr>
        <w:t xml:space="preserve">        // TODO code application logic here</w:t>
      </w:r>
    </w:p>
    <w:p w:rsidR="00264AC2" w:rsidRPr="001B2242" w:rsidRDefault="00BF105E">
      <w:pPr>
        <w:rPr>
          <w:rFonts w:ascii="Bookman Old Style" w:hAnsi="Bookman Old Style"/>
        </w:rPr>
      </w:pPr>
      <w:r w:rsidRPr="001B2242">
        <w:rPr>
          <w:rFonts w:ascii="Bookman Old Style" w:hAnsi="Bookman Old Style"/>
        </w:rPr>
        <w:t xml:space="preserve">        //Step 1. Create a client socket to connect to Server</w:t>
      </w:r>
    </w:p>
    <w:p w:rsidR="00264AC2" w:rsidRPr="001B2242" w:rsidRDefault="00BF105E">
      <w:pPr>
        <w:rPr>
          <w:rFonts w:ascii="Bookman Old Style" w:hAnsi="Bookman Old Style"/>
        </w:rPr>
      </w:pPr>
      <w:r w:rsidRPr="001B2242">
        <w:rPr>
          <w:rFonts w:ascii="Bookman Old Style" w:hAnsi="Bookman Old Style"/>
        </w:rPr>
        <w:t xml:space="preserve">        Socket cs= new Socket("LocalHost",5000);</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//To confirm Client is communicating through the port</w:t>
      </w:r>
    </w:p>
    <w:p w:rsidR="00264AC2" w:rsidRPr="001B2242" w:rsidRDefault="00BF105E">
      <w:pPr>
        <w:rPr>
          <w:rFonts w:ascii="Bookman Old Style" w:hAnsi="Bookman Old Style"/>
        </w:rPr>
      </w:pPr>
      <w:r w:rsidRPr="001B2242">
        <w:rPr>
          <w:rFonts w:ascii="Bookman Old Style" w:hAnsi="Bookman Old Style"/>
        </w:rPr>
        <w:t xml:space="preserve">        System.out.println("Client "+cs.getInetAddress()+" is communicating from port No.: "+cs.getPort());</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//Receive Date Sent by Server</w:t>
      </w:r>
    </w:p>
    <w:p w:rsidR="00264AC2" w:rsidRPr="001B2242" w:rsidRDefault="00BF105E">
      <w:pPr>
        <w:rPr>
          <w:rFonts w:ascii="Bookman Old Style" w:hAnsi="Bookman Old Style"/>
        </w:rPr>
      </w:pPr>
      <w:r w:rsidRPr="001B2242">
        <w:rPr>
          <w:rFonts w:ascii="Bookman Old Style" w:hAnsi="Bookman Old Style"/>
        </w:rPr>
        <w:t xml:space="preserve">        BufferedReader fromserver=new BufferedReader(new InputStreamReader(cs.getInputStream()));</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System.out.println(fromserver.readLine());</w:t>
      </w:r>
    </w:p>
    <w:p w:rsidR="00264AC2" w:rsidRPr="001B2242" w:rsidRDefault="00BF105E">
      <w:pPr>
        <w:rPr>
          <w:rFonts w:ascii="Bookman Old Style" w:hAnsi="Bookman Old Style"/>
        </w:rPr>
      </w:pPr>
      <w:r w:rsidRPr="001B2242">
        <w:rPr>
          <w:rFonts w:ascii="Bookman Old Style" w:hAnsi="Bookman Old Style"/>
        </w:rPr>
        <w:t xml:space="preserve">        fromserver.close();</w:t>
      </w:r>
    </w:p>
    <w:p w:rsidR="00264AC2" w:rsidRPr="001B2242" w:rsidRDefault="00BF105E">
      <w:pPr>
        <w:rPr>
          <w:rFonts w:ascii="Bookman Old Style" w:hAnsi="Bookman Old Style"/>
        </w:rPr>
      </w:pPr>
      <w:r w:rsidRPr="001B2242">
        <w:rPr>
          <w:rFonts w:ascii="Bookman Old Style" w:hAnsi="Bookman Old Style"/>
        </w:rPr>
        <w:t xml:space="preserve">        cs.close();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BF105E">
      <w:pPr>
        <w:rPr>
          <w:rFonts w:ascii="Bookman Old Style" w:hAnsi="Bookman Old Style"/>
          <w:b/>
        </w:rPr>
      </w:pPr>
      <w:r w:rsidRPr="001B2242">
        <w:rPr>
          <w:rFonts w:ascii="Bookman Old Style" w:hAnsi="Bookman Old Style"/>
          <w:b/>
        </w:rPr>
        <w:t>Output</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1B2242">
      <w:pPr>
        <w:rPr>
          <w:rFonts w:ascii="Bookman Old Style" w:hAnsi="Bookman Old Style"/>
          <w:b/>
        </w:rPr>
      </w:pPr>
      <w:r w:rsidRPr="001B2242">
        <w:rPr>
          <w:rFonts w:ascii="Bookman Old Style" w:hAnsi="Bookman Old Style"/>
          <w:noProof/>
        </w:rPr>
        <w:drawing>
          <wp:anchor distT="0" distB="0" distL="114300" distR="114300" simplePos="0" relativeHeight="251659264" behindDoc="0" locked="0" layoutInCell="1" allowOverlap="1" wp14:anchorId="63B322C1" wp14:editId="6A49257F">
            <wp:simplePos x="0" y="0"/>
            <wp:positionH relativeFrom="column">
              <wp:posOffset>0</wp:posOffset>
            </wp:positionH>
            <wp:positionV relativeFrom="paragraph">
              <wp:posOffset>20955</wp:posOffset>
            </wp:positionV>
            <wp:extent cx="5175885" cy="2187575"/>
            <wp:effectExtent l="0" t="0" r="5715" b="3175"/>
            <wp:wrapSquare wrapText="bothSides"/>
            <wp:docPr id="42" name="image5.png"/>
            <wp:cNvGraphicFramePr/>
            <a:graphic xmlns:a="http://schemas.openxmlformats.org/drawingml/2006/main">
              <a:graphicData uri="http://schemas.openxmlformats.org/drawingml/2006/picture">
                <pic:pic xmlns:pic="http://schemas.openxmlformats.org/drawingml/2006/picture">
                  <pic:nvPicPr>
                    <pic:cNvPr id="42" name="image5.png"/>
                    <pic:cNvPicPr preferRelativeResize="0"/>
                  </pic:nvPicPr>
                  <pic:blipFill>
                    <a:blip r:embed="rId17"/>
                    <a:srcRect/>
                    <a:stretch>
                      <a:fillRect/>
                    </a:stretch>
                  </pic:blipFill>
                  <pic:spPr>
                    <a:xfrm>
                      <a:off x="0" y="0"/>
                      <a:ext cx="5175885" cy="2187575"/>
                    </a:xfrm>
                    <a:prstGeom prst="rect">
                      <a:avLst/>
                    </a:prstGeom>
                  </pic:spPr>
                </pic:pic>
              </a:graphicData>
            </a:graphic>
          </wp:anchor>
        </w:drawing>
      </w: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264AC2" w:rsidRPr="001B2242" w:rsidRDefault="001B2242">
      <w:pPr>
        <w:rPr>
          <w:rFonts w:ascii="Bookman Old Style" w:hAnsi="Bookman Old Style"/>
          <w:b/>
        </w:rPr>
      </w:pPr>
      <w:r w:rsidRPr="001B2242">
        <w:rPr>
          <w:rFonts w:ascii="Bookman Old Style" w:hAnsi="Bookman Old Style"/>
          <w:noProof/>
        </w:rPr>
        <w:lastRenderedPageBreak/>
        <w:drawing>
          <wp:anchor distT="0" distB="0" distL="114300" distR="114300" simplePos="0" relativeHeight="251660288" behindDoc="0" locked="0" layoutInCell="1" allowOverlap="1" wp14:anchorId="13305BBF" wp14:editId="413C635C">
            <wp:simplePos x="0" y="0"/>
            <wp:positionH relativeFrom="column">
              <wp:posOffset>85725</wp:posOffset>
            </wp:positionH>
            <wp:positionV relativeFrom="paragraph">
              <wp:posOffset>-400050</wp:posOffset>
            </wp:positionV>
            <wp:extent cx="4979035" cy="2172335"/>
            <wp:effectExtent l="0" t="0" r="0" b="0"/>
            <wp:wrapSquare wrapText="bothSides"/>
            <wp:docPr id="55" name="image9.png"/>
            <wp:cNvGraphicFramePr/>
            <a:graphic xmlns:a="http://schemas.openxmlformats.org/drawingml/2006/main">
              <a:graphicData uri="http://schemas.openxmlformats.org/drawingml/2006/picture">
                <pic:pic xmlns:pic="http://schemas.openxmlformats.org/drawingml/2006/picture">
                  <pic:nvPicPr>
                    <pic:cNvPr id="55" name="image9.png"/>
                    <pic:cNvPicPr preferRelativeResize="0"/>
                  </pic:nvPicPr>
                  <pic:blipFill>
                    <a:blip r:embed="rId18"/>
                    <a:srcRect/>
                    <a:stretch>
                      <a:fillRect/>
                    </a:stretch>
                  </pic:blipFill>
                  <pic:spPr>
                    <a:xfrm>
                      <a:off x="0" y="0"/>
                      <a:ext cx="4979035" cy="2172335"/>
                    </a:xfrm>
                    <a:prstGeom prst="rect">
                      <a:avLst/>
                    </a:prstGeom>
                  </pic:spPr>
                </pic:pic>
              </a:graphicData>
            </a:graphic>
          </wp:anchor>
        </w:drawing>
      </w:r>
    </w:p>
    <w:p w:rsidR="00264AC2" w:rsidRPr="001B2242" w:rsidRDefault="00264AC2">
      <w:pPr>
        <w:rPr>
          <w:rFonts w:ascii="Bookman Old Style" w:hAnsi="Bookman Old Style"/>
          <w:b/>
        </w:rPr>
      </w:pPr>
    </w:p>
    <w:p w:rsidR="00264AC2" w:rsidRPr="001B2242" w:rsidRDefault="00264AC2">
      <w:pPr>
        <w:rPr>
          <w:rFonts w:ascii="Bookman Old Style" w:hAnsi="Bookman Old Style"/>
          <w:b/>
        </w:rPr>
      </w:pPr>
    </w:p>
    <w:p w:rsidR="001B2242" w:rsidRDefault="001B2242">
      <w:pPr>
        <w:rPr>
          <w:rFonts w:ascii="Bookman Old Style" w:hAnsi="Bookman Old Style"/>
          <w:b/>
        </w:rPr>
      </w:pPr>
    </w:p>
    <w:p w:rsidR="001B2242" w:rsidRDefault="001B2242">
      <w:pPr>
        <w:rPr>
          <w:rFonts w:ascii="Bookman Old Style" w:hAnsi="Bookman Old Style"/>
          <w:b/>
        </w:rPr>
      </w:pPr>
    </w:p>
    <w:p w:rsidR="001B2242" w:rsidRDefault="001B2242">
      <w:pPr>
        <w:rPr>
          <w:rFonts w:ascii="Bookman Old Style" w:hAnsi="Bookman Old Style"/>
          <w:b/>
        </w:rPr>
      </w:pPr>
    </w:p>
    <w:p w:rsidR="001B2242" w:rsidRDefault="001B2242">
      <w:pPr>
        <w:rPr>
          <w:rFonts w:ascii="Bookman Old Style" w:hAnsi="Bookman Old Style"/>
          <w:b/>
        </w:rPr>
      </w:pPr>
    </w:p>
    <w:p w:rsidR="001B2242" w:rsidRDefault="001B2242">
      <w:pPr>
        <w:rPr>
          <w:rFonts w:ascii="Bookman Old Style" w:hAnsi="Bookman Old Style"/>
          <w:b/>
        </w:rPr>
      </w:pPr>
    </w:p>
    <w:p w:rsidR="001B2242" w:rsidRDefault="001B2242">
      <w:pPr>
        <w:rPr>
          <w:rFonts w:ascii="Bookman Old Style" w:hAnsi="Bookman Old Style"/>
          <w:b/>
        </w:rPr>
      </w:pPr>
    </w:p>
    <w:p w:rsidR="001B2242" w:rsidRDefault="001B2242">
      <w:pPr>
        <w:rPr>
          <w:rFonts w:ascii="Bookman Old Style" w:hAnsi="Bookman Old Style"/>
          <w:b/>
        </w:rPr>
      </w:pPr>
    </w:p>
    <w:p w:rsidR="001B2242" w:rsidRDefault="001B2242">
      <w:pPr>
        <w:rPr>
          <w:rFonts w:ascii="Bookman Old Style" w:hAnsi="Bookman Old Style"/>
          <w:b/>
        </w:rPr>
      </w:pPr>
    </w:p>
    <w:p w:rsidR="00264AC2" w:rsidRPr="001B2242" w:rsidRDefault="00BF105E">
      <w:pPr>
        <w:rPr>
          <w:rFonts w:ascii="Bookman Old Style" w:hAnsi="Bookman Old Style"/>
        </w:rPr>
      </w:pPr>
      <w:r w:rsidRPr="001B2242">
        <w:rPr>
          <w:rFonts w:ascii="Bookman Old Style" w:hAnsi="Bookman Old Style"/>
          <w:b/>
        </w:rPr>
        <w:t>Result</w:t>
      </w:r>
      <w:r w:rsidRPr="001B2242">
        <w:rPr>
          <w:rFonts w:ascii="Bookman Old Style" w:hAnsi="Bookman Old Style"/>
        </w:rPr>
        <w:t xml:space="preserve">: Thus the concurrent </w:t>
      </w:r>
      <w:r w:rsidRPr="001B2242">
        <w:rPr>
          <w:rFonts w:ascii="Bookman Old Style" w:hAnsi="Bookman Old Style"/>
          <w:color w:val="000000"/>
        </w:rPr>
        <w:t>TCP/IP Day-Time Server</w:t>
      </w:r>
      <w:r w:rsidRPr="001B2242">
        <w:rPr>
          <w:rFonts w:ascii="Bookman Old Style" w:hAnsi="Bookman Old Style"/>
        </w:rPr>
        <w:t xml:space="preserve"> has been implemented</w:t>
      </w:r>
    </w:p>
    <w:p w:rsidR="00264AC2" w:rsidRPr="001B2242" w:rsidRDefault="00264AC2">
      <w:pPr>
        <w:rPr>
          <w:rFonts w:ascii="Bookman Old Style" w:hAnsi="Bookman Old Style"/>
        </w:rPr>
      </w:pPr>
    </w:p>
    <w:p w:rsidR="001B2242" w:rsidRDefault="001B2242">
      <w:pPr>
        <w:rPr>
          <w:rFonts w:ascii="Bookman Old Style" w:hAnsi="Bookman Old Style"/>
        </w:rPr>
      </w:pPr>
      <w:r>
        <w:rPr>
          <w:rFonts w:ascii="Bookman Old Style" w:hAnsi="Bookman Old Style"/>
        </w:rPr>
        <w:br w:type="page"/>
      </w:r>
    </w:p>
    <w:p w:rsidR="00264AC2" w:rsidRPr="001B2242" w:rsidRDefault="00264AC2">
      <w:pPr>
        <w:rPr>
          <w:rFonts w:ascii="Bookman Old Style" w:hAnsi="Bookman Old Style"/>
        </w:rPr>
      </w:pPr>
    </w:p>
    <w:tbl>
      <w:tblPr>
        <w:tblStyle w:val="Style53"/>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t>Ex.No:</w:t>
            </w:r>
            <w:r w:rsidRPr="001B2242">
              <w:rPr>
                <w:rFonts w:ascii="Bookman Old Style" w:hAnsi="Bookman Old Style"/>
              </w:rPr>
              <w:t xml:space="preserve">    6</w:t>
            </w:r>
          </w:p>
        </w:tc>
        <w:tc>
          <w:tcPr>
            <w:tcW w:w="6932" w:type="dxa"/>
            <w:vMerge w:val="restart"/>
            <w:vAlign w:val="center"/>
          </w:tcPr>
          <w:p w:rsidR="00264AC2" w:rsidRPr="001B2242" w:rsidRDefault="00264AC2">
            <w:pPr>
              <w:ind w:left="720"/>
              <w:jc w:val="both"/>
              <w:rPr>
                <w:rFonts w:ascii="Bookman Old Style" w:hAnsi="Bookman Old Style"/>
                <w:b/>
                <w:color w:val="000000"/>
                <w:sz w:val="22"/>
                <w:szCs w:val="22"/>
              </w:rPr>
            </w:pPr>
          </w:p>
          <w:p w:rsidR="00264AC2" w:rsidRPr="001B2242" w:rsidRDefault="00BF105E">
            <w:pPr>
              <w:spacing w:after="200" w:line="360" w:lineRule="auto"/>
              <w:ind w:left="720"/>
              <w:jc w:val="both"/>
              <w:rPr>
                <w:rFonts w:ascii="Bookman Old Style" w:eastAsia="Calibri" w:hAnsi="Bookman Old Style" w:cs="Calibri"/>
                <w:b/>
                <w:color w:val="000000"/>
                <w:sz w:val="22"/>
                <w:szCs w:val="22"/>
              </w:rPr>
            </w:pPr>
            <w:r w:rsidRPr="001B2242">
              <w:rPr>
                <w:rFonts w:ascii="Bookman Old Style" w:hAnsi="Bookman Old Style"/>
                <w:b/>
                <w:color w:val="000000"/>
                <w:sz w:val="22"/>
                <w:szCs w:val="22"/>
              </w:rPr>
              <w:t>Half Duplex Chat Using TCP/IP</w:t>
            </w:r>
          </w:p>
        </w:tc>
      </w:tr>
      <w:tr w:rsidR="00264AC2" w:rsidRPr="001B2242">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rPr>
          <w:rFonts w:ascii="Bookman Old Style" w:hAnsi="Bookman Old Style"/>
        </w:rPr>
      </w:pPr>
    </w:p>
    <w:p w:rsidR="00264AC2" w:rsidRPr="001B2242" w:rsidRDefault="00BF105E">
      <w:pPr>
        <w:ind w:left="140"/>
        <w:rPr>
          <w:rFonts w:ascii="Bookman Old Style" w:hAnsi="Bookman Old Style"/>
          <w:sz w:val="23"/>
          <w:szCs w:val="23"/>
        </w:rPr>
      </w:pPr>
      <w:r w:rsidRPr="001B2242">
        <w:rPr>
          <w:rFonts w:ascii="Bookman Old Style" w:hAnsi="Bookman Old Style"/>
          <w:b/>
          <w:sz w:val="23"/>
          <w:szCs w:val="23"/>
        </w:rPr>
        <w:t xml:space="preserve">AIM: </w:t>
      </w:r>
      <w:r w:rsidRPr="001B2242">
        <w:rPr>
          <w:rFonts w:ascii="Bookman Old Style" w:hAnsi="Bookman Old Style"/>
          <w:sz w:val="23"/>
          <w:szCs w:val="23"/>
        </w:rPr>
        <w:t>To implement a chat server and client in java using TCP sockets in half duplex mode.</w:t>
      </w:r>
    </w:p>
    <w:p w:rsidR="00264AC2" w:rsidRPr="001B2242" w:rsidRDefault="00264AC2">
      <w:pPr>
        <w:spacing w:line="319" w:lineRule="auto"/>
        <w:rPr>
          <w:rFonts w:ascii="Bookman Old Style" w:hAnsi="Bookman Old Style"/>
        </w:rPr>
      </w:pPr>
    </w:p>
    <w:p w:rsidR="00264AC2" w:rsidRPr="001B2242" w:rsidRDefault="00BF105E">
      <w:pPr>
        <w:ind w:left="100"/>
        <w:rPr>
          <w:rFonts w:ascii="Bookman Old Style" w:hAnsi="Bookman Old Style"/>
          <w:b/>
          <w:sz w:val="23"/>
          <w:szCs w:val="23"/>
        </w:rPr>
      </w:pPr>
      <w:r w:rsidRPr="001B2242">
        <w:rPr>
          <w:rFonts w:ascii="Bookman Old Style" w:hAnsi="Bookman Old Style"/>
          <w:b/>
          <w:sz w:val="23"/>
          <w:szCs w:val="23"/>
        </w:rPr>
        <w:t>DESCRIPTION:</w:t>
      </w:r>
    </w:p>
    <w:p w:rsidR="00264AC2" w:rsidRPr="001B2242" w:rsidRDefault="00264AC2">
      <w:pPr>
        <w:spacing w:line="322" w:lineRule="auto"/>
        <w:rPr>
          <w:rFonts w:ascii="Bookman Old Style" w:hAnsi="Bookman Old Style"/>
        </w:rPr>
      </w:pPr>
    </w:p>
    <w:p w:rsidR="00264AC2" w:rsidRPr="001B2242" w:rsidRDefault="00BF105E">
      <w:pPr>
        <w:spacing w:line="356" w:lineRule="auto"/>
        <w:ind w:left="100"/>
        <w:rPr>
          <w:rFonts w:ascii="Bookman Old Style" w:hAnsi="Bookman Old Style"/>
          <w:sz w:val="23"/>
          <w:szCs w:val="23"/>
        </w:rPr>
      </w:pPr>
      <w:r w:rsidRPr="001B2242">
        <w:rPr>
          <w:rFonts w:ascii="Bookman Old Style" w:hAnsi="Bookman Old Style"/>
          <w:sz w:val="23"/>
          <w:szCs w:val="23"/>
        </w:rPr>
        <w:t>TCP Clients send requests to the server and the server will receive the request and response with acknowledgement. Every time either a client or a server can send and receive the messages</w:t>
      </w:r>
    </w:p>
    <w:p w:rsidR="00264AC2" w:rsidRPr="001B2242" w:rsidRDefault="00264AC2">
      <w:pPr>
        <w:spacing w:line="180" w:lineRule="auto"/>
        <w:rPr>
          <w:rFonts w:ascii="Bookman Old Style" w:hAnsi="Bookman Old Style"/>
        </w:rPr>
      </w:pPr>
    </w:p>
    <w:p w:rsidR="00264AC2" w:rsidRPr="001B2242" w:rsidRDefault="00BF105E">
      <w:pPr>
        <w:ind w:left="140"/>
        <w:rPr>
          <w:rFonts w:ascii="Bookman Old Style" w:hAnsi="Bookman Old Style"/>
          <w:b/>
          <w:sz w:val="23"/>
          <w:szCs w:val="23"/>
          <w:u w:val="single"/>
        </w:rPr>
      </w:pPr>
      <w:r w:rsidRPr="001B2242">
        <w:rPr>
          <w:rFonts w:ascii="Bookman Old Style" w:hAnsi="Bookman Old Style"/>
          <w:b/>
          <w:sz w:val="23"/>
          <w:szCs w:val="23"/>
          <w:u w:val="single"/>
        </w:rPr>
        <w:t>ALGORITHM:</w:t>
      </w:r>
    </w:p>
    <w:p w:rsidR="00264AC2" w:rsidRPr="001B2242" w:rsidRDefault="00264AC2">
      <w:pPr>
        <w:spacing w:line="319" w:lineRule="auto"/>
        <w:rPr>
          <w:rFonts w:ascii="Bookman Old Style" w:hAnsi="Bookman Old Style"/>
        </w:rPr>
      </w:pPr>
    </w:p>
    <w:p w:rsidR="00264AC2" w:rsidRPr="001B2242" w:rsidRDefault="00BF105E">
      <w:pPr>
        <w:ind w:left="140"/>
        <w:rPr>
          <w:rFonts w:ascii="Bookman Old Style" w:hAnsi="Bookman Old Style"/>
          <w:b/>
          <w:sz w:val="23"/>
          <w:szCs w:val="23"/>
        </w:rPr>
      </w:pPr>
      <w:r w:rsidRPr="001B2242">
        <w:rPr>
          <w:rFonts w:ascii="Bookman Old Style" w:hAnsi="Bookman Old Style"/>
          <w:b/>
          <w:sz w:val="23"/>
          <w:szCs w:val="23"/>
        </w:rPr>
        <w:t>Server</w:t>
      </w:r>
    </w:p>
    <w:p w:rsidR="00264AC2" w:rsidRPr="001B2242" w:rsidRDefault="00264AC2">
      <w:pPr>
        <w:spacing w:line="322" w:lineRule="auto"/>
        <w:rPr>
          <w:rFonts w:ascii="Bookman Old Style" w:hAnsi="Bookman Old Style"/>
        </w:rPr>
      </w:pPr>
    </w:p>
    <w:p w:rsidR="00264AC2" w:rsidRPr="001B2242" w:rsidRDefault="00BF105E">
      <w:pPr>
        <w:numPr>
          <w:ilvl w:val="0"/>
          <w:numId w:val="8"/>
        </w:numPr>
        <w:tabs>
          <w:tab w:val="left" w:pos="360"/>
        </w:tabs>
        <w:ind w:left="360" w:hanging="216"/>
        <w:rPr>
          <w:rFonts w:ascii="Bookman Old Style" w:hAnsi="Bookman Old Style"/>
          <w:sz w:val="23"/>
          <w:szCs w:val="23"/>
        </w:rPr>
      </w:pPr>
      <w:r w:rsidRPr="001B2242">
        <w:rPr>
          <w:rFonts w:ascii="Bookman Old Style" w:hAnsi="Bookman Old Style"/>
          <w:sz w:val="23"/>
          <w:szCs w:val="23"/>
        </w:rPr>
        <w:t>Create a server socket and bind it to the port.</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0"/>
          <w:numId w:val="8"/>
        </w:numPr>
        <w:tabs>
          <w:tab w:val="left" w:pos="360"/>
        </w:tabs>
        <w:ind w:left="360" w:hanging="216"/>
        <w:rPr>
          <w:rFonts w:ascii="Bookman Old Style" w:hAnsi="Bookman Old Style"/>
          <w:sz w:val="23"/>
          <w:szCs w:val="23"/>
        </w:rPr>
      </w:pPr>
      <w:r w:rsidRPr="001B2242">
        <w:rPr>
          <w:rFonts w:ascii="Bookman Old Style" w:hAnsi="Bookman Old Style"/>
          <w:sz w:val="23"/>
          <w:szCs w:val="23"/>
        </w:rPr>
        <w:t>Listen for new connections and when a connection arrives, accept it.</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0"/>
          <w:numId w:val="8"/>
        </w:numPr>
        <w:tabs>
          <w:tab w:val="left" w:pos="360"/>
        </w:tabs>
        <w:ind w:left="360" w:hanging="216"/>
        <w:rPr>
          <w:rFonts w:ascii="Bookman Old Style" w:hAnsi="Bookman Old Style"/>
          <w:sz w:val="23"/>
          <w:szCs w:val="23"/>
        </w:rPr>
      </w:pPr>
      <w:r w:rsidRPr="001B2242">
        <w:rPr>
          <w:rFonts w:ascii="Bookman Old Style" w:hAnsi="Bookman Old Style"/>
          <w:sz w:val="23"/>
          <w:szCs w:val="23"/>
        </w:rPr>
        <w:t>Read Client's message and display it</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0"/>
          <w:numId w:val="8"/>
        </w:numPr>
        <w:tabs>
          <w:tab w:val="left" w:pos="360"/>
        </w:tabs>
        <w:ind w:left="360" w:hanging="216"/>
        <w:rPr>
          <w:rFonts w:ascii="Bookman Old Style" w:hAnsi="Bookman Old Style"/>
          <w:sz w:val="23"/>
          <w:szCs w:val="23"/>
        </w:rPr>
      </w:pPr>
      <w:r w:rsidRPr="001B2242">
        <w:rPr>
          <w:rFonts w:ascii="Bookman Old Style" w:hAnsi="Bookman Old Style"/>
          <w:sz w:val="23"/>
          <w:szCs w:val="23"/>
        </w:rPr>
        <w:t>Get a message from user and send it to client</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0"/>
          <w:numId w:val="8"/>
        </w:numPr>
        <w:tabs>
          <w:tab w:val="left" w:pos="360"/>
        </w:tabs>
        <w:ind w:left="360" w:hanging="216"/>
        <w:rPr>
          <w:rFonts w:ascii="Bookman Old Style" w:hAnsi="Bookman Old Style"/>
          <w:sz w:val="23"/>
          <w:szCs w:val="23"/>
        </w:rPr>
      </w:pPr>
      <w:r w:rsidRPr="001B2242">
        <w:rPr>
          <w:rFonts w:ascii="Bookman Old Style" w:hAnsi="Bookman Old Style"/>
          <w:sz w:val="23"/>
          <w:szCs w:val="23"/>
        </w:rPr>
        <w:t>Repeat steps 3-4 until the client terminates</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0"/>
          <w:numId w:val="8"/>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all streams</w:t>
      </w:r>
    </w:p>
    <w:p w:rsidR="00264AC2" w:rsidRPr="001B2242" w:rsidRDefault="00264AC2">
      <w:pPr>
        <w:spacing w:line="319" w:lineRule="auto"/>
        <w:rPr>
          <w:rFonts w:ascii="Bookman Old Style" w:hAnsi="Bookman Old Style"/>
          <w:sz w:val="23"/>
          <w:szCs w:val="23"/>
        </w:rPr>
      </w:pPr>
    </w:p>
    <w:p w:rsidR="00264AC2" w:rsidRPr="001B2242" w:rsidRDefault="00BF105E">
      <w:pPr>
        <w:numPr>
          <w:ilvl w:val="0"/>
          <w:numId w:val="8"/>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the server and client socket</w:t>
      </w:r>
    </w:p>
    <w:p w:rsidR="00264AC2" w:rsidRPr="001B2242" w:rsidRDefault="00264AC2">
      <w:pPr>
        <w:spacing w:line="321" w:lineRule="auto"/>
        <w:rPr>
          <w:rFonts w:ascii="Bookman Old Style" w:hAnsi="Bookman Old Style"/>
          <w:sz w:val="23"/>
          <w:szCs w:val="23"/>
        </w:rPr>
      </w:pPr>
    </w:p>
    <w:p w:rsidR="00264AC2" w:rsidRPr="001B2242" w:rsidRDefault="00BF105E">
      <w:pPr>
        <w:numPr>
          <w:ilvl w:val="0"/>
          <w:numId w:val="8"/>
        </w:numPr>
        <w:tabs>
          <w:tab w:val="left" w:pos="360"/>
        </w:tabs>
        <w:ind w:left="360" w:hanging="216"/>
        <w:rPr>
          <w:rFonts w:ascii="Bookman Old Style" w:hAnsi="Bookman Old Style"/>
          <w:sz w:val="23"/>
          <w:szCs w:val="23"/>
        </w:rPr>
      </w:pPr>
      <w:r w:rsidRPr="001B2242">
        <w:rPr>
          <w:rFonts w:ascii="Bookman Old Style" w:hAnsi="Bookman Old Style"/>
          <w:sz w:val="23"/>
          <w:szCs w:val="23"/>
        </w:rPr>
        <w:t>Stop</w:t>
      </w:r>
    </w:p>
    <w:p w:rsidR="00264AC2" w:rsidRPr="001B2242" w:rsidRDefault="00264AC2">
      <w:pPr>
        <w:spacing w:line="319" w:lineRule="auto"/>
        <w:rPr>
          <w:rFonts w:ascii="Bookman Old Style" w:hAnsi="Bookman Old Style"/>
        </w:rPr>
      </w:pPr>
    </w:p>
    <w:p w:rsidR="00264AC2" w:rsidRPr="001B2242" w:rsidRDefault="00BF105E">
      <w:pPr>
        <w:ind w:left="140"/>
        <w:rPr>
          <w:rFonts w:ascii="Bookman Old Style" w:hAnsi="Bookman Old Style"/>
          <w:b/>
          <w:sz w:val="23"/>
          <w:szCs w:val="23"/>
        </w:rPr>
      </w:pPr>
      <w:r w:rsidRPr="001B2242">
        <w:rPr>
          <w:rFonts w:ascii="Bookman Old Style" w:hAnsi="Bookman Old Style"/>
          <w:b/>
          <w:sz w:val="23"/>
          <w:szCs w:val="23"/>
        </w:rPr>
        <w:t>Client</w:t>
      </w:r>
    </w:p>
    <w:p w:rsidR="00264AC2" w:rsidRPr="001B2242" w:rsidRDefault="00264AC2">
      <w:pPr>
        <w:ind w:left="140"/>
        <w:rPr>
          <w:rFonts w:ascii="Bookman Old Style" w:hAnsi="Bookman Old Style"/>
          <w:b/>
          <w:sz w:val="23"/>
          <w:szCs w:val="23"/>
        </w:rPr>
      </w:pPr>
    </w:p>
    <w:p w:rsidR="00264AC2" w:rsidRPr="001B2242" w:rsidRDefault="00BF105E">
      <w:pPr>
        <w:ind w:left="140"/>
        <w:rPr>
          <w:rFonts w:ascii="Bookman Old Style" w:hAnsi="Bookman Old Style"/>
          <w:sz w:val="23"/>
          <w:szCs w:val="23"/>
        </w:rPr>
      </w:pPr>
      <w:r w:rsidRPr="001B2242">
        <w:rPr>
          <w:rFonts w:ascii="Bookman Old Style" w:hAnsi="Bookman Old Style"/>
          <w:sz w:val="23"/>
          <w:szCs w:val="23"/>
        </w:rPr>
        <w:t>1. Create a client socket and connect it to the server’s port number</w:t>
      </w:r>
    </w:p>
    <w:p w:rsidR="00264AC2" w:rsidRPr="001B2242" w:rsidRDefault="00264AC2">
      <w:pPr>
        <w:ind w:left="140"/>
        <w:rPr>
          <w:rFonts w:ascii="Bookman Old Style" w:hAnsi="Bookman Old Style"/>
          <w:sz w:val="23"/>
          <w:szCs w:val="23"/>
        </w:rPr>
      </w:pPr>
    </w:p>
    <w:p w:rsidR="00264AC2" w:rsidRPr="001B2242" w:rsidRDefault="00BF105E">
      <w:pPr>
        <w:numPr>
          <w:ilvl w:val="1"/>
          <w:numId w:val="9"/>
        </w:numPr>
        <w:tabs>
          <w:tab w:val="left" w:pos="360"/>
        </w:tabs>
        <w:ind w:left="360" w:hanging="216"/>
        <w:rPr>
          <w:rFonts w:ascii="Bookman Old Style" w:hAnsi="Bookman Old Style"/>
          <w:sz w:val="23"/>
          <w:szCs w:val="23"/>
        </w:rPr>
      </w:pPr>
      <w:r w:rsidRPr="001B2242">
        <w:rPr>
          <w:rFonts w:ascii="Bookman Old Style" w:hAnsi="Bookman Old Style"/>
          <w:sz w:val="23"/>
          <w:szCs w:val="23"/>
        </w:rPr>
        <w:t>Get a message from user and send it to server</w:t>
      </w:r>
    </w:p>
    <w:p w:rsidR="00264AC2" w:rsidRPr="001B2242" w:rsidRDefault="00264AC2">
      <w:pPr>
        <w:rPr>
          <w:rFonts w:ascii="Bookman Old Style" w:hAnsi="Bookman Old Style"/>
          <w:sz w:val="23"/>
          <w:szCs w:val="23"/>
        </w:rPr>
      </w:pPr>
    </w:p>
    <w:p w:rsidR="00264AC2" w:rsidRPr="001B2242" w:rsidRDefault="00BF105E">
      <w:pPr>
        <w:numPr>
          <w:ilvl w:val="0"/>
          <w:numId w:val="10"/>
        </w:numPr>
        <w:tabs>
          <w:tab w:val="left" w:pos="320"/>
        </w:tabs>
        <w:ind w:left="320" w:hanging="226"/>
        <w:rPr>
          <w:rFonts w:ascii="Bookman Old Style" w:hAnsi="Bookman Old Style"/>
          <w:sz w:val="23"/>
          <w:szCs w:val="23"/>
        </w:rPr>
      </w:pPr>
      <w:r w:rsidRPr="001B2242">
        <w:rPr>
          <w:rFonts w:ascii="Bookman Old Style" w:hAnsi="Bookman Old Style"/>
          <w:sz w:val="23"/>
          <w:szCs w:val="23"/>
        </w:rPr>
        <w:t>Read server's response and display it</w:t>
      </w:r>
    </w:p>
    <w:p w:rsidR="00264AC2" w:rsidRPr="001B2242" w:rsidRDefault="00264AC2">
      <w:pPr>
        <w:rPr>
          <w:rFonts w:ascii="Bookman Old Style" w:hAnsi="Bookman Old Style"/>
          <w:sz w:val="23"/>
          <w:szCs w:val="23"/>
        </w:rPr>
      </w:pPr>
    </w:p>
    <w:p w:rsidR="00264AC2" w:rsidRPr="001B2242" w:rsidRDefault="00BF105E">
      <w:pPr>
        <w:numPr>
          <w:ilvl w:val="0"/>
          <w:numId w:val="10"/>
        </w:numPr>
        <w:tabs>
          <w:tab w:val="left" w:pos="320"/>
        </w:tabs>
        <w:ind w:left="320" w:hanging="226"/>
        <w:rPr>
          <w:rFonts w:ascii="Bookman Old Style" w:hAnsi="Bookman Old Style"/>
          <w:sz w:val="23"/>
          <w:szCs w:val="23"/>
        </w:rPr>
      </w:pPr>
      <w:r w:rsidRPr="001B2242">
        <w:rPr>
          <w:rFonts w:ascii="Bookman Old Style" w:hAnsi="Bookman Old Style"/>
          <w:sz w:val="23"/>
          <w:szCs w:val="23"/>
        </w:rPr>
        <w:t>Repeat steps 2-3 until chat is terminated with "exit" message</w:t>
      </w:r>
    </w:p>
    <w:p w:rsidR="00264AC2" w:rsidRPr="001B2242" w:rsidRDefault="00264AC2">
      <w:pPr>
        <w:rPr>
          <w:rFonts w:ascii="Bookman Old Style" w:hAnsi="Bookman Old Style"/>
          <w:sz w:val="23"/>
          <w:szCs w:val="23"/>
        </w:rPr>
      </w:pPr>
    </w:p>
    <w:p w:rsidR="00264AC2" w:rsidRPr="001B2242" w:rsidRDefault="00BF105E">
      <w:pPr>
        <w:numPr>
          <w:ilvl w:val="1"/>
          <w:numId w:val="10"/>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all input/output streams</w:t>
      </w:r>
    </w:p>
    <w:p w:rsidR="00264AC2" w:rsidRPr="001B2242" w:rsidRDefault="00264AC2">
      <w:pPr>
        <w:rPr>
          <w:rFonts w:ascii="Bookman Old Style" w:hAnsi="Bookman Old Style"/>
          <w:sz w:val="23"/>
          <w:szCs w:val="23"/>
        </w:rPr>
      </w:pPr>
    </w:p>
    <w:p w:rsidR="00264AC2" w:rsidRPr="001B2242" w:rsidRDefault="00BF105E">
      <w:pPr>
        <w:numPr>
          <w:ilvl w:val="1"/>
          <w:numId w:val="10"/>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the client socket</w:t>
      </w:r>
    </w:p>
    <w:p w:rsidR="00264AC2" w:rsidRPr="001B2242" w:rsidRDefault="00264AC2">
      <w:pPr>
        <w:rPr>
          <w:rFonts w:ascii="Bookman Old Style" w:hAnsi="Bookman Old Style"/>
        </w:rPr>
      </w:pPr>
    </w:p>
    <w:p w:rsidR="00264AC2" w:rsidRPr="001B2242" w:rsidRDefault="00BF105E">
      <w:pPr>
        <w:ind w:left="100"/>
        <w:rPr>
          <w:rFonts w:ascii="Bookman Old Style" w:hAnsi="Bookman Old Style"/>
          <w:sz w:val="23"/>
          <w:szCs w:val="23"/>
        </w:rPr>
      </w:pPr>
      <w:r w:rsidRPr="001B2242">
        <w:rPr>
          <w:rFonts w:ascii="Bookman Old Style" w:hAnsi="Bookman Old Style"/>
          <w:sz w:val="23"/>
          <w:szCs w:val="23"/>
        </w:rPr>
        <w:t>7. Stop</w:t>
      </w: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Server</w:t>
      </w:r>
    </w:p>
    <w:p w:rsidR="00264AC2" w:rsidRPr="001B2242" w:rsidRDefault="00BF105E">
      <w:pPr>
        <w:rPr>
          <w:rFonts w:ascii="Bookman Old Style" w:hAnsi="Bookman Old Style"/>
        </w:rPr>
      </w:pPr>
      <w:r w:rsidRPr="001B2242">
        <w:rPr>
          <w:rFonts w:ascii="Bookman Old Style" w:hAnsi="Bookman Old Style"/>
        </w:rPr>
        <w:t>import java.io.*;</w:t>
      </w:r>
    </w:p>
    <w:p w:rsidR="00264AC2" w:rsidRPr="001B2242" w:rsidRDefault="00BF105E">
      <w:pPr>
        <w:rPr>
          <w:rFonts w:ascii="Bookman Old Style" w:hAnsi="Bookman Old Style"/>
        </w:rPr>
      </w:pPr>
      <w:r w:rsidRPr="001B2242">
        <w:rPr>
          <w:rFonts w:ascii="Bookman Old Style" w:hAnsi="Bookman Old Style"/>
        </w:rPr>
        <w:t>import java.net.*;</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class Server2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public static void main(String args[])</w:t>
      </w:r>
    </w:p>
    <w:p w:rsidR="00264AC2" w:rsidRPr="001B2242" w:rsidRDefault="00BF105E">
      <w:pPr>
        <w:rPr>
          <w:rFonts w:ascii="Bookman Old Style" w:hAnsi="Bookman Old Style"/>
        </w:rPr>
      </w:pPr>
      <w:r w:rsidRPr="001B2242">
        <w:rPr>
          <w:rFonts w:ascii="Bookman Old Style" w:hAnsi="Bookman Old Style"/>
        </w:rPr>
        <w:t xml:space="preserve">        throws Exception</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Create server Socket</w:t>
      </w:r>
    </w:p>
    <w:p w:rsidR="00264AC2" w:rsidRPr="001B2242" w:rsidRDefault="00BF105E">
      <w:pPr>
        <w:rPr>
          <w:rFonts w:ascii="Bookman Old Style" w:hAnsi="Bookman Old Style"/>
        </w:rPr>
      </w:pPr>
      <w:r w:rsidRPr="001B2242">
        <w:rPr>
          <w:rFonts w:ascii="Bookman Old Style" w:hAnsi="Bookman Old Style"/>
        </w:rPr>
        <w:t xml:space="preserve">        ServerSocket ss = new ServerSocket(888);</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connect it to client socket</w:t>
      </w:r>
    </w:p>
    <w:p w:rsidR="00264AC2" w:rsidRPr="001B2242" w:rsidRDefault="00BF105E">
      <w:pPr>
        <w:rPr>
          <w:rFonts w:ascii="Bookman Old Style" w:hAnsi="Bookman Old Style"/>
        </w:rPr>
      </w:pPr>
      <w:r w:rsidRPr="001B2242">
        <w:rPr>
          <w:rFonts w:ascii="Bookman Old Style" w:hAnsi="Bookman Old Style"/>
        </w:rPr>
        <w:t xml:space="preserve">        Socket s = ss.accept();</w:t>
      </w:r>
    </w:p>
    <w:p w:rsidR="00264AC2" w:rsidRPr="001B2242" w:rsidRDefault="00BF105E">
      <w:pPr>
        <w:rPr>
          <w:rFonts w:ascii="Bookman Old Style" w:hAnsi="Bookman Old Style"/>
        </w:rPr>
      </w:pPr>
      <w:r w:rsidRPr="001B2242">
        <w:rPr>
          <w:rFonts w:ascii="Bookman Old Style" w:hAnsi="Bookman Old Style"/>
        </w:rPr>
        <w:t xml:space="preserve">        System.out.println("Connection established");</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to send data to the client</w:t>
      </w:r>
    </w:p>
    <w:p w:rsidR="00264AC2" w:rsidRPr="001B2242" w:rsidRDefault="00BF105E">
      <w:pPr>
        <w:rPr>
          <w:rFonts w:ascii="Bookman Old Style" w:hAnsi="Bookman Old Style"/>
        </w:rPr>
      </w:pPr>
      <w:r w:rsidRPr="001B2242">
        <w:rPr>
          <w:rFonts w:ascii="Bookman Old Style" w:hAnsi="Bookman Old Style"/>
        </w:rPr>
        <w:t xml:space="preserve">        PrintStream ps</w:t>
      </w:r>
    </w:p>
    <w:p w:rsidR="00264AC2" w:rsidRPr="001B2242" w:rsidRDefault="00BF105E">
      <w:pPr>
        <w:rPr>
          <w:rFonts w:ascii="Bookman Old Style" w:hAnsi="Bookman Old Style"/>
        </w:rPr>
      </w:pPr>
      <w:r w:rsidRPr="001B2242">
        <w:rPr>
          <w:rFonts w:ascii="Bookman Old Style" w:hAnsi="Bookman Old Style"/>
        </w:rPr>
        <w:t xml:space="preserve">            = new PrintStream(s.getOutputStream());</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to read data coming from the client</w:t>
      </w:r>
    </w:p>
    <w:p w:rsidR="00264AC2" w:rsidRPr="001B2242" w:rsidRDefault="00BF105E">
      <w:pPr>
        <w:rPr>
          <w:rFonts w:ascii="Bookman Old Style" w:hAnsi="Bookman Old Style"/>
        </w:rPr>
      </w:pPr>
      <w:r w:rsidRPr="001B2242">
        <w:rPr>
          <w:rFonts w:ascii="Bookman Old Style" w:hAnsi="Bookman Old Style"/>
        </w:rPr>
        <w:t xml:space="preserve">        BufferedReader br</w:t>
      </w:r>
    </w:p>
    <w:p w:rsidR="00264AC2" w:rsidRPr="001B2242" w:rsidRDefault="00BF105E">
      <w:pPr>
        <w:rPr>
          <w:rFonts w:ascii="Bookman Old Style" w:hAnsi="Bookman Old Style"/>
        </w:rPr>
      </w:pPr>
      <w:r w:rsidRPr="001B2242">
        <w:rPr>
          <w:rFonts w:ascii="Bookman Old Style" w:hAnsi="Bookman Old Style"/>
        </w:rPr>
        <w:t xml:space="preserve">            = new BufferedReader(</w:t>
      </w:r>
    </w:p>
    <w:p w:rsidR="00264AC2" w:rsidRPr="001B2242" w:rsidRDefault="00BF105E">
      <w:pPr>
        <w:rPr>
          <w:rFonts w:ascii="Bookman Old Style" w:hAnsi="Bookman Old Style"/>
        </w:rPr>
      </w:pPr>
      <w:r w:rsidRPr="001B2242">
        <w:rPr>
          <w:rFonts w:ascii="Bookman Old Style" w:hAnsi="Bookman Old Style"/>
        </w:rPr>
        <w:t xml:space="preserve">                new InputStreamReader(</w:t>
      </w:r>
    </w:p>
    <w:p w:rsidR="00264AC2" w:rsidRPr="001B2242" w:rsidRDefault="00BF105E">
      <w:pPr>
        <w:rPr>
          <w:rFonts w:ascii="Bookman Old Style" w:hAnsi="Bookman Old Style"/>
        </w:rPr>
      </w:pPr>
      <w:r w:rsidRPr="001B2242">
        <w:rPr>
          <w:rFonts w:ascii="Bookman Old Style" w:hAnsi="Bookman Old Style"/>
        </w:rPr>
        <w:t xml:space="preserve">                    s.getInputStream()));</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to read data from the keyboard</w:t>
      </w:r>
    </w:p>
    <w:p w:rsidR="00264AC2" w:rsidRPr="001B2242" w:rsidRDefault="00BF105E">
      <w:pPr>
        <w:rPr>
          <w:rFonts w:ascii="Bookman Old Style" w:hAnsi="Bookman Old Style"/>
        </w:rPr>
      </w:pPr>
      <w:r w:rsidRPr="001B2242">
        <w:rPr>
          <w:rFonts w:ascii="Bookman Old Style" w:hAnsi="Bookman Old Style"/>
        </w:rPr>
        <w:t xml:space="preserve">        BufferedReader kb</w:t>
      </w:r>
    </w:p>
    <w:p w:rsidR="00264AC2" w:rsidRPr="001B2242" w:rsidRDefault="00BF105E">
      <w:pPr>
        <w:rPr>
          <w:rFonts w:ascii="Bookman Old Style" w:hAnsi="Bookman Old Style"/>
        </w:rPr>
      </w:pPr>
      <w:r w:rsidRPr="001B2242">
        <w:rPr>
          <w:rFonts w:ascii="Bookman Old Style" w:hAnsi="Bookman Old Style"/>
        </w:rPr>
        <w:t xml:space="preserve">            = new BufferedReader(</w:t>
      </w:r>
    </w:p>
    <w:p w:rsidR="00264AC2" w:rsidRPr="001B2242" w:rsidRDefault="00BF105E">
      <w:pPr>
        <w:rPr>
          <w:rFonts w:ascii="Bookman Old Style" w:hAnsi="Bookman Old Style"/>
        </w:rPr>
      </w:pPr>
      <w:r w:rsidRPr="001B2242">
        <w:rPr>
          <w:rFonts w:ascii="Bookman Old Style" w:hAnsi="Bookman Old Style"/>
        </w:rPr>
        <w:t xml:space="preserve">                new InputStreamReader(System.in));</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server executes continuously</w:t>
      </w:r>
    </w:p>
    <w:p w:rsidR="00264AC2" w:rsidRPr="001B2242" w:rsidRDefault="00BF105E">
      <w:pPr>
        <w:rPr>
          <w:rFonts w:ascii="Bookman Old Style" w:hAnsi="Bookman Old Style"/>
        </w:rPr>
      </w:pPr>
      <w:r w:rsidRPr="001B2242">
        <w:rPr>
          <w:rFonts w:ascii="Bookman Old Style" w:hAnsi="Bookman Old Style"/>
        </w:rPr>
        <w:t xml:space="preserve">        while (true)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String str, str1;</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repeat as long as the client</w:t>
      </w:r>
    </w:p>
    <w:p w:rsidR="00264AC2" w:rsidRPr="001B2242" w:rsidRDefault="00BF105E">
      <w:pPr>
        <w:rPr>
          <w:rFonts w:ascii="Bookman Old Style" w:hAnsi="Bookman Old Style"/>
        </w:rPr>
      </w:pPr>
      <w:r w:rsidRPr="001B2242">
        <w:rPr>
          <w:rFonts w:ascii="Bookman Old Style" w:hAnsi="Bookman Old Style"/>
        </w:rPr>
        <w:t xml:space="preserve">            // does not send a null string</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read from client</w:t>
      </w:r>
    </w:p>
    <w:p w:rsidR="00264AC2" w:rsidRPr="001B2242" w:rsidRDefault="00BF105E">
      <w:pPr>
        <w:rPr>
          <w:rFonts w:ascii="Bookman Old Style" w:hAnsi="Bookman Old Style"/>
        </w:rPr>
      </w:pPr>
      <w:r w:rsidRPr="001B2242">
        <w:rPr>
          <w:rFonts w:ascii="Bookman Old Style" w:hAnsi="Bookman Old Style"/>
        </w:rPr>
        <w:t xml:space="preserve">            while ((str = br.readLine()) != null) {</w:t>
      </w:r>
    </w:p>
    <w:p w:rsidR="00264AC2" w:rsidRPr="001B2242" w:rsidRDefault="00BF105E">
      <w:pPr>
        <w:rPr>
          <w:rFonts w:ascii="Bookman Old Style" w:hAnsi="Bookman Old Style"/>
        </w:rPr>
      </w:pPr>
      <w:r w:rsidRPr="001B2242">
        <w:rPr>
          <w:rFonts w:ascii="Bookman Old Style" w:hAnsi="Bookman Old Style"/>
        </w:rPr>
        <w:t xml:space="preserve">                System.out.println(str);</w:t>
      </w:r>
    </w:p>
    <w:p w:rsidR="00264AC2" w:rsidRPr="001B2242" w:rsidRDefault="00BF105E">
      <w:pPr>
        <w:rPr>
          <w:rFonts w:ascii="Bookman Old Style" w:hAnsi="Bookman Old Style"/>
        </w:rPr>
      </w:pPr>
      <w:r w:rsidRPr="001B2242">
        <w:rPr>
          <w:rFonts w:ascii="Bookman Old Style" w:hAnsi="Bookman Old Style"/>
        </w:rPr>
        <w:t xml:space="preserve">                str1 = kb.readLine();</w:t>
      </w:r>
    </w:p>
    <w:p w:rsidR="00264AC2" w:rsidRPr="001B2242" w:rsidRDefault="00BF105E">
      <w:pPr>
        <w:rPr>
          <w:rFonts w:ascii="Bookman Old Style" w:hAnsi="Bookman Old Style"/>
        </w:rPr>
      </w:pPr>
      <w:r w:rsidRPr="001B2242">
        <w:rPr>
          <w:rFonts w:ascii="Bookman Old Style" w:hAnsi="Bookman Old Style"/>
        </w:rPr>
        <w:lastRenderedPageBreak/>
        <w:t xml:space="preserve">  </w:t>
      </w:r>
    </w:p>
    <w:p w:rsidR="00264AC2" w:rsidRPr="001B2242" w:rsidRDefault="00BF105E">
      <w:pPr>
        <w:rPr>
          <w:rFonts w:ascii="Bookman Old Style" w:hAnsi="Bookman Old Style"/>
        </w:rPr>
      </w:pPr>
      <w:r w:rsidRPr="001B2242">
        <w:rPr>
          <w:rFonts w:ascii="Bookman Old Style" w:hAnsi="Bookman Old Style"/>
        </w:rPr>
        <w:t xml:space="preserve">                // send to client</w:t>
      </w:r>
    </w:p>
    <w:p w:rsidR="00264AC2" w:rsidRPr="001B2242" w:rsidRDefault="00BF105E">
      <w:pPr>
        <w:rPr>
          <w:rFonts w:ascii="Bookman Old Style" w:hAnsi="Bookman Old Style"/>
        </w:rPr>
      </w:pPr>
      <w:r w:rsidRPr="001B2242">
        <w:rPr>
          <w:rFonts w:ascii="Bookman Old Style" w:hAnsi="Bookman Old Style"/>
        </w:rPr>
        <w:t xml:space="preserve">                ps.println(str1);</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close connection</w:t>
      </w:r>
    </w:p>
    <w:p w:rsidR="00264AC2" w:rsidRPr="001B2242" w:rsidRDefault="00BF105E">
      <w:pPr>
        <w:rPr>
          <w:rFonts w:ascii="Bookman Old Style" w:hAnsi="Bookman Old Style"/>
        </w:rPr>
      </w:pPr>
      <w:r w:rsidRPr="001B2242">
        <w:rPr>
          <w:rFonts w:ascii="Bookman Old Style" w:hAnsi="Bookman Old Style"/>
        </w:rPr>
        <w:t xml:space="preserve">            ps.close();</w:t>
      </w:r>
    </w:p>
    <w:p w:rsidR="00264AC2" w:rsidRPr="001B2242" w:rsidRDefault="00BF105E">
      <w:pPr>
        <w:rPr>
          <w:rFonts w:ascii="Bookman Old Style" w:hAnsi="Bookman Old Style"/>
        </w:rPr>
      </w:pPr>
      <w:r w:rsidRPr="001B2242">
        <w:rPr>
          <w:rFonts w:ascii="Bookman Old Style" w:hAnsi="Bookman Old Style"/>
        </w:rPr>
        <w:t xml:space="preserve">            br.close();</w:t>
      </w:r>
    </w:p>
    <w:p w:rsidR="00264AC2" w:rsidRPr="001B2242" w:rsidRDefault="00BF105E">
      <w:pPr>
        <w:rPr>
          <w:rFonts w:ascii="Bookman Old Style" w:hAnsi="Bookman Old Style"/>
        </w:rPr>
      </w:pPr>
      <w:r w:rsidRPr="001B2242">
        <w:rPr>
          <w:rFonts w:ascii="Bookman Old Style" w:hAnsi="Bookman Old Style"/>
        </w:rPr>
        <w:t xml:space="preserve">            kb.close();</w:t>
      </w:r>
    </w:p>
    <w:p w:rsidR="00264AC2" w:rsidRPr="001B2242" w:rsidRDefault="00BF105E">
      <w:pPr>
        <w:rPr>
          <w:rFonts w:ascii="Bookman Old Style" w:hAnsi="Bookman Old Style"/>
        </w:rPr>
      </w:pPr>
      <w:r w:rsidRPr="001B2242">
        <w:rPr>
          <w:rFonts w:ascii="Bookman Old Style" w:hAnsi="Bookman Old Style"/>
        </w:rPr>
        <w:t xml:space="preserve">            ss.close();</w:t>
      </w:r>
    </w:p>
    <w:p w:rsidR="00264AC2" w:rsidRPr="001B2242" w:rsidRDefault="00BF105E">
      <w:pPr>
        <w:rPr>
          <w:rFonts w:ascii="Bookman Old Style" w:hAnsi="Bookman Old Style"/>
        </w:rPr>
      </w:pPr>
      <w:r w:rsidRPr="001B2242">
        <w:rPr>
          <w:rFonts w:ascii="Bookman Old Style" w:hAnsi="Bookman Old Style"/>
        </w:rPr>
        <w:t xml:space="preserve">            s.close();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terminate application</w:t>
      </w:r>
    </w:p>
    <w:p w:rsidR="00264AC2" w:rsidRPr="001B2242" w:rsidRDefault="00BF105E">
      <w:pPr>
        <w:rPr>
          <w:rFonts w:ascii="Bookman Old Style" w:hAnsi="Bookman Old Style"/>
        </w:rPr>
      </w:pPr>
      <w:r w:rsidRPr="001B2242">
        <w:rPr>
          <w:rFonts w:ascii="Bookman Old Style" w:hAnsi="Bookman Old Style"/>
        </w:rPr>
        <w:t xml:space="preserve">            System.exit(0);</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 end of while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Client</w:t>
      </w:r>
    </w:p>
    <w:p w:rsidR="00264AC2" w:rsidRPr="001B2242" w:rsidRDefault="00BF105E">
      <w:pPr>
        <w:rPr>
          <w:rFonts w:ascii="Bookman Old Style" w:hAnsi="Bookman Old Style"/>
        </w:rPr>
      </w:pPr>
      <w:r w:rsidRPr="001B2242">
        <w:rPr>
          <w:rFonts w:ascii="Bookman Old Style" w:hAnsi="Bookman Old Style"/>
        </w:rPr>
        <w:t>import java.io.*;</w:t>
      </w:r>
    </w:p>
    <w:p w:rsidR="00264AC2" w:rsidRPr="001B2242" w:rsidRDefault="00BF105E">
      <w:pPr>
        <w:rPr>
          <w:rFonts w:ascii="Bookman Old Style" w:hAnsi="Bookman Old Style"/>
        </w:rPr>
      </w:pPr>
      <w:r w:rsidRPr="001B2242">
        <w:rPr>
          <w:rFonts w:ascii="Bookman Old Style" w:hAnsi="Bookman Old Style"/>
        </w:rPr>
        <w:t>import java.net.*;</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class Client2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public static void main(String args[])</w:t>
      </w:r>
    </w:p>
    <w:p w:rsidR="00264AC2" w:rsidRPr="001B2242" w:rsidRDefault="00BF105E">
      <w:pPr>
        <w:rPr>
          <w:rFonts w:ascii="Bookman Old Style" w:hAnsi="Bookman Old Style"/>
        </w:rPr>
      </w:pPr>
      <w:r w:rsidRPr="001B2242">
        <w:rPr>
          <w:rFonts w:ascii="Bookman Old Style" w:hAnsi="Bookman Old Style"/>
        </w:rPr>
        <w:t xml:space="preserve">        throws Exception</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Create client socket</w:t>
      </w:r>
    </w:p>
    <w:p w:rsidR="00264AC2" w:rsidRPr="001B2242" w:rsidRDefault="00BF105E">
      <w:pPr>
        <w:rPr>
          <w:rFonts w:ascii="Bookman Old Style" w:hAnsi="Bookman Old Style"/>
        </w:rPr>
      </w:pPr>
      <w:r w:rsidRPr="001B2242">
        <w:rPr>
          <w:rFonts w:ascii="Bookman Old Style" w:hAnsi="Bookman Old Style"/>
        </w:rPr>
        <w:t xml:space="preserve">        Socket s = new Socket("localhost", 888);</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to send data to the server</w:t>
      </w:r>
    </w:p>
    <w:p w:rsidR="00264AC2" w:rsidRPr="001B2242" w:rsidRDefault="00BF105E">
      <w:pPr>
        <w:rPr>
          <w:rFonts w:ascii="Bookman Old Style" w:hAnsi="Bookman Old Style"/>
        </w:rPr>
      </w:pPr>
      <w:r w:rsidRPr="001B2242">
        <w:rPr>
          <w:rFonts w:ascii="Bookman Old Style" w:hAnsi="Bookman Old Style"/>
        </w:rPr>
        <w:t xml:space="preserve">        DataOutputStream dos</w:t>
      </w:r>
    </w:p>
    <w:p w:rsidR="00264AC2" w:rsidRPr="001B2242" w:rsidRDefault="00BF105E">
      <w:pPr>
        <w:rPr>
          <w:rFonts w:ascii="Bookman Old Style" w:hAnsi="Bookman Old Style"/>
        </w:rPr>
      </w:pPr>
      <w:r w:rsidRPr="001B2242">
        <w:rPr>
          <w:rFonts w:ascii="Bookman Old Style" w:hAnsi="Bookman Old Style"/>
        </w:rPr>
        <w:t xml:space="preserve">            = new DataOutputStream(</w:t>
      </w:r>
    </w:p>
    <w:p w:rsidR="00264AC2" w:rsidRPr="001B2242" w:rsidRDefault="00BF105E">
      <w:pPr>
        <w:rPr>
          <w:rFonts w:ascii="Bookman Old Style" w:hAnsi="Bookman Old Style"/>
        </w:rPr>
      </w:pPr>
      <w:r w:rsidRPr="001B2242">
        <w:rPr>
          <w:rFonts w:ascii="Bookman Old Style" w:hAnsi="Bookman Old Style"/>
        </w:rPr>
        <w:t xml:space="preserve">                s.getOutputStream());</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to read data coming from the server</w:t>
      </w:r>
    </w:p>
    <w:p w:rsidR="00264AC2" w:rsidRPr="001B2242" w:rsidRDefault="00BF105E">
      <w:pPr>
        <w:rPr>
          <w:rFonts w:ascii="Bookman Old Style" w:hAnsi="Bookman Old Style"/>
        </w:rPr>
      </w:pPr>
      <w:r w:rsidRPr="001B2242">
        <w:rPr>
          <w:rFonts w:ascii="Bookman Old Style" w:hAnsi="Bookman Old Style"/>
        </w:rPr>
        <w:t xml:space="preserve">        BufferedReader br</w:t>
      </w:r>
    </w:p>
    <w:p w:rsidR="00264AC2" w:rsidRPr="001B2242" w:rsidRDefault="00BF105E">
      <w:pPr>
        <w:rPr>
          <w:rFonts w:ascii="Bookman Old Style" w:hAnsi="Bookman Old Style"/>
        </w:rPr>
      </w:pPr>
      <w:r w:rsidRPr="001B2242">
        <w:rPr>
          <w:rFonts w:ascii="Bookman Old Style" w:hAnsi="Bookman Old Style"/>
        </w:rPr>
        <w:t xml:space="preserve">            = new BufferedReader(</w:t>
      </w:r>
    </w:p>
    <w:p w:rsidR="00264AC2" w:rsidRPr="001B2242" w:rsidRDefault="00BF105E">
      <w:pPr>
        <w:rPr>
          <w:rFonts w:ascii="Bookman Old Style" w:hAnsi="Bookman Old Style"/>
        </w:rPr>
      </w:pPr>
      <w:r w:rsidRPr="001B2242">
        <w:rPr>
          <w:rFonts w:ascii="Bookman Old Style" w:hAnsi="Bookman Old Style"/>
        </w:rPr>
        <w:t xml:space="preserve">                new InputStreamReader(</w:t>
      </w:r>
    </w:p>
    <w:p w:rsidR="00264AC2" w:rsidRPr="001B2242" w:rsidRDefault="00BF105E">
      <w:pPr>
        <w:rPr>
          <w:rFonts w:ascii="Bookman Old Style" w:hAnsi="Bookman Old Style"/>
        </w:rPr>
      </w:pPr>
      <w:r w:rsidRPr="001B2242">
        <w:rPr>
          <w:rFonts w:ascii="Bookman Old Style" w:hAnsi="Bookman Old Style"/>
        </w:rPr>
        <w:t xml:space="preserve">                    s.getInputStream()));</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to read data from the keyboard</w:t>
      </w:r>
    </w:p>
    <w:p w:rsidR="00264AC2" w:rsidRPr="001B2242" w:rsidRDefault="00BF105E">
      <w:pPr>
        <w:rPr>
          <w:rFonts w:ascii="Bookman Old Style" w:hAnsi="Bookman Old Style"/>
        </w:rPr>
      </w:pPr>
      <w:r w:rsidRPr="001B2242">
        <w:rPr>
          <w:rFonts w:ascii="Bookman Old Style" w:hAnsi="Bookman Old Style"/>
        </w:rPr>
        <w:t xml:space="preserve">        BufferedReader kb</w:t>
      </w:r>
    </w:p>
    <w:p w:rsidR="00264AC2" w:rsidRPr="001B2242" w:rsidRDefault="00BF105E">
      <w:pPr>
        <w:rPr>
          <w:rFonts w:ascii="Bookman Old Style" w:hAnsi="Bookman Old Style"/>
        </w:rPr>
      </w:pPr>
      <w:r w:rsidRPr="001B2242">
        <w:rPr>
          <w:rFonts w:ascii="Bookman Old Style" w:hAnsi="Bookman Old Style"/>
        </w:rPr>
        <w:t xml:space="preserve">            = new BufferedReader(</w:t>
      </w:r>
    </w:p>
    <w:p w:rsidR="00264AC2" w:rsidRPr="001B2242" w:rsidRDefault="00BF105E">
      <w:pPr>
        <w:rPr>
          <w:rFonts w:ascii="Bookman Old Style" w:hAnsi="Bookman Old Style"/>
        </w:rPr>
      </w:pPr>
      <w:r w:rsidRPr="001B2242">
        <w:rPr>
          <w:rFonts w:ascii="Bookman Old Style" w:hAnsi="Bookman Old Style"/>
        </w:rPr>
        <w:t xml:space="preserve">                new InputStreamReader(System.in));</w:t>
      </w:r>
    </w:p>
    <w:p w:rsidR="00264AC2" w:rsidRPr="001B2242" w:rsidRDefault="00BF105E">
      <w:pPr>
        <w:rPr>
          <w:rFonts w:ascii="Bookman Old Style" w:hAnsi="Bookman Old Style"/>
        </w:rPr>
      </w:pPr>
      <w:r w:rsidRPr="001B2242">
        <w:rPr>
          <w:rFonts w:ascii="Bookman Old Style" w:hAnsi="Bookman Old Style"/>
        </w:rPr>
        <w:t xml:space="preserve">        String str, str1;</w:t>
      </w:r>
    </w:p>
    <w:p w:rsidR="00264AC2" w:rsidRPr="001B2242" w:rsidRDefault="00BF105E">
      <w:pPr>
        <w:rPr>
          <w:rFonts w:ascii="Bookman Old Style" w:hAnsi="Bookman Old Style"/>
        </w:rPr>
      </w:pPr>
      <w:r w:rsidRPr="001B2242">
        <w:rPr>
          <w:rFonts w:ascii="Bookman Old Style" w:hAnsi="Bookman Old Style"/>
        </w:rPr>
        <w:lastRenderedPageBreak/>
        <w:t xml:space="preserve">  </w:t>
      </w:r>
    </w:p>
    <w:p w:rsidR="00264AC2" w:rsidRPr="001B2242" w:rsidRDefault="00BF105E">
      <w:pPr>
        <w:rPr>
          <w:rFonts w:ascii="Bookman Old Style" w:hAnsi="Bookman Old Style"/>
        </w:rPr>
      </w:pPr>
      <w:r w:rsidRPr="001B2242">
        <w:rPr>
          <w:rFonts w:ascii="Bookman Old Style" w:hAnsi="Bookman Old Style"/>
        </w:rPr>
        <w:t xml:space="preserve">        // repeat as long as exit</w:t>
      </w:r>
    </w:p>
    <w:p w:rsidR="00264AC2" w:rsidRPr="001B2242" w:rsidRDefault="00BF105E">
      <w:pPr>
        <w:rPr>
          <w:rFonts w:ascii="Bookman Old Style" w:hAnsi="Bookman Old Style"/>
        </w:rPr>
      </w:pPr>
      <w:r w:rsidRPr="001B2242">
        <w:rPr>
          <w:rFonts w:ascii="Bookman Old Style" w:hAnsi="Bookman Old Style"/>
        </w:rPr>
        <w:t xml:space="preserve">        // is not typed at client</w:t>
      </w:r>
    </w:p>
    <w:p w:rsidR="00264AC2" w:rsidRPr="001B2242" w:rsidRDefault="00BF105E">
      <w:pPr>
        <w:rPr>
          <w:rFonts w:ascii="Bookman Old Style" w:hAnsi="Bookman Old Style"/>
        </w:rPr>
      </w:pPr>
      <w:r w:rsidRPr="001B2242">
        <w:rPr>
          <w:rFonts w:ascii="Bookman Old Style" w:hAnsi="Bookman Old Style"/>
        </w:rPr>
        <w:t xml:space="preserve">        while (!(str = kb.readLine()).equals("exit"))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send to the server</w:t>
      </w:r>
    </w:p>
    <w:p w:rsidR="00264AC2" w:rsidRPr="001B2242" w:rsidRDefault="00BF105E">
      <w:pPr>
        <w:rPr>
          <w:rFonts w:ascii="Bookman Old Style" w:hAnsi="Bookman Old Style"/>
        </w:rPr>
      </w:pPr>
      <w:r w:rsidRPr="001B2242">
        <w:rPr>
          <w:rFonts w:ascii="Bookman Old Style" w:hAnsi="Bookman Old Style"/>
        </w:rPr>
        <w:t xml:space="preserve">            dos.writeBytes(str + "\n");</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receive from the server</w:t>
      </w:r>
    </w:p>
    <w:p w:rsidR="00264AC2" w:rsidRPr="001B2242" w:rsidRDefault="00BF105E">
      <w:pPr>
        <w:rPr>
          <w:rFonts w:ascii="Bookman Old Style" w:hAnsi="Bookman Old Style"/>
        </w:rPr>
      </w:pPr>
      <w:r w:rsidRPr="001B2242">
        <w:rPr>
          <w:rFonts w:ascii="Bookman Old Style" w:hAnsi="Bookman Old Style"/>
        </w:rPr>
        <w:t xml:space="preserve">            str1 = br.readLine();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System.out.println(str1);</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 close connection.</w:t>
      </w:r>
    </w:p>
    <w:p w:rsidR="00264AC2" w:rsidRPr="001B2242" w:rsidRDefault="00BF105E">
      <w:pPr>
        <w:rPr>
          <w:rFonts w:ascii="Bookman Old Style" w:hAnsi="Bookman Old Style"/>
        </w:rPr>
      </w:pPr>
      <w:r w:rsidRPr="001B2242">
        <w:rPr>
          <w:rFonts w:ascii="Bookman Old Style" w:hAnsi="Bookman Old Style"/>
        </w:rPr>
        <w:t xml:space="preserve">        dos.close();</w:t>
      </w:r>
    </w:p>
    <w:p w:rsidR="00264AC2" w:rsidRPr="001B2242" w:rsidRDefault="00BF105E">
      <w:pPr>
        <w:rPr>
          <w:rFonts w:ascii="Bookman Old Style" w:hAnsi="Bookman Old Style"/>
        </w:rPr>
      </w:pPr>
      <w:r w:rsidRPr="001B2242">
        <w:rPr>
          <w:rFonts w:ascii="Bookman Old Style" w:hAnsi="Bookman Old Style"/>
        </w:rPr>
        <w:t xml:space="preserve">        br.close();</w:t>
      </w:r>
    </w:p>
    <w:p w:rsidR="00264AC2" w:rsidRPr="001B2242" w:rsidRDefault="00BF105E">
      <w:pPr>
        <w:rPr>
          <w:rFonts w:ascii="Bookman Old Style" w:hAnsi="Bookman Old Style"/>
        </w:rPr>
      </w:pPr>
      <w:r w:rsidRPr="001B2242">
        <w:rPr>
          <w:rFonts w:ascii="Bookman Old Style" w:hAnsi="Bookman Old Style"/>
        </w:rPr>
        <w:t xml:space="preserve">        kb.close();</w:t>
      </w:r>
    </w:p>
    <w:p w:rsidR="00264AC2" w:rsidRPr="001B2242" w:rsidRDefault="00BF105E">
      <w:pPr>
        <w:rPr>
          <w:rFonts w:ascii="Bookman Old Style" w:hAnsi="Bookman Old Style"/>
        </w:rPr>
      </w:pPr>
      <w:r w:rsidRPr="001B2242">
        <w:rPr>
          <w:rFonts w:ascii="Bookman Old Style" w:hAnsi="Bookman Old Style"/>
        </w:rPr>
        <w:t xml:space="preserve">        s.close();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Output</w:t>
      </w:r>
    </w:p>
    <w:p w:rsidR="00264AC2" w:rsidRPr="001B2242" w:rsidRDefault="00BF105E">
      <w:pPr>
        <w:spacing w:line="319" w:lineRule="auto"/>
        <w:rPr>
          <w:rFonts w:ascii="Bookman Old Style" w:hAnsi="Bookman Old Style"/>
        </w:rPr>
      </w:pPr>
      <w:r w:rsidRPr="001B2242">
        <w:rPr>
          <w:rFonts w:ascii="Bookman Old Style" w:hAnsi="Bookman Old Style"/>
          <w:noProof/>
        </w:rPr>
        <w:drawing>
          <wp:anchor distT="0" distB="0" distL="114300" distR="114300" simplePos="0" relativeHeight="251661312" behindDoc="0" locked="0" layoutInCell="1" allowOverlap="1" wp14:anchorId="44BCAA5F" wp14:editId="14E0D236">
            <wp:simplePos x="0" y="0"/>
            <wp:positionH relativeFrom="column">
              <wp:posOffset>-189865</wp:posOffset>
            </wp:positionH>
            <wp:positionV relativeFrom="paragraph">
              <wp:posOffset>53975</wp:posOffset>
            </wp:positionV>
            <wp:extent cx="5943600" cy="2171700"/>
            <wp:effectExtent l="0" t="0" r="0" b="0"/>
            <wp:wrapSquare wrapText="bothSides"/>
            <wp:docPr id="53" name="image13.png" descr="WhatsApp Image 2021-08-23 at 11.20.36 AM.jpeg"/>
            <wp:cNvGraphicFramePr/>
            <a:graphic xmlns:a="http://schemas.openxmlformats.org/drawingml/2006/main">
              <a:graphicData uri="http://schemas.openxmlformats.org/drawingml/2006/picture">
                <pic:pic xmlns:pic="http://schemas.openxmlformats.org/drawingml/2006/picture">
                  <pic:nvPicPr>
                    <pic:cNvPr id="53" name="image13.png" descr="WhatsApp Image 2021-08-23 at 11.20.36 AM.jpeg"/>
                    <pic:cNvPicPr preferRelativeResize="0"/>
                  </pic:nvPicPr>
                  <pic:blipFill>
                    <a:blip r:embed="rId19"/>
                    <a:srcRect t="19373" b="15670"/>
                    <a:stretch>
                      <a:fillRect/>
                    </a:stretch>
                  </pic:blipFill>
                  <pic:spPr>
                    <a:xfrm>
                      <a:off x="0" y="0"/>
                      <a:ext cx="5943600" cy="2171700"/>
                    </a:xfrm>
                    <a:prstGeom prst="rect">
                      <a:avLst/>
                    </a:prstGeom>
                  </pic:spPr>
                </pic:pic>
              </a:graphicData>
            </a:graphic>
          </wp:anchor>
        </w:drawing>
      </w:r>
    </w:p>
    <w:p w:rsidR="00264AC2" w:rsidRPr="001B2242" w:rsidRDefault="00BF105E">
      <w:pPr>
        <w:spacing w:line="319" w:lineRule="auto"/>
        <w:rPr>
          <w:rFonts w:ascii="Bookman Old Style" w:hAnsi="Bookman Old Style"/>
        </w:rPr>
      </w:pPr>
      <w:r w:rsidRPr="001B2242">
        <w:rPr>
          <w:rFonts w:ascii="Bookman Old Style" w:hAnsi="Bookman Old Style"/>
          <w:b/>
        </w:rPr>
        <w:t>Result</w:t>
      </w:r>
      <w:r w:rsidRPr="001B2242">
        <w:rPr>
          <w:rFonts w:ascii="Bookman Old Style" w:hAnsi="Bookman Old Style"/>
        </w:rPr>
        <w:t xml:space="preserve">: Thus </w:t>
      </w:r>
      <w:r w:rsidRPr="001B2242">
        <w:rPr>
          <w:rFonts w:ascii="Bookman Old Style" w:hAnsi="Bookman Old Style"/>
          <w:color w:val="000000"/>
        </w:rPr>
        <w:t>Half Duplex Chat Using TCP/IP has been executed using Java programming</w:t>
      </w: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tbl>
      <w:tblPr>
        <w:tblStyle w:val="Style54"/>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lastRenderedPageBreak/>
              <w:t>Ex.No:</w:t>
            </w:r>
            <w:r w:rsidRPr="001B2242">
              <w:rPr>
                <w:rFonts w:ascii="Bookman Old Style" w:hAnsi="Bookman Old Style"/>
              </w:rPr>
              <w:t xml:space="preserve">    7</w:t>
            </w:r>
          </w:p>
        </w:tc>
        <w:tc>
          <w:tcPr>
            <w:tcW w:w="6932" w:type="dxa"/>
            <w:vMerge w:val="restart"/>
            <w:vAlign w:val="center"/>
          </w:tcPr>
          <w:p w:rsidR="00264AC2" w:rsidRPr="001B2242" w:rsidRDefault="00264AC2">
            <w:pPr>
              <w:ind w:left="720"/>
              <w:jc w:val="both"/>
              <w:rPr>
                <w:rFonts w:ascii="Bookman Old Style" w:hAnsi="Bookman Old Style"/>
                <w:b/>
                <w:color w:val="000000"/>
                <w:sz w:val="22"/>
                <w:szCs w:val="22"/>
              </w:rPr>
            </w:pPr>
          </w:p>
          <w:p w:rsidR="00264AC2" w:rsidRPr="001B2242" w:rsidRDefault="00BF105E">
            <w:pPr>
              <w:spacing w:after="200" w:line="360" w:lineRule="auto"/>
              <w:ind w:left="720"/>
              <w:jc w:val="both"/>
              <w:rPr>
                <w:rFonts w:ascii="Bookman Old Style" w:eastAsia="Calibri" w:hAnsi="Bookman Old Style" w:cs="Calibri"/>
                <w:b/>
                <w:color w:val="000000"/>
                <w:sz w:val="22"/>
                <w:szCs w:val="22"/>
              </w:rPr>
            </w:pPr>
            <w:r w:rsidRPr="001B2242">
              <w:rPr>
                <w:rFonts w:ascii="Bookman Old Style" w:hAnsi="Bookman Old Style"/>
                <w:b/>
                <w:color w:val="000000"/>
                <w:sz w:val="22"/>
                <w:szCs w:val="22"/>
              </w:rPr>
              <w:t>Full Duplex Chat Using TCP/IP</w:t>
            </w:r>
          </w:p>
        </w:tc>
      </w:tr>
      <w:tr w:rsidR="00264AC2" w:rsidRPr="001B2242">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rPr>
          <w:rFonts w:ascii="Bookman Old Style" w:hAnsi="Bookman Old Style"/>
          <w:b/>
        </w:rPr>
      </w:pPr>
    </w:p>
    <w:p w:rsidR="00264AC2" w:rsidRPr="001B2242" w:rsidRDefault="00BF105E">
      <w:pPr>
        <w:ind w:left="140"/>
        <w:rPr>
          <w:rFonts w:ascii="Bookman Old Style" w:hAnsi="Bookman Old Style"/>
          <w:b/>
          <w:sz w:val="23"/>
          <w:szCs w:val="23"/>
        </w:rPr>
      </w:pPr>
      <w:r w:rsidRPr="001B2242">
        <w:rPr>
          <w:rFonts w:ascii="Bookman Old Style" w:hAnsi="Bookman Old Style"/>
          <w:b/>
          <w:sz w:val="23"/>
          <w:szCs w:val="23"/>
        </w:rPr>
        <w:t>AIM:</w:t>
      </w:r>
    </w:p>
    <w:p w:rsidR="00264AC2" w:rsidRPr="001B2242" w:rsidRDefault="00264AC2">
      <w:pPr>
        <w:spacing w:line="20" w:lineRule="auto"/>
        <w:rPr>
          <w:rFonts w:ascii="Bookman Old Style" w:hAnsi="Bookman Old Style"/>
        </w:rPr>
      </w:pPr>
    </w:p>
    <w:p w:rsidR="00264AC2" w:rsidRPr="001B2242" w:rsidRDefault="00264AC2">
      <w:pPr>
        <w:spacing w:line="302" w:lineRule="auto"/>
        <w:rPr>
          <w:rFonts w:ascii="Bookman Old Style" w:hAnsi="Bookman Old Style"/>
        </w:rPr>
      </w:pPr>
    </w:p>
    <w:p w:rsidR="00264AC2" w:rsidRPr="001B2242" w:rsidRDefault="00BF105E">
      <w:pPr>
        <w:ind w:left="100"/>
        <w:rPr>
          <w:rFonts w:ascii="Bookman Old Style" w:hAnsi="Bookman Old Style"/>
          <w:sz w:val="23"/>
          <w:szCs w:val="23"/>
        </w:rPr>
      </w:pPr>
      <w:r w:rsidRPr="001B2242">
        <w:rPr>
          <w:rFonts w:ascii="Bookman Old Style" w:hAnsi="Bookman Old Style"/>
          <w:sz w:val="23"/>
          <w:szCs w:val="23"/>
        </w:rPr>
        <w:t>To implement a chat server and client in java using TCP sockets.</w:t>
      </w:r>
    </w:p>
    <w:p w:rsidR="00264AC2" w:rsidRPr="001B2242" w:rsidRDefault="00264AC2">
      <w:pPr>
        <w:spacing w:line="319" w:lineRule="auto"/>
        <w:rPr>
          <w:rFonts w:ascii="Bookman Old Style" w:hAnsi="Bookman Old Style"/>
        </w:rPr>
      </w:pPr>
    </w:p>
    <w:p w:rsidR="00264AC2" w:rsidRPr="001B2242" w:rsidRDefault="00BF105E">
      <w:pPr>
        <w:ind w:left="100"/>
        <w:rPr>
          <w:rFonts w:ascii="Bookman Old Style" w:hAnsi="Bookman Old Style"/>
          <w:b/>
          <w:sz w:val="23"/>
          <w:szCs w:val="23"/>
        </w:rPr>
      </w:pPr>
      <w:r w:rsidRPr="001B2242">
        <w:rPr>
          <w:rFonts w:ascii="Bookman Old Style" w:hAnsi="Bookman Old Style"/>
          <w:b/>
          <w:sz w:val="23"/>
          <w:szCs w:val="23"/>
        </w:rPr>
        <w:t>DESCRIPTION:</w:t>
      </w:r>
    </w:p>
    <w:p w:rsidR="00264AC2" w:rsidRPr="001B2242" w:rsidRDefault="00264AC2">
      <w:pPr>
        <w:spacing w:line="322" w:lineRule="auto"/>
        <w:rPr>
          <w:rFonts w:ascii="Bookman Old Style" w:hAnsi="Bookman Old Style"/>
        </w:rPr>
      </w:pPr>
    </w:p>
    <w:p w:rsidR="00264AC2" w:rsidRPr="001B2242" w:rsidRDefault="00BF105E">
      <w:pPr>
        <w:spacing w:line="356" w:lineRule="auto"/>
        <w:ind w:left="100"/>
        <w:rPr>
          <w:rFonts w:ascii="Bookman Old Style" w:hAnsi="Bookman Old Style"/>
          <w:sz w:val="23"/>
          <w:szCs w:val="23"/>
        </w:rPr>
      </w:pPr>
      <w:r w:rsidRPr="001B2242">
        <w:rPr>
          <w:rFonts w:ascii="Bookman Old Style" w:hAnsi="Bookman Old Style"/>
          <w:sz w:val="23"/>
          <w:szCs w:val="23"/>
        </w:rPr>
        <w:t>TCP Clients send requests to the server and the server will receive the request and response with acknowledgement. Every time the client communicates with the server and receives a response from it.</w:t>
      </w:r>
    </w:p>
    <w:p w:rsidR="00264AC2" w:rsidRPr="001B2242" w:rsidRDefault="00264AC2">
      <w:pPr>
        <w:spacing w:line="180" w:lineRule="auto"/>
        <w:rPr>
          <w:rFonts w:ascii="Bookman Old Style" w:hAnsi="Bookman Old Style"/>
        </w:rPr>
      </w:pPr>
    </w:p>
    <w:p w:rsidR="00264AC2" w:rsidRPr="001B2242" w:rsidRDefault="00BF105E">
      <w:pPr>
        <w:ind w:left="140"/>
        <w:rPr>
          <w:rFonts w:ascii="Bookman Old Style" w:hAnsi="Bookman Old Style"/>
          <w:b/>
          <w:sz w:val="23"/>
          <w:szCs w:val="23"/>
        </w:rPr>
      </w:pPr>
      <w:r w:rsidRPr="001B2242">
        <w:rPr>
          <w:rFonts w:ascii="Bookman Old Style" w:hAnsi="Bookman Old Style"/>
          <w:b/>
          <w:sz w:val="23"/>
          <w:szCs w:val="23"/>
        </w:rPr>
        <w:t>ALGORITHM:</w:t>
      </w:r>
    </w:p>
    <w:p w:rsidR="00264AC2" w:rsidRPr="001B2242" w:rsidRDefault="00264AC2">
      <w:pPr>
        <w:spacing w:line="319" w:lineRule="auto"/>
        <w:rPr>
          <w:rFonts w:ascii="Bookman Old Style" w:hAnsi="Bookman Old Style"/>
        </w:rPr>
      </w:pPr>
    </w:p>
    <w:p w:rsidR="00264AC2" w:rsidRPr="001B2242" w:rsidRDefault="00BF105E">
      <w:pPr>
        <w:ind w:left="140"/>
        <w:rPr>
          <w:rFonts w:ascii="Bookman Old Style" w:hAnsi="Bookman Old Style"/>
          <w:sz w:val="23"/>
          <w:szCs w:val="23"/>
        </w:rPr>
      </w:pPr>
      <w:r w:rsidRPr="001B2242">
        <w:rPr>
          <w:rFonts w:ascii="Bookman Old Style" w:hAnsi="Bookman Old Style"/>
          <w:sz w:val="23"/>
          <w:szCs w:val="23"/>
        </w:rPr>
        <w:t>Server</w:t>
      </w:r>
    </w:p>
    <w:p w:rsidR="00264AC2" w:rsidRPr="001B2242" w:rsidRDefault="00264AC2">
      <w:pPr>
        <w:spacing w:line="322" w:lineRule="auto"/>
        <w:rPr>
          <w:rFonts w:ascii="Bookman Old Style" w:hAnsi="Bookman Old Style"/>
        </w:rPr>
      </w:pPr>
    </w:p>
    <w:p w:rsidR="00264AC2" w:rsidRPr="001B2242" w:rsidRDefault="00BF105E" w:rsidP="00BF105E">
      <w:pPr>
        <w:numPr>
          <w:ilvl w:val="0"/>
          <w:numId w:val="12"/>
        </w:numPr>
        <w:tabs>
          <w:tab w:val="left" w:pos="360"/>
        </w:tabs>
        <w:rPr>
          <w:rFonts w:ascii="Bookman Old Style" w:hAnsi="Bookman Old Style"/>
          <w:sz w:val="23"/>
          <w:szCs w:val="23"/>
        </w:rPr>
      </w:pPr>
      <w:r w:rsidRPr="001B2242">
        <w:rPr>
          <w:rFonts w:ascii="Bookman Old Style" w:hAnsi="Bookman Old Style"/>
          <w:sz w:val="23"/>
          <w:szCs w:val="23"/>
        </w:rPr>
        <w:t>Create a server socket and bind it to the port.</w:t>
      </w:r>
    </w:p>
    <w:p w:rsidR="00264AC2" w:rsidRPr="001B2242" w:rsidRDefault="00264AC2">
      <w:pPr>
        <w:spacing w:line="319" w:lineRule="auto"/>
        <w:rPr>
          <w:rFonts w:ascii="Bookman Old Style" w:hAnsi="Bookman Old Style"/>
          <w:sz w:val="23"/>
          <w:szCs w:val="23"/>
        </w:rPr>
      </w:pPr>
    </w:p>
    <w:p w:rsidR="00264AC2" w:rsidRPr="001B2242" w:rsidRDefault="00BF105E" w:rsidP="00BF105E">
      <w:pPr>
        <w:numPr>
          <w:ilvl w:val="0"/>
          <w:numId w:val="12"/>
        </w:numPr>
        <w:tabs>
          <w:tab w:val="left" w:pos="360"/>
        </w:tabs>
        <w:rPr>
          <w:rFonts w:ascii="Bookman Old Style" w:hAnsi="Bookman Old Style"/>
          <w:sz w:val="23"/>
          <w:szCs w:val="23"/>
        </w:rPr>
      </w:pPr>
      <w:r w:rsidRPr="001B2242">
        <w:rPr>
          <w:rFonts w:ascii="Bookman Old Style" w:hAnsi="Bookman Old Style"/>
          <w:sz w:val="23"/>
          <w:szCs w:val="23"/>
        </w:rPr>
        <w:t>Listen for new connections and when a connection arrives, accept it.</w:t>
      </w:r>
    </w:p>
    <w:p w:rsidR="00264AC2" w:rsidRPr="001B2242" w:rsidRDefault="00264AC2">
      <w:pPr>
        <w:spacing w:line="321" w:lineRule="auto"/>
        <w:rPr>
          <w:rFonts w:ascii="Bookman Old Style" w:hAnsi="Bookman Old Style"/>
          <w:sz w:val="23"/>
          <w:szCs w:val="23"/>
        </w:rPr>
      </w:pPr>
    </w:p>
    <w:p w:rsidR="00264AC2" w:rsidRPr="001B2242" w:rsidRDefault="00BF105E" w:rsidP="00BF105E">
      <w:pPr>
        <w:numPr>
          <w:ilvl w:val="0"/>
          <w:numId w:val="12"/>
        </w:numPr>
        <w:tabs>
          <w:tab w:val="left" w:pos="360"/>
        </w:tabs>
        <w:rPr>
          <w:rFonts w:ascii="Bookman Old Style" w:hAnsi="Bookman Old Style"/>
          <w:sz w:val="23"/>
          <w:szCs w:val="23"/>
        </w:rPr>
      </w:pPr>
      <w:r w:rsidRPr="001B2242">
        <w:rPr>
          <w:rFonts w:ascii="Bookman Old Style" w:hAnsi="Bookman Old Style"/>
          <w:sz w:val="23"/>
          <w:szCs w:val="23"/>
        </w:rPr>
        <w:t>Read Client's message and display it</w:t>
      </w:r>
    </w:p>
    <w:p w:rsidR="00264AC2" w:rsidRPr="001B2242" w:rsidRDefault="00264AC2">
      <w:pPr>
        <w:spacing w:line="319" w:lineRule="auto"/>
        <w:rPr>
          <w:rFonts w:ascii="Bookman Old Style" w:hAnsi="Bookman Old Style"/>
          <w:sz w:val="23"/>
          <w:szCs w:val="23"/>
        </w:rPr>
      </w:pPr>
    </w:p>
    <w:p w:rsidR="00264AC2" w:rsidRPr="001B2242" w:rsidRDefault="00BF105E" w:rsidP="00BF105E">
      <w:pPr>
        <w:numPr>
          <w:ilvl w:val="0"/>
          <w:numId w:val="12"/>
        </w:numPr>
        <w:tabs>
          <w:tab w:val="left" w:pos="360"/>
        </w:tabs>
        <w:rPr>
          <w:rFonts w:ascii="Bookman Old Style" w:hAnsi="Bookman Old Style"/>
          <w:sz w:val="23"/>
          <w:szCs w:val="23"/>
        </w:rPr>
      </w:pPr>
      <w:r w:rsidRPr="001B2242">
        <w:rPr>
          <w:rFonts w:ascii="Bookman Old Style" w:hAnsi="Bookman Old Style"/>
          <w:sz w:val="23"/>
          <w:szCs w:val="23"/>
        </w:rPr>
        <w:t>Get a message from user and send it to client</w:t>
      </w:r>
    </w:p>
    <w:p w:rsidR="00264AC2" w:rsidRPr="001B2242" w:rsidRDefault="00264AC2">
      <w:pPr>
        <w:spacing w:line="321" w:lineRule="auto"/>
        <w:rPr>
          <w:rFonts w:ascii="Bookman Old Style" w:hAnsi="Bookman Old Style"/>
          <w:sz w:val="23"/>
          <w:szCs w:val="23"/>
        </w:rPr>
      </w:pPr>
    </w:p>
    <w:p w:rsidR="00264AC2" w:rsidRPr="001B2242" w:rsidRDefault="00BF105E" w:rsidP="00BF105E">
      <w:pPr>
        <w:numPr>
          <w:ilvl w:val="0"/>
          <w:numId w:val="12"/>
        </w:numPr>
        <w:tabs>
          <w:tab w:val="left" w:pos="360"/>
        </w:tabs>
        <w:rPr>
          <w:rFonts w:ascii="Bookman Old Style" w:hAnsi="Bookman Old Style"/>
          <w:sz w:val="23"/>
          <w:szCs w:val="23"/>
        </w:rPr>
      </w:pPr>
      <w:r w:rsidRPr="001B2242">
        <w:rPr>
          <w:rFonts w:ascii="Bookman Old Style" w:hAnsi="Bookman Old Style"/>
          <w:sz w:val="23"/>
          <w:szCs w:val="23"/>
        </w:rPr>
        <w:t>Repeat steps 3-4 until the client sends "exit"</w:t>
      </w:r>
    </w:p>
    <w:p w:rsidR="00264AC2" w:rsidRPr="001B2242" w:rsidRDefault="00264AC2">
      <w:pPr>
        <w:spacing w:line="321" w:lineRule="auto"/>
        <w:rPr>
          <w:rFonts w:ascii="Bookman Old Style" w:hAnsi="Bookman Old Style"/>
          <w:sz w:val="23"/>
          <w:szCs w:val="23"/>
        </w:rPr>
      </w:pPr>
    </w:p>
    <w:p w:rsidR="00264AC2" w:rsidRPr="001B2242" w:rsidRDefault="00BF105E" w:rsidP="00BF105E">
      <w:pPr>
        <w:numPr>
          <w:ilvl w:val="0"/>
          <w:numId w:val="12"/>
        </w:numPr>
        <w:tabs>
          <w:tab w:val="left" w:pos="360"/>
        </w:tabs>
        <w:rPr>
          <w:rFonts w:ascii="Bookman Old Style" w:hAnsi="Bookman Old Style"/>
          <w:sz w:val="23"/>
          <w:szCs w:val="23"/>
        </w:rPr>
      </w:pPr>
      <w:r w:rsidRPr="001B2242">
        <w:rPr>
          <w:rFonts w:ascii="Bookman Old Style" w:hAnsi="Bookman Old Style"/>
          <w:sz w:val="23"/>
          <w:szCs w:val="23"/>
        </w:rPr>
        <w:t>Close all streams</w:t>
      </w:r>
    </w:p>
    <w:p w:rsidR="00264AC2" w:rsidRPr="001B2242" w:rsidRDefault="00264AC2">
      <w:pPr>
        <w:spacing w:line="319" w:lineRule="auto"/>
        <w:rPr>
          <w:rFonts w:ascii="Bookman Old Style" w:hAnsi="Bookman Old Style"/>
          <w:sz w:val="23"/>
          <w:szCs w:val="23"/>
        </w:rPr>
      </w:pPr>
    </w:p>
    <w:p w:rsidR="00264AC2" w:rsidRPr="001B2242" w:rsidRDefault="00BF105E" w:rsidP="00BF105E">
      <w:pPr>
        <w:numPr>
          <w:ilvl w:val="0"/>
          <w:numId w:val="12"/>
        </w:numPr>
        <w:tabs>
          <w:tab w:val="left" w:pos="360"/>
        </w:tabs>
        <w:rPr>
          <w:rFonts w:ascii="Bookman Old Style" w:hAnsi="Bookman Old Style"/>
          <w:sz w:val="23"/>
          <w:szCs w:val="23"/>
        </w:rPr>
      </w:pPr>
      <w:r w:rsidRPr="001B2242">
        <w:rPr>
          <w:rFonts w:ascii="Bookman Old Style" w:hAnsi="Bookman Old Style"/>
          <w:sz w:val="23"/>
          <w:szCs w:val="23"/>
        </w:rPr>
        <w:t>Close the server and client socket</w:t>
      </w:r>
    </w:p>
    <w:p w:rsidR="00264AC2" w:rsidRPr="001B2242" w:rsidRDefault="00264AC2">
      <w:pPr>
        <w:spacing w:line="321" w:lineRule="auto"/>
        <w:rPr>
          <w:rFonts w:ascii="Bookman Old Style" w:hAnsi="Bookman Old Style"/>
          <w:sz w:val="23"/>
          <w:szCs w:val="23"/>
        </w:rPr>
      </w:pPr>
    </w:p>
    <w:p w:rsidR="00264AC2" w:rsidRPr="001B2242" w:rsidRDefault="00BF105E" w:rsidP="00BF105E">
      <w:pPr>
        <w:numPr>
          <w:ilvl w:val="0"/>
          <w:numId w:val="12"/>
        </w:numPr>
        <w:tabs>
          <w:tab w:val="left" w:pos="360"/>
        </w:tabs>
        <w:rPr>
          <w:rFonts w:ascii="Bookman Old Style" w:hAnsi="Bookman Old Style"/>
          <w:sz w:val="23"/>
          <w:szCs w:val="23"/>
        </w:rPr>
      </w:pPr>
      <w:r w:rsidRPr="001B2242">
        <w:rPr>
          <w:rFonts w:ascii="Bookman Old Style" w:hAnsi="Bookman Old Style"/>
          <w:sz w:val="23"/>
          <w:szCs w:val="23"/>
        </w:rPr>
        <w:t>Stop</w:t>
      </w:r>
    </w:p>
    <w:p w:rsidR="00264AC2" w:rsidRPr="001B2242" w:rsidRDefault="00264AC2">
      <w:pPr>
        <w:spacing w:line="319" w:lineRule="auto"/>
        <w:rPr>
          <w:rFonts w:ascii="Bookman Old Style" w:hAnsi="Bookman Old Style"/>
        </w:rPr>
      </w:pPr>
    </w:p>
    <w:p w:rsidR="00264AC2" w:rsidRPr="001B2242" w:rsidRDefault="00BF105E">
      <w:pPr>
        <w:ind w:left="140"/>
        <w:rPr>
          <w:rFonts w:ascii="Bookman Old Style" w:hAnsi="Bookman Old Style"/>
          <w:b/>
          <w:sz w:val="23"/>
          <w:szCs w:val="23"/>
        </w:rPr>
      </w:pPr>
      <w:r w:rsidRPr="001B2242">
        <w:rPr>
          <w:rFonts w:ascii="Bookman Old Style" w:hAnsi="Bookman Old Style"/>
          <w:b/>
          <w:sz w:val="23"/>
          <w:szCs w:val="23"/>
        </w:rPr>
        <w:t>Client</w:t>
      </w:r>
    </w:p>
    <w:p w:rsidR="00264AC2" w:rsidRPr="001B2242" w:rsidRDefault="00264AC2">
      <w:pPr>
        <w:ind w:left="140"/>
        <w:rPr>
          <w:rFonts w:ascii="Bookman Old Style" w:hAnsi="Bookman Old Style"/>
          <w:b/>
          <w:sz w:val="23"/>
          <w:szCs w:val="23"/>
        </w:rPr>
      </w:pPr>
    </w:p>
    <w:p w:rsidR="00264AC2" w:rsidRPr="001B2242" w:rsidRDefault="00BF105E">
      <w:pPr>
        <w:ind w:left="140"/>
        <w:rPr>
          <w:rFonts w:ascii="Bookman Old Style" w:hAnsi="Bookman Old Style"/>
          <w:sz w:val="23"/>
          <w:szCs w:val="23"/>
        </w:rPr>
      </w:pPr>
      <w:r w:rsidRPr="001B2242">
        <w:rPr>
          <w:rFonts w:ascii="Bookman Old Style" w:hAnsi="Bookman Old Style"/>
          <w:sz w:val="23"/>
          <w:szCs w:val="23"/>
        </w:rPr>
        <w:t>1. Create a client socket and connect it to the server’s port number</w:t>
      </w:r>
    </w:p>
    <w:p w:rsidR="00264AC2" w:rsidRPr="001B2242" w:rsidRDefault="00264AC2">
      <w:pPr>
        <w:ind w:left="140"/>
        <w:rPr>
          <w:rFonts w:ascii="Bookman Old Style" w:hAnsi="Bookman Old Style"/>
          <w:sz w:val="23"/>
          <w:szCs w:val="23"/>
        </w:rPr>
      </w:pPr>
    </w:p>
    <w:p w:rsidR="00264AC2" w:rsidRPr="001B2242" w:rsidRDefault="00BF105E">
      <w:pPr>
        <w:numPr>
          <w:ilvl w:val="1"/>
          <w:numId w:val="9"/>
        </w:numPr>
        <w:tabs>
          <w:tab w:val="left" w:pos="360"/>
        </w:tabs>
        <w:ind w:left="360" w:hanging="216"/>
        <w:rPr>
          <w:rFonts w:ascii="Bookman Old Style" w:hAnsi="Bookman Old Style"/>
          <w:sz w:val="23"/>
          <w:szCs w:val="23"/>
        </w:rPr>
      </w:pPr>
      <w:r w:rsidRPr="001B2242">
        <w:rPr>
          <w:rFonts w:ascii="Bookman Old Style" w:hAnsi="Bookman Old Style"/>
          <w:sz w:val="23"/>
          <w:szCs w:val="23"/>
        </w:rPr>
        <w:t>Get a message from user and send it to server</w:t>
      </w:r>
    </w:p>
    <w:p w:rsidR="00264AC2" w:rsidRPr="001B2242" w:rsidRDefault="00264AC2">
      <w:pPr>
        <w:rPr>
          <w:rFonts w:ascii="Bookman Old Style" w:hAnsi="Bookman Old Style"/>
          <w:sz w:val="23"/>
          <w:szCs w:val="23"/>
        </w:rPr>
      </w:pPr>
    </w:p>
    <w:p w:rsidR="00264AC2" w:rsidRPr="001B2242" w:rsidRDefault="00BF105E">
      <w:pPr>
        <w:numPr>
          <w:ilvl w:val="0"/>
          <w:numId w:val="10"/>
        </w:numPr>
        <w:tabs>
          <w:tab w:val="left" w:pos="320"/>
        </w:tabs>
        <w:ind w:left="320" w:hanging="226"/>
        <w:rPr>
          <w:rFonts w:ascii="Bookman Old Style" w:hAnsi="Bookman Old Style"/>
          <w:sz w:val="23"/>
          <w:szCs w:val="23"/>
        </w:rPr>
      </w:pPr>
      <w:r w:rsidRPr="001B2242">
        <w:rPr>
          <w:rFonts w:ascii="Bookman Old Style" w:hAnsi="Bookman Old Style"/>
          <w:sz w:val="23"/>
          <w:szCs w:val="23"/>
        </w:rPr>
        <w:t>Read server's response and display it</w:t>
      </w:r>
    </w:p>
    <w:p w:rsidR="00264AC2" w:rsidRPr="001B2242" w:rsidRDefault="00264AC2">
      <w:pPr>
        <w:rPr>
          <w:rFonts w:ascii="Bookman Old Style" w:hAnsi="Bookman Old Style"/>
          <w:sz w:val="23"/>
          <w:szCs w:val="23"/>
        </w:rPr>
      </w:pPr>
    </w:p>
    <w:p w:rsidR="00264AC2" w:rsidRPr="001B2242" w:rsidRDefault="00BF105E">
      <w:pPr>
        <w:numPr>
          <w:ilvl w:val="0"/>
          <w:numId w:val="10"/>
        </w:numPr>
        <w:tabs>
          <w:tab w:val="left" w:pos="320"/>
        </w:tabs>
        <w:ind w:left="320" w:hanging="226"/>
        <w:rPr>
          <w:rFonts w:ascii="Bookman Old Style" w:hAnsi="Bookman Old Style"/>
          <w:sz w:val="23"/>
          <w:szCs w:val="23"/>
        </w:rPr>
      </w:pPr>
      <w:r w:rsidRPr="001B2242">
        <w:rPr>
          <w:rFonts w:ascii="Bookman Old Style" w:hAnsi="Bookman Old Style"/>
          <w:sz w:val="23"/>
          <w:szCs w:val="23"/>
        </w:rPr>
        <w:t>Repeat steps 2-3 until chat is terminated with "exit" message</w:t>
      </w:r>
    </w:p>
    <w:p w:rsidR="00264AC2" w:rsidRPr="001B2242" w:rsidRDefault="00264AC2">
      <w:pPr>
        <w:rPr>
          <w:rFonts w:ascii="Bookman Old Style" w:hAnsi="Bookman Old Style"/>
          <w:sz w:val="23"/>
          <w:szCs w:val="23"/>
        </w:rPr>
      </w:pPr>
    </w:p>
    <w:p w:rsidR="00264AC2" w:rsidRPr="001B2242" w:rsidRDefault="00BF105E">
      <w:pPr>
        <w:numPr>
          <w:ilvl w:val="1"/>
          <w:numId w:val="10"/>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all input/output streams</w:t>
      </w:r>
    </w:p>
    <w:p w:rsidR="00264AC2" w:rsidRPr="001B2242" w:rsidRDefault="00264AC2">
      <w:pPr>
        <w:rPr>
          <w:rFonts w:ascii="Bookman Old Style" w:hAnsi="Bookman Old Style"/>
          <w:sz w:val="23"/>
          <w:szCs w:val="23"/>
        </w:rPr>
      </w:pPr>
    </w:p>
    <w:p w:rsidR="00264AC2" w:rsidRPr="001B2242" w:rsidRDefault="00BF105E">
      <w:pPr>
        <w:numPr>
          <w:ilvl w:val="1"/>
          <w:numId w:val="10"/>
        </w:numPr>
        <w:tabs>
          <w:tab w:val="left" w:pos="360"/>
        </w:tabs>
        <w:ind w:left="360" w:hanging="216"/>
        <w:rPr>
          <w:rFonts w:ascii="Bookman Old Style" w:hAnsi="Bookman Old Style"/>
          <w:sz w:val="23"/>
          <w:szCs w:val="23"/>
        </w:rPr>
      </w:pPr>
      <w:r w:rsidRPr="001B2242">
        <w:rPr>
          <w:rFonts w:ascii="Bookman Old Style" w:hAnsi="Bookman Old Style"/>
          <w:sz w:val="23"/>
          <w:szCs w:val="23"/>
        </w:rPr>
        <w:t>Close the client socket</w:t>
      </w:r>
    </w:p>
    <w:p w:rsidR="00264AC2" w:rsidRPr="001B2242" w:rsidRDefault="00264AC2">
      <w:pPr>
        <w:rPr>
          <w:rFonts w:ascii="Bookman Old Style" w:hAnsi="Bookman Old Style"/>
        </w:rPr>
      </w:pPr>
    </w:p>
    <w:p w:rsidR="00264AC2" w:rsidRPr="001B2242" w:rsidRDefault="00BF105E">
      <w:pPr>
        <w:ind w:left="100"/>
        <w:rPr>
          <w:rFonts w:ascii="Bookman Old Style" w:hAnsi="Bookman Old Style"/>
          <w:sz w:val="23"/>
          <w:szCs w:val="23"/>
        </w:rPr>
      </w:pPr>
      <w:r w:rsidRPr="001B2242">
        <w:rPr>
          <w:rFonts w:ascii="Bookman Old Style" w:hAnsi="Bookman Old Style"/>
          <w:sz w:val="23"/>
          <w:szCs w:val="23"/>
        </w:rPr>
        <w:t>7. Stop</w:t>
      </w:r>
    </w:p>
    <w:p w:rsidR="00264AC2" w:rsidRPr="001B2242" w:rsidRDefault="00264AC2">
      <w:pPr>
        <w:spacing w:line="322" w:lineRule="auto"/>
        <w:rPr>
          <w:rFonts w:ascii="Bookman Old Style" w:hAnsi="Bookman Old Style"/>
        </w:rPr>
      </w:pPr>
    </w:p>
    <w:p w:rsidR="00264AC2" w:rsidRPr="001B2242" w:rsidRDefault="00BF105E">
      <w:pPr>
        <w:spacing w:line="322" w:lineRule="auto"/>
        <w:rPr>
          <w:rFonts w:ascii="Bookman Old Style" w:hAnsi="Bookman Old Style"/>
          <w:b/>
        </w:rPr>
      </w:pPr>
      <w:r w:rsidRPr="001B2242">
        <w:rPr>
          <w:rFonts w:ascii="Bookman Old Style" w:hAnsi="Bookman Old Style"/>
          <w:b/>
        </w:rPr>
        <w:t>Server</w:t>
      </w:r>
    </w:p>
    <w:p w:rsidR="00264AC2" w:rsidRPr="001B2242" w:rsidRDefault="00264AC2">
      <w:pPr>
        <w:spacing w:line="322" w:lineRule="auto"/>
        <w:rPr>
          <w:rFonts w:ascii="Bookman Old Style" w:hAnsi="Bookman Old Style"/>
          <w:b/>
        </w:rPr>
      </w:pPr>
    </w:p>
    <w:p w:rsidR="00264AC2" w:rsidRPr="001B2242" w:rsidRDefault="00BF105E">
      <w:pPr>
        <w:rPr>
          <w:rFonts w:ascii="Bookman Old Style" w:hAnsi="Bookman Old Style"/>
        </w:rPr>
      </w:pPr>
      <w:r w:rsidRPr="001B2242">
        <w:rPr>
          <w:rFonts w:ascii="Bookman Old Style" w:hAnsi="Bookman Old Style"/>
        </w:rPr>
        <w:t>package com;</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import java.io.IOException;</w:t>
      </w:r>
    </w:p>
    <w:p w:rsidR="00264AC2" w:rsidRPr="001B2242" w:rsidRDefault="00BF105E">
      <w:pPr>
        <w:rPr>
          <w:rFonts w:ascii="Bookman Old Style" w:hAnsi="Bookman Old Style"/>
        </w:rPr>
      </w:pPr>
      <w:r w:rsidRPr="001B2242">
        <w:rPr>
          <w:rFonts w:ascii="Bookman Old Style" w:hAnsi="Bookman Old Style"/>
        </w:rPr>
        <w:t>import java.io.*;</w:t>
      </w:r>
    </w:p>
    <w:p w:rsidR="00264AC2" w:rsidRPr="001B2242" w:rsidRDefault="00BF105E">
      <w:pPr>
        <w:rPr>
          <w:rFonts w:ascii="Bookman Old Style" w:hAnsi="Bookman Old Style"/>
        </w:rPr>
      </w:pPr>
      <w:r w:rsidRPr="001B2242">
        <w:rPr>
          <w:rFonts w:ascii="Bookman Old Style" w:hAnsi="Bookman Old Style"/>
        </w:rPr>
        <w:t>import java.net.*;</w:t>
      </w:r>
    </w:p>
    <w:p w:rsidR="00264AC2" w:rsidRPr="001B2242" w:rsidRDefault="00BF105E">
      <w:pPr>
        <w:rPr>
          <w:rFonts w:ascii="Bookman Old Style" w:hAnsi="Bookman Old Style"/>
        </w:rPr>
      </w:pPr>
      <w:r w:rsidRPr="001B2242">
        <w:rPr>
          <w:rFonts w:ascii="Bookman Old Style" w:hAnsi="Bookman Old Style"/>
        </w:rPr>
        <w:t>import java.util.Scanner;</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public class Server{</w:t>
      </w:r>
    </w:p>
    <w:p w:rsidR="00264AC2" w:rsidRPr="001B2242" w:rsidRDefault="00BF105E">
      <w:pPr>
        <w:rPr>
          <w:rFonts w:ascii="Bookman Old Style" w:hAnsi="Bookman Old Style"/>
        </w:rPr>
      </w:pPr>
      <w:r w:rsidRPr="001B2242">
        <w:rPr>
          <w:rFonts w:ascii="Bookman Old Style" w:hAnsi="Bookman Old Style"/>
        </w:rPr>
        <w:tab/>
        <w:t>static ServerSocket serverSocket;</w:t>
      </w:r>
    </w:p>
    <w:p w:rsidR="00264AC2" w:rsidRPr="001B2242" w:rsidRDefault="00BF105E">
      <w:pPr>
        <w:rPr>
          <w:rFonts w:ascii="Bookman Old Style" w:hAnsi="Bookman Old Style"/>
        </w:rPr>
      </w:pPr>
      <w:r w:rsidRPr="001B2242">
        <w:rPr>
          <w:rFonts w:ascii="Bookman Old Style" w:hAnsi="Bookman Old Style"/>
        </w:rPr>
        <w:tab/>
        <w:t>public static void main(String[] args)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serverSocket = new ServerSocket(1515);</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while(true)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 xml:space="preserve">Socket accept_client = serverSocket.accept();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new Thread(new ServerIn(accept_client)).start();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new Thread(new ServerOut(accept_client)).start();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 catch (IOException 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serverSocket.close();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 catch (IOException e1)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 TODO Auto-generated catch block</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e1.printStackTrace();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BF105E">
      <w:pPr>
        <w:rPr>
          <w:rFonts w:ascii="Bookman Old Style" w:hAnsi="Bookman Old Style"/>
        </w:rPr>
      </w:pPr>
      <w:r w:rsidRPr="001B2242">
        <w:rPr>
          <w:rFonts w:ascii="Bookman Old Style" w:hAnsi="Bookman Old Style"/>
        </w:rPr>
        <w:t>//Accepted threads</w:t>
      </w:r>
    </w:p>
    <w:p w:rsidR="00264AC2" w:rsidRPr="001B2242" w:rsidRDefault="00BF105E">
      <w:pPr>
        <w:rPr>
          <w:rFonts w:ascii="Bookman Old Style" w:hAnsi="Bookman Old Style"/>
        </w:rPr>
      </w:pPr>
      <w:r w:rsidRPr="001B2242">
        <w:rPr>
          <w:rFonts w:ascii="Bookman Old Style" w:hAnsi="Bookman Old Style"/>
        </w:rPr>
        <w:t>class ServerIn implements Runnable{</w:t>
      </w:r>
    </w:p>
    <w:p w:rsidR="00264AC2" w:rsidRPr="001B2242" w:rsidRDefault="00BF105E">
      <w:pPr>
        <w:rPr>
          <w:rFonts w:ascii="Bookman Old Style" w:hAnsi="Bookman Old Style"/>
        </w:rPr>
      </w:pPr>
      <w:r w:rsidRPr="001B2242">
        <w:rPr>
          <w:rFonts w:ascii="Bookman Old Style" w:hAnsi="Bookman Old Style"/>
        </w:rPr>
        <w:tab/>
        <w:t>Socket socket;</w:t>
      </w:r>
    </w:p>
    <w:p w:rsidR="00264AC2" w:rsidRPr="001B2242" w:rsidRDefault="00BF105E">
      <w:pPr>
        <w:rPr>
          <w:rFonts w:ascii="Bookman Old Style" w:hAnsi="Bookman Old Style"/>
        </w:rPr>
      </w:pPr>
      <w:r w:rsidRPr="001B2242">
        <w:rPr>
          <w:rFonts w:ascii="Bookman Old Style" w:hAnsi="Bookman Old Style"/>
        </w:rPr>
        <w:tab/>
      </w:r>
    </w:p>
    <w:p w:rsidR="00264AC2" w:rsidRPr="001B2242" w:rsidRDefault="00BF105E">
      <w:pPr>
        <w:rPr>
          <w:rFonts w:ascii="Bookman Old Style" w:hAnsi="Bookman Old Style"/>
        </w:rPr>
      </w:pPr>
      <w:r w:rsidRPr="001B2242">
        <w:rPr>
          <w:rFonts w:ascii="Bookman Old Style" w:hAnsi="Bookman Old Style"/>
        </w:rPr>
        <w:tab/>
        <w:t>ServerIn(Socket socket){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this.socket = socket;</w:t>
      </w:r>
    </w:p>
    <w:p w:rsidR="00264AC2" w:rsidRPr="001B2242" w:rsidRDefault="00BF105E">
      <w:pPr>
        <w:rPr>
          <w:rFonts w:ascii="Bookman Old Style" w:hAnsi="Bookman Old Style"/>
        </w:rPr>
      </w:pP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t>@Override</w:t>
      </w:r>
    </w:p>
    <w:p w:rsidR="00264AC2" w:rsidRPr="001B2242" w:rsidRDefault="00BF105E">
      <w:pPr>
        <w:rPr>
          <w:rFonts w:ascii="Bookman Old Style" w:hAnsi="Bookman Old Style"/>
        </w:rPr>
      </w:pPr>
      <w:r w:rsidRPr="001B2242">
        <w:rPr>
          <w:rFonts w:ascii="Bookman Old Style" w:hAnsi="Bookman Old Style"/>
        </w:rPr>
        <w:tab/>
        <w:t>public void run()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InputStream in = socket.getInputStream();</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while(true)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byte infile[] = new byte[1024];</w:t>
      </w:r>
    </w:p>
    <w:p w:rsidR="00264AC2" w:rsidRPr="001B2242" w:rsidRDefault="00BF105E">
      <w:pPr>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int size  = in.read(infile);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String string = new String(infile,0,size);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if(!string.equals("") &amp;&amp; !string.equals("\n")) System.out.println("message from client: "+ string);</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 catch (IOException 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socket.close();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 catch (IOException e1)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e1.printStackTrace();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BF105E">
      <w:pPr>
        <w:rPr>
          <w:rFonts w:ascii="Bookman Old Style" w:hAnsi="Bookman Old Style"/>
        </w:rPr>
      </w:pPr>
      <w:r w:rsidRPr="001B2242">
        <w:rPr>
          <w:rFonts w:ascii="Bookman Old Style" w:hAnsi="Bookman Old Style"/>
        </w:rPr>
        <w:t>//Thread to send</w:t>
      </w:r>
    </w:p>
    <w:p w:rsidR="00264AC2" w:rsidRPr="001B2242" w:rsidRDefault="00BF105E">
      <w:pPr>
        <w:rPr>
          <w:rFonts w:ascii="Bookman Old Style" w:hAnsi="Bookman Old Style"/>
        </w:rPr>
      </w:pPr>
      <w:r w:rsidRPr="001B2242">
        <w:rPr>
          <w:rFonts w:ascii="Bookman Old Style" w:hAnsi="Bookman Old Style"/>
        </w:rPr>
        <w:t>class ServerOut implements Runnable{</w:t>
      </w:r>
    </w:p>
    <w:p w:rsidR="00264AC2" w:rsidRPr="001B2242" w:rsidRDefault="00BF105E">
      <w:pPr>
        <w:rPr>
          <w:rFonts w:ascii="Bookman Old Style" w:hAnsi="Bookman Old Style"/>
        </w:rPr>
      </w:pPr>
      <w:r w:rsidRPr="001B2242">
        <w:rPr>
          <w:rFonts w:ascii="Bookman Old Style" w:hAnsi="Bookman Old Style"/>
        </w:rPr>
        <w:tab/>
        <w:t>Socket socket;</w:t>
      </w:r>
    </w:p>
    <w:p w:rsidR="00264AC2" w:rsidRPr="001B2242" w:rsidRDefault="00BF105E">
      <w:pPr>
        <w:rPr>
          <w:rFonts w:ascii="Bookman Old Style" w:hAnsi="Bookman Old Style"/>
        </w:rPr>
      </w:pPr>
      <w:r w:rsidRPr="001B2242">
        <w:rPr>
          <w:rFonts w:ascii="Bookman Old Style" w:hAnsi="Bookman Old Style"/>
        </w:rPr>
        <w:tab/>
        <w:t>Scanner reader = new Scanner(System.in);</w:t>
      </w:r>
    </w:p>
    <w:p w:rsidR="00264AC2" w:rsidRPr="001B2242" w:rsidRDefault="00BF105E">
      <w:pPr>
        <w:rPr>
          <w:rFonts w:ascii="Bookman Old Style" w:hAnsi="Bookman Old Style"/>
        </w:rPr>
      </w:pPr>
      <w:r w:rsidRPr="001B2242">
        <w:rPr>
          <w:rFonts w:ascii="Bookman Old Style" w:hAnsi="Bookman Old Style"/>
        </w:rPr>
        <w:tab/>
        <w:t>ServerOut(Socket socket){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this.socket = socket;</w:t>
      </w:r>
    </w:p>
    <w:p w:rsidR="00264AC2" w:rsidRPr="001B2242" w:rsidRDefault="00BF105E">
      <w:pPr>
        <w:rPr>
          <w:rFonts w:ascii="Bookman Old Style" w:hAnsi="Bookman Old Style"/>
        </w:rPr>
      </w:pP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t>public void run()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OutputStreamWriter out = new OutputStreamWriter(socket.getOutputStream());</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while(true)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String string  = reader.nextLine();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out.write(string);</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out.flush();</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 catch (IOException 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socket.close();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reader.close();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 catch (IOException e1)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e1.printStackTrace();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t>}</w:t>
      </w:r>
      <w:r w:rsidRPr="001B2242">
        <w:rPr>
          <w:rFonts w:ascii="Bookman Old Style" w:hAnsi="Bookman Old Style"/>
        </w:rPr>
        <w:tab/>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BF105E">
      <w:pPr>
        <w:rPr>
          <w:rFonts w:ascii="Bookman Old Style" w:hAnsi="Bookman Old Style"/>
          <w:b/>
        </w:rPr>
      </w:pPr>
      <w:r w:rsidRPr="001B2242">
        <w:rPr>
          <w:rFonts w:ascii="Bookman Old Style" w:hAnsi="Bookman Old Style"/>
          <w:b/>
        </w:rPr>
        <w:t>Client</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package com;</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lastRenderedPageBreak/>
        <w:t>import java.io.*;</w:t>
      </w:r>
    </w:p>
    <w:p w:rsidR="00264AC2" w:rsidRPr="001B2242" w:rsidRDefault="00BF105E">
      <w:pPr>
        <w:rPr>
          <w:rFonts w:ascii="Bookman Old Style" w:hAnsi="Bookman Old Style"/>
        </w:rPr>
      </w:pPr>
      <w:r w:rsidRPr="001B2242">
        <w:rPr>
          <w:rFonts w:ascii="Bookman Old Style" w:hAnsi="Bookman Old Style"/>
        </w:rPr>
        <w:t>import java.util.*;</w:t>
      </w:r>
    </w:p>
    <w:p w:rsidR="00264AC2" w:rsidRPr="001B2242" w:rsidRDefault="00BF105E">
      <w:pPr>
        <w:rPr>
          <w:rFonts w:ascii="Bookman Old Style" w:hAnsi="Bookman Old Style"/>
        </w:rPr>
      </w:pPr>
      <w:r w:rsidRPr="001B2242">
        <w:rPr>
          <w:rFonts w:ascii="Bookman Old Style" w:hAnsi="Bookman Old Style"/>
        </w:rPr>
        <w:t>import java.net.*;</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public class Client{</w:t>
      </w:r>
    </w:p>
    <w:p w:rsidR="00264AC2" w:rsidRPr="001B2242" w:rsidRDefault="00BF105E">
      <w:pPr>
        <w:rPr>
          <w:rFonts w:ascii="Bookman Old Style" w:hAnsi="Bookman Old Style"/>
        </w:rPr>
      </w:pPr>
      <w:r w:rsidRPr="001B2242">
        <w:rPr>
          <w:rFonts w:ascii="Bookman Old Style" w:hAnsi="Bookman Old Style"/>
        </w:rPr>
        <w:tab/>
        <w:t>public static void main(String[] args)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Socket client = new Socket("127.0.0.1",1515);</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new Thread(new ClientIn(client)).start();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new Thread(new ClientOut(client)).start();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 catch (IOException 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BF105E">
      <w:pPr>
        <w:rPr>
          <w:rFonts w:ascii="Bookman Old Style" w:hAnsi="Bookman Old Style"/>
        </w:rPr>
      </w:pPr>
      <w:r w:rsidRPr="001B2242">
        <w:rPr>
          <w:rFonts w:ascii="Bookman Old Style" w:hAnsi="Bookman Old Style"/>
        </w:rPr>
        <w:t>//Accepted threads</w:t>
      </w:r>
    </w:p>
    <w:p w:rsidR="00264AC2" w:rsidRPr="001B2242" w:rsidRDefault="00BF105E">
      <w:pPr>
        <w:rPr>
          <w:rFonts w:ascii="Bookman Old Style" w:hAnsi="Bookman Old Style"/>
        </w:rPr>
      </w:pPr>
      <w:r w:rsidRPr="001B2242">
        <w:rPr>
          <w:rFonts w:ascii="Bookman Old Style" w:hAnsi="Bookman Old Style"/>
        </w:rPr>
        <w:t>class ClientIn implements Runnable{</w:t>
      </w:r>
    </w:p>
    <w:p w:rsidR="00264AC2" w:rsidRPr="001B2242" w:rsidRDefault="00BF105E">
      <w:pPr>
        <w:rPr>
          <w:rFonts w:ascii="Bookman Old Style" w:hAnsi="Bookman Old Style"/>
        </w:rPr>
      </w:pPr>
      <w:r w:rsidRPr="001B2242">
        <w:rPr>
          <w:rFonts w:ascii="Bookman Old Style" w:hAnsi="Bookman Old Style"/>
        </w:rPr>
        <w:tab/>
        <w:t>Socket socket;</w:t>
      </w:r>
    </w:p>
    <w:p w:rsidR="00264AC2" w:rsidRPr="001B2242" w:rsidRDefault="00BF105E">
      <w:pPr>
        <w:rPr>
          <w:rFonts w:ascii="Bookman Old Style" w:hAnsi="Bookman Old Style"/>
        </w:rPr>
      </w:pPr>
      <w:r w:rsidRPr="001B2242">
        <w:rPr>
          <w:rFonts w:ascii="Bookman Old Style" w:hAnsi="Bookman Old Style"/>
        </w:rPr>
        <w:tab/>
        <w:t>ClientIn(Socket socket){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this.socket = socket;</w:t>
      </w:r>
    </w:p>
    <w:p w:rsidR="00264AC2" w:rsidRPr="001B2242" w:rsidRDefault="00BF105E">
      <w:pPr>
        <w:rPr>
          <w:rFonts w:ascii="Bookman Old Style" w:hAnsi="Bookman Old Style"/>
        </w:rPr>
      </w:pP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t>@Override</w:t>
      </w:r>
    </w:p>
    <w:p w:rsidR="00264AC2" w:rsidRPr="001B2242" w:rsidRDefault="00BF105E">
      <w:pPr>
        <w:rPr>
          <w:rFonts w:ascii="Bookman Old Style" w:hAnsi="Bookman Old Style"/>
        </w:rPr>
      </w:pPr>
      <w:r w:rsidRPr="001B2242">
        <w:rPr>
          <w:rFonts w:ascii="Bookman Old Style" w:hAnsi="Bookman Old Style"/>
        </w:rPr>
        <w:tab/>
        <w:t>public void run()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InputStream in = socket.getInputStream();</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while(true)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byte infile[] = new byte[1024];</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int size = in.read(infile);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String string = new String(infile,0,size);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if(!string.equals("") &amp;&amp; !string.equals("\n")) System.out.println("message from server: "+ string);</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 catch (IOException 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socket.close();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 catch (IOException e1)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e1.printStackTrace();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BF105E">
      <w:pPr>
        <w:rPr>
          <w:rFonts w:ascii="Bookman Old Style" w:hAnsi="Bookman Old Style"/>
        </w:rPr>
      </w:pPr>
      <w:r w:rsidRPr="001B2242">
        <w:rPr>
          <w:rFonts w:ascii="Bookman Old Style" w:hAnsi="Bookman Old Style"/>
        </w:rPr>
        <w:t>//Thread to send</w:t>
      </w:r>
    </w:p>
    <w:p w:rsidR="00264AC2" w:rsidRPr="001B2242" w:rsidRDefault="00BF105E">
      <w:pPr>
        <w:rPr>
          <w:rFonts w:ascii="Bookman Old Style" w:hAnsi="Bookman Old Style"/>
        </w:rPr>
      </w:pPr>
      <w:r w:rsidRPr="001B2242">
        <w:rPr>
          <w:rFonts w:ascii="Bookman Old Style" w:hAnsi="Bookman Old Style"/>
        </w:rPr>
        <w:t>class ClientOut implements Runnable{</w:t>
      </w:r>
    </w:p>
    <w:p w:rsidR="00264AC2" w:rsidRPr="001B2242" w:rsidRDefault="00BF105E">
      <w:pPr>
        <w:rPr>
          <w:rFonts w:ascii="Bookman Old Style" w:hAnsi="Bookman Old Style"/>
        </w:rPr>
      </w:pPr>
      <w:r w:rsidRPr="001B2242">
        <w:rPr>
          <w:rFonts w:ascii="Bookman Old Style" w:hAnsi="Bookman Old Style"/>
        </w:rPr>
        <w:tab/>
        <w:t>Socket socket;</w:t>
      </w:r>
    </w:p>
    <w:p w:rsidR="00264AC2" w:rsidRPr="001B2242" w:rsidRDefault="00BF105E">
      <w:pPr>
        <w:rPr>
          <w:rFonts w:ascii="Bookman Old Style" w:hAnsi="Bookman Old Style"/>
        </w:rPr>
      </w:pPr>
      <w:r w:rsidRPr="001B2242">
        <w:rPr>
          <w:rFonts w:ascii="Bookman Old Style" w:hAnsi="Bookman Old Style"/>
        </w:rPr>
        <w:tab/>
        <w:t>Scanner reader = new Scanner(System.in);</w:t>
      </w:r>
    </w:p>
    <w:p w:rsidR="00264AC2" w:rsidRPr="001B2242" w:rsidRDefault="00BF105E">
      <w:pPr>
        <w:rPr>
          <w:rFonts w:ascii="Bookman Old Style" w:hAnsi="Bookman Old Style"/>
        </w:rPr>
      </w:pPr>
      <w:r w:rsidRPr="001B2242">
        <w:rPr>
          <w:rFonts w:ascii="Bookman Old Style" w:hAnsi="Bookman Old Style"/>
        </w:rPr>
        <w:tab/>
        <w:t>ClientOut(Socket socket){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this.socket = socket;</w:t>
      </w:r>
    </w:p>
    <w:p w:rsidR="00264AC2" w:rsidRPr="001B2242" w:rsidRDefault="00BF105E">
      <w:pPr>
        <w:rPr>
          <w:rFonts w:ascii="Bookman Old Style" w:hAnsi="Bookman Old Style"/>
        </w:rPr>
      </w:pPr>
      <w:r w:rsidRPr="001B2242">
        <w:rPr>
          <w:rFonts w:ascii="Bookman Old Style" w:hAnsi="Bookman Old Style"/>
        </w:rPr>
        <w:lastRenderedPageBreak/>
        <w:tab/>
        <w:t>}</w:t>
      </w:r>
    </w:p>
    <w:p w:rsidR="00264AC2" w:rsidRPr="001B2242" w:rsidRDefault="00BF105E">
      <w:pPr>
        <w:rPr>
          <w:rFonts w:ascii="Bookman Old Style" w:hAnsi="Bookman Old Style"/>
        </w:rPr>
      </w:pPr>
      <w:r w:rsidRPr="001B2242">
        <w:rPr>
          <w:rFonts w:ascii="Bookman Old Style" w:hAnsi="Bookman Old Style"/>
        </w:rPr>
        <w:tab/>
        <w:t>public void run()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OutputStreamWriter out = new OutputStreamWriter(socket.getOutputStream());</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while(true)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String string  = reader.nextLine();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out.write(string);</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out.flush();</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 catch (IOException e)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try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socket.close();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reader.close();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 catch (IOException e1) {</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e1.printStackTrace();</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ab/>
        <w:t>}</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BF105E">
      <w:pPr>
        <w:rPr>
          <w:rFonts w:ascii="Bookman Old Style" w:hAnsi="Bookman Old Style"/>
          <w:b/>
        </w:rPr>
      </w:pPr>
      <w:r w:rsidRPr="001B2242">
        <w:rPr>
          <w:rFonts w:ascii="Bookman Old Style" w:hAnsi="Bookman Old Style"/>
          <w:noProof/>
        </w:rPr>
        <w:drawing>
          <wp:anchor distT="0" distB="0" distL="114300" distR="114300" simplePos="0" relativeHeight="251662336" behindDoc="0" locked="0" layoutInCell="1" allowOverlap="1" wp14:anchorId="0FED10FA" wp14:editId="14B0F282">
            <wp:simplePos x="0" y="0"/>
            <wp:positionH relativeFrom="column">
              <wp:posOffset>-47625</wp:posOffset>
            </wp:positionH>
            <wp:positionV relativeFrom="paragraph">
              <wp:posOffset>345440</wp:posOffset>
            </wp:positionV>
            <wp:extent cx="5324475" cy="2533650"/>
            <wp:effectExtent l="0" t="0" r="9525" b="0"/>
            <wp:wrapSquare wrapText="bothSides"/>
            <wp:docPr id="43" name="image1.png"/>
            <wp:cNvGraphicFramePr/>
            <a:graphic xmlns:a="http://schemas.openxmlformats.org/drawingml/2006/main">
              <a:graphicData uri="http://schemas.openxmlformats.org/drawingml/2006/picture">
                <pic:pic xmlns:pic="http://schemas.openxmlformats.org/drawingml/2006/picture">
                  <pic:nvPicPr>
                    <pic:cNvPr id="43" name="image1.png"/>
                    <pic:cNvPicPr preferRelativeResize="0"/>
                  </pic:nvPicPr>
                  <pic:blipFill>
                    <a:blip r:embed="rId20"/>
                    <a:srcRect/>
                    <a:stretch>
                      <a:fillRect/>
                    </a:stretch>
                  </pic:blipFill>
                  <pic:spPr>
                    <a:xfrm>
                      <a:off x="0" y="0"/>
                      <a:ext cx="5324475" cy="2533650"/>
                    </a:xfrm>
                    <a:prstGeom prst="rect">
                      <a:avLst/>
                    </a:prstGeom>
                  </pic:spPr>
                </pic:pic>
              </a:graphicData>
            </a:graphic>
          </wp:anchor>
        </w:drawing>
      </w:r>
      <w:r w:rsidRPr="001B2242">
        <w:rPr>
          <w:rFonts w:ascii="Bookman Old Style" w:hAnsi="Bookman Old Style"/>
          <w:b/>
        </w:rPr>
        <w:t>Output</w:t>
      </w:r>
    </w:p>
    <w:p w:rsidR="00264AC2" w:rsidRPr="001B2242" w:rsidRDefault="00264AC2">
      <w:pPr>
        <w:rPr>
          <w:rFonts w:ascii="Bookman Old Style" w:hAnsi="Bookman Old Style"/>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BF105E" w:rsidRDefault="00BF105E">
      <w:pPr>
        <w:spacing w:line="319" w:lineRule="auto"/>
        <w:rPr>
          <w:rFonts w:ascii="Bookman Old Style" w:hAnsi="Bookman Old Style"/>
          <w:b/>
        </w:rPr>
      </w:pPr>
    </w:p>
    <w:p w:rsidR="00264AC2" w:rsidRPr="001B2242" w:rsidRDefault="00BF105E">
      <w:pPr>
        <w:spacing w:line="319" w:lineRule="auto"/>
        <w:rPr>
          <w:rFonts w:ascii="Bookman Old Style" w:hAnsi="Bookman Old Style"/>
          <w:color w:val="000000"/>
        </w:rPr>
      </w:pPr>
      <w:r w:rsidRPr="001B2242">
        <w:rPr>
          <w:rFonts w:ascii="Bookman Old Style" w:hAnsi="Bookman Old Style"/>
          <w:b/>
        </w:rPr>
        <w:t>Result</w:t>
      </w:r>
      <w:r w:rsidRPr="001B2242">
        <w:rPr>
          <w:rFonts w:ascii="Bookman Old Style" w:hAnsi="Bookman Old Style"/>
        </w:rPr>
        <w:t xml:space="preserve">: Thus </w:t>
      </w:r>
      <w:r w:rsidRPr="001B2242">
        <w:rPr>
          <w:rFonts w:ascii="Bookman Old Style" w:hAnsi="Bookman Old Style"/>
          <w:color w:val="000000"/>
        </w:rPr>
        <w:t xml:space="preserve">Half Duplex Chat Using TCP/IP has been </w:t>
      </w:r>
      <w:r w:rsidRPr="001B2242">
        <w:rPr>
          <w:rFonts w:ascii="Bookman Old Style" w:hAnsi="Bookman Old Style"/>
        </w:rPr>
        <w:t>executed</w:t>
      </w:r>
      <w:r w:rsidRPr="001B2242">
        <w:rPr>
          <w:rFonts w:ascii="Bookman Old Style" w:hAnsi="Bookman Old Style"/>
          <w:color w:val="000000"/>
        </w:rPr>
        <w:t xml:space="preserve"> using Java programming</w:t>
      </w:r>
    </w:p>
    <w:p w:rsidR="00264AC2" w:rsidRPr="001B2242" w:rsidRDefault="00264AC2">
      <w:pPr>
        <w:spacing w:line="319" w:lineRule="auto"/>
        <w:rPr>
          <w:rFonts w:ascii="Bookman Old Style" w:hAnsi="Bookman Old Style"/>
          <w:color w:val="000000"/>
        </w:rPr>
      </w:pPr>
    </w:p>
    <w:p w:rsidR="00264AC2" w:rsidRPr="001B2242" w:rsidRDefault="00264AC2">
      <w:pPr>
        <w:spacing w:line="319" w:lineRule="auto"/>
        <w:rPr>
          <w:rFonts w:ascii="Bookman Old Style" w:hAnsi="Bookman Old Style"/>
          <w:color w:val="000000"/>
        </w:rPr>
      </w:pPr>
    </w:p>
    <w:p w:rsidR="00264AC2" w:rsidRPr="001B2242" w:rsidRDefault="00264AC2">
      <w:pPr>
        <w:spacing w:line="319" w:lineRule="auto"/>
        <w:rPr>
          <w:rFonts w:ascii="Bookman Old Style" w:hAnsi="Bookman Old Style"/>
          <w:color w:val="000000"/>
        </w:rPr>
      </w:pPr>
    </w:p>
    <w:p w:rsidR="00264AC2" w:rsidRPr="001B2242" w:rsidRDefault="00264AC2">
      <w:pPr>
        <w:spacing w:line="319" w:lineRule="auto"/>
        <w:rPr>
          <w:rFonts w:ascii="Bookman Old Style" w:hAnsi="Bookman Old Style"/>
          <w:color w:val="000000"/>
        </w:rPr>
      </w:pPr>
    </w:p>
    <w:p w:rsidR="00264AC2" w:rsidRPr="001B2242" w:rsidRDefault="00264AC2">
      <w:pPr>
        <w:spacing w:line="319" w:lineRule="auto"/>
        <w:rPr>
          <w:rFonts w:ascii="Bookman Old Style" w:hAnsi="Bookman Old Style"/>
          <w:color w:val="000000"/>
        </w:rPr>
      </w:pPr>
    </w:p>
    <w:tbl>
      <w:tblPr>
        <w:tblStyle w:val="Style55"/>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lastRenderedPageBreak/>
              <w:t>Ex.No:</w:t>
            </w:r>
            <w:r w:rsidRPr="001B2242">
              <w:rPr>
                <w:rFonts w:ascii="Bookman Old Style" w:hAnsi="Bookman Old Style"/>
              </w:rPr>
              <w:t xml:space="preserve">    8</w:t>
            </w:r>
          </w:p>
        </w:tc>
        <w:tc>
          <w:tcPr>
            <w:tcW w:w="6932" w:type="dxa"/>
            <w:vMerge w:val="restart"/>
            <w:vAlign w:val="center"/>
          </w:tcPr>
          <w:p w:rsidR="00264AC2" w:rsidRPr="001B2242" w:rsidRDefault="00BF105E">
            <w:pPr>
              <w:jc w:val="center"/>
              <w:rPr>
                <w:rFonts w:ascii="Bookman Old Style" w:hAnsi="Bookman Old Style"/>
                <w:b/>
              </w:rPr>
            </w:pPr>
            <w:r w:rsidRPr="001B2242">
              <w:rPr>
                <w:rFonts w:ascii="Bookman Old Style" w:hAnsi="Bookman Old Style"/>
                <w:b/>
                <w:color w:val="000000"/>
              </w:rPr>
              <w:t>Implementation of File Transfer Protocol</w:t>
            </w:r>
          </w:p>
        </w:tc>
      </w:tr>
      <w:tr w:rsidR="00264AC2" w:rsidRPr="001B2242">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spacing w:line="319" w:lineRule="auto"/>
        <w:rPr>
          <w:rFonts w:ascii="Bookman Old Style" w:hAnsi="Bookman Old Style"/>
        </w:rPr>
      </w:pPr>
    </w:p>
    <w:p w:rsidR="00264AC2" w:rsidRPr="001B2242" w:rsidRDefault="00BF105E">
      <w:pPr>
        <w:jc w:val="both"/>
        <w:rPr>
          <w:rFonts w:ascii="Bookman Old Style" w:hAnsi="Bookman Old Style"/>
          <w:color w:val="000000"/>
        </w:rPr>
      </w:pPr>
      <w:r w:rsidRPr="001B2242">
        <w:rPr>
          <w:rFonts w:ascii="Bookman Old Style" w:hAnsi="Bookman Old Style"/>
          <w:b/>
          <w:color w:val="000000"/>
        </w:rPr>
        <w:t xml:space="preserve">Aim: </w:t>
      </w:r>
      <w:r w:rsidRPr="001B2242">
        <w:rPr>
          <w:rFonts w:ascii="Bookman Old Style" w:hAnsi="Bookman Old Style"/>
          <w:color w:val="000000"/>
        </w:rPr>
        <w:t>To write a program in java to implement file transfer between client and file server.</w:t>
      </w:r>
    </w:p>
    <w:p w:rsidR="00264AC2" w:rsidRPr="001B2242" w:rsidRDefault="00264AC2">
      <w:pPr>
        <w:jc w:val="both"/>
        <w:rPr>
          <w:rFonts w:ascii="Bookman Old Style" w:hAnsi="Bookman Old Style"/>
          <w:b/>
          <w:color w:val="000000"/>
        </w:rPr>
      </w:pPr>
    </w:p>
    <w:p w:rsidR="00264AC2" w:rsidRPr="001B2242" w:rsidRDefault="00BF105E">
      <w:pPr>
        <w:jc w:val="both"/>
        <w:rPr>
          <w:rFonts w:ascii="Bookman Old Style" w:hAnsi="Bookman Old Style"/>
          <w:color w:val="000000"/>
        </w:rPr>
      </w:pPr>
      <w:r w:rsidRPr="001B2242">
        <w:rPr>
          <w:rFonts w:ascii="Bookman Old Style" w:hAnsi="Bookman Old Style"/>
          <w:b/>
          <w:color w:val="000000"/>
        </w:rPr>
        <w:t>Algorithm</w:t>
      </w:r>
      <w:r w:rsidRPr="001B2242">
        <w:rPr>
          <w:rFonts w:ascii="Bookman Old Style" w:hAnsi="Bookman Old Style"/>
          <w:color w:val="000000"/>
        </w:rPr>
        <w:t>:</w:t>
      </w:r>
    </w:p>
    <w:p w:rsidR="00264AC2" w:rsidRPr="001B2242" w:rsidRDefault="00BF105E">
      <w:pPr>
        <w:jc w:val="both"/>
        <w:rPr>
          <w:rFonts w:ascii="Bookman Old Style" w:hAnsi="Bookman Old Style"/>
          <w:color w:val="000000"/>
        </w:rPr>
      </w:pPr>
      <w:r w:rsidRPr="001B2242">
        <w:rPr>
          <w:rFonts w:ascii="Bookman Old Style" w:hAnsi="Bookman Old Style"/>
          <w:color w:val="000000"/>
        </w:rPr>
        <w:t>1. Create a socket connection from client to the server with corresponding IP address and port number</w:t>
      </w:r>
    </w:p>
    <w:p w:rsidR="00264AC2" w:rsidRPr="001B2242" w:rsidRDefault="00BF105E">
      <w:pPr>
        <w:jc w:val="both"/>
        <w:rPr>
          <w:rFonts w:ascii="Bookman Old Style" w:hAnsi="Bookman Old Style"/>
          <w:color w:val="000000"/>
        </w:rPr>
      </w:pPr>
      <w:r w:rsidRPr="001B2242">
        <w:rPr>
          <w:rFonts w:ascii="Bookman Old Style" w:hAnsi="Bookman Old Style"/>
          <w:color w:val="000000"/>
        </w:rPr>
        <w:t>2. Create necessary file streams</w:t>
      </w:r>
    </w:p>
    <w:p w:rsidR="00264AC2" w:rsidRPr="001B2242" w:rsidRDefault="00BF105E">
      <w:pPr>
        <w:jc w:val="both"/>
        <w:rPr>
          <w:rFonts w:ascii="Bookman Old Style" w:hAnsi="Bookman Old Style"/>
          <w:color w:val="000000"/>
        </w:rPr>
      </w:pPr>
      <w:r w:rsidRPr="001B2242">
        <w:rPr>
          <w:rFonts w:ascii="Bookman Old Style" w:hAnsi="Bookman Old Style"/>
          <w:color w:val="000000"/>
        </w:rPr>
        <w:t>3. Get the option from the user to SEND/ DISCONNECT and the file name to be Transferred</w:t>
      </w:r>
    </w:p>
    <w:p w:rsidR="00264AC2" w:rsidRPr="001B2242" w:rsidRDefault="00BF105E">
      <w:pPr>
        <w:jc w:val="both"/>
        <w:rPr>
          <w:rFonts w:ascii="Bookman Old Style" w:hAnsi="Bookman Old Style"/>
          <w:color w:val="000000"/>
        </w:rPr>
      </w:pPr>
      <w:r w:rsidRPr="001B2242">
        <w:rPr>
          <w:rFonts w:ascii="Bookman Old Style" w:hAnsi="Bookman Old Style"/>
          <w:color w:val="000000"/>
        </w:rPr>
        <w:t>4. If SEND, read each byte from the file in the client side and write it into the output stream of the socket</w:t>
      </w:r>
    </w:p>
    <w:p w:rsidR="00264AC2" w:rsidRPr="001B2242" w:rsidRDefault="00BF105E">
      <w:pPr>
        <w:jc w:val="both"/>
        <w:rPr>
          <w:rFonts w:ascii="Bookman Old Style" w:hAnsi="Bookman Old Style"/>
          <w:color w:val="000000"/>
        </w:rPr>
      </w:pPr>
      <w:r w:rsidRPr="001B2242">
        <w:rPr>
          <w:rFonts w:ascii="Bookman Old Style" w:hAnsi="Bookman Old Style"/>
          <w:color w:val="000000"/>
        </w:rPr>
        <w:t>5. In the server side, read the bytes from the input stream and write it into the file</w:t>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Server</w:t>
      </w:r>
    </w:p>
    <w:p w:rsidR="00264AC2" w:rsidRPr="001B2242" w:rsidRDefault="00264AC2">
      <w:pPr>
        <w:rPr>
          <w:rFonts w:ascii="Bookman Old Style" w:hAnsi="Bookman Old Style"/>
          <w:b/>
          <w:color w:val="000000"/>
        </w:rPr>
      </w:pP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import java.net.*;</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import java.io.*;</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import java.util.*;</w:t>
      </w:r>
    </w:p>
    <w:p w:rsidR="00264AC2" w:rsidRPr="001B2242" w:rsidRDefault="00264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public class FTPServer</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public static void main(String args[]) throws Exception</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ServerSocket soc=new ServerSocket(5217);</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System.out.println("FTP Server Started on Port Number 5217");</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while(true)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System.out.println("Waiting for Connection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transferfile t=new transferfile(soc.accept());</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w:t>
      </w:r>
    </w:p>
    <w:p w:rsidR="00264AC2" w:rsidRPr="001B2242" w:rsidRDefault="00264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class transferfile extends Thread</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Socket ClientSoc;</w:t>
      </w:r>
    </w:p>
    <w:p w:rsidR="00264AC2" w:rsidRPr="001B2242" w:rsidRDefault="00264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DataInputStream din;</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DataOutputStream dout;</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transferfile(Socket soc)</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try</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lastRenderedPageBreak/>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ClientSoc=soc;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din=new DataInputStream(ClientSoc.getInputStream());</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dout=new DataOutputStream(ClientSoc.getOutputStream());</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System.out.println("FTP Client Connected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start();</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catch(Exception ex)</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void SendFile() throws Exception</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String filename=din.readUTF();</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File f=new File(filename);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if(!f.exists())</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dout.writeUTF("File Not Found");</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return;</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else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dout.writeUTF("READY");</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FileInputStream fin=new FileInputStream(f);</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int ch;</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do</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ch=fin.read();</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dout.writeUTF(String.valueOf(ch));</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while(ch!=-1);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fin.close();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dout.writeUTF("File Receive Successfully");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void ReceiveFile() throws Exception</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String filename=din.readUTF();</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if(filename.compareTo("File not found")==0)</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return;</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File f=new File(filename);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String option;</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if(f.exists())</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lastRenderedPageBreak/>
        <w:t xml:space="preserve">            dout.writeUTF("File Already Exists");</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option=din.readUTF();</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else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dout.writeUTF("SendFile");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option="Y";</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if(option.compareTo("Y")==0)</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FileOutputStream fout=new FileOutputStream(f);</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int ch;</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String temp;</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do</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temp=din.readUTF();</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ch=Integer.parseInt(temp);</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if(ch!=-1)</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fout.write(ch);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}while(ch!=-1);</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fout.close();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dout.writeUTF("File Send Successfully");</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else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return;</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264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p>
    <w:p w:rsidR="00264AC2" w:rsidRPr="001B2242" w:rsidRDefault="00264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public void run()</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while(true)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try</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System.out.println("Waiting for Command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String Command=din.readUTF();</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if(Command.compareTo("GET")==0)</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System.out.println("\tGET Command Received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SendFile();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continue;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else if(Command.compareTo("SEND")==0)</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lastRenderedPageBreak/>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System.out.println("\tSEND Command </w:t>
      </w:r>
      <w:r w:rsidRPr="001B2242">
        <w:rPr>
          <w:rFonts w:ascii="Bookman Old Style" w:hAnsi="Bookman Old Style"/>
        </w:rPr>
        <w:t>Received</w:t>
      </w:r>
      <w:r w:rsidRPr="001B2242">
        <w:rPr>
          <w:rFonts w:ascii="Bookman Old Style" w:hAnsi="Bookman Old Style"/>
          <w:color w:val="000000"/>
        </w:rPr>
        <w:t xml:space="preserve"> ...");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ReceiveFile();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continue;</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else if(Command.compareTo("DISCONNECT")==0)</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System.out.println("\tDisconnect Command Received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System.exit(1);</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catch(Exception ex)</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olor w:val="000000"/>
        </w:rPr>
      </w:pPr>
      <w:r w:rsidRPr="001B2242">
        <w:rPr>
          <w:rFonts w:ascii="Bookman Old Style" w:hAnsi="Bookman Old Style"/>
          <w:color w:val="000000"/>
        </w:rPr>
        <w:t>}</w:t>
      </w: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color w:val="000000"/>
        </w:rPr>
      </w:pPr>
      <w:r w:rsidRPr="001B2242">
        <w:rPr>
          <w:rFonts w:ascii="Bookman Old Style" w:hAnsi="Bookman Old Style"/>
          <w:color w:val="000000"/>
        </w:rPr>
        <w:t>import java.net.*;</w:t>
      </w:r>
    </w:p>
    <w:p w:rsidR="00264AC2" w:rsidRPr="001B2242" w:rsidRDefault="00BF105E">
      <w:pPr>
        <w:rPr>
          <w:rFonts w:ascii="Bookman Old Style" w:hAnsi="Bookman Old Style"/>
          <w:color w:val="000000"/>
        </w:rPr>
      </w:pPr>
      <w:r w:rsidRPr="001B2242">
        <w:rPr>
          <w:rFonts w:ascii="Bookman Old Style" w:hAnsi="Bookman Old Style"/>
          <w:color w:val="000000"/>
        </w:rPr>
        <w:t>import java.io.*;</w:t>
      </w:r>
    </w:p>
    <w:p w:rsidR="00264AC2" w:rsidRPr="001B2242" w:rsidRDefault="00BF105E">
      <w:pPr>
        <w:rPr>
          <w:rFonts w:ascii="Bookman Old Style" w:hAnsi="Bookman Old Style"/>
          <w:color w:val="000000"/>
        </w:rPr>
      </w:pPr>
      <w:r w:rsidRPr="001B2242">
        <w:rPr>
          <w:rFonts w:ascii="Bookman Old Style" w:hAnsi="Bookman Old Style"/>
          <w:color w:val="000000"/>
        </w:rPr>
        <w:t>import java.util.*;</w:t>
      </w:r>
    </w:p>
    <w:p w:rsidR="00264AC2" w:rsidRPr="001B2242" w:rsidRDefault="00264AC2">
      <w:pPr>
        <w:rPr>
          <w:rFonts w:ascii="Bookman Old Style" w:hAnsi="Bookman Old Style"/>
          <w:color w:val="000000"/>
        </w:rPr>
      </w:pP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color w:val="000000"/>
        </w:rPr>
        <w:t>class FTPClient</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public static void main(String args[]) throws Exception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Socket soc=new Socket("127.0.0.1",5217);</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transferfileClient t=new transferfileClient(soc);</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t.displayMenu();</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class transferfileClient</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Socket ClientSoc;</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DataInputStream din;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DataOutputStream dout;</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BufferedReader br;</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transferfileClient(Socket soc)</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try</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ClientSoc=soc;</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din=new DataInputStream(ClientSoc.getInputStream());</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dout=new DataOutputStream(ClientSoc.getOutputStream());</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br=new BufferedReader(new InputStreamReader(System.in));</w:t>
      </w:r>
    </w:p>
    <w:p w:rsidR="00264AC2" w:rsidRPr="001B2242" w:rsidRDefault="00BF105E">
      <w:pPr>
        <w:rPr>
          <w:rFonts w:ascii="Bookman Old Style" w:hAnsi="Bookman Old Style"/>
          <w:color w:val="000000"/>
        </w:rPr>
      </w:pPr>
      <w:r w:rsidRPr="001B2242">
        <w:rPr>
          <w:rFonts w:ascii="Bookman Old Style" w:hAnsi="Bookman Old Style"/>
          <w:color w:val="000000"/>
        </w:rPr>
        <w:lastRenderedPageBreak/>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catch(Exception ex)</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void SendFile() throws Exception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String filename;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System.out.print("Enter File Name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filename=br.readLine();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File f=new File(filename);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if(!f.exists())</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System.out.println("File not Exists...");</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dout.writeUTF("File not found");</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return;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dout.writeUTF(filename);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String msgFromServer=din.readUTF();</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if(msgFromServer.compareTo("File Already Exists")==0)</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String Option;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System.out.println("File Already Exists. Want to OverWrite (Y/N)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Option=br.readLine();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if(Option=="Y")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dout.writeUTF("Y");</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else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dout.writeUTF("N");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return;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System.out.println("Sending File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FileInputStream fin=new FileInputStream(f);</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int ch;</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ch=fin.read();</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dout.writeUTF(String.valueOf(ch));</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while(ch!=-1);</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fin.close();</w:t>
      </w:r>
    </w:p>
    <w:p w:rsidR="00264AC2" w:rsidRPr="001B2242" w:rsidRDefault="00BF105E">
      <w:pPr>
        <w:rPr>
          <w:rFonts w:ascii="Bookman Old Style" w:hAnsi="Bookman Old Style"/>
          <w:color w:val="000000"/>
        </w:rPr>
      </w:pPr>
      <w:r w:rsidRPr="001B2242">
        <w:rPr>
          <w:rFonts w:ascii="Bookman Old Style" w:hAnsi="Bookman Old Style"/>
          <w:color w:val="000000"/>
        </w:rPr>
        <w:lastRenderedPageBreak/>
        <w:t xml:space="preserve">        System.out.println(din.readUTF());</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void ReceiveFile() throws Exception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String fileName;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System.out.print("Enter File Name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fileName=br.readLine();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dout.writeUTF(fileName);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String msgFromServer=din.readUTF();</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if(msgFromServer.compareTo("File Not Found")==0)</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System.out.println("File not found on Server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return;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else if(msgFromServer.compareTo("READY")==0)</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System.out.println("Receiving File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File f=new File(fileName);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if(f.exists())</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String Option;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System.out.println("File Already Exists. Want to OverWrite (Y/N)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Option=br.readLine();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if(Option=="N")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dout.flush();</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return;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FileOutputStream fout=new FileOutputStream(f);</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int ch;</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String temp;</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temp=din.readUTF();</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ch=Integer.parseInt(temp);</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if(ch!=-1)</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fout.write(ch);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}while(ch!=-1);</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fout.close();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System.out.println(din.readUTF());</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lastRenderedPageBreak/>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public void displayMenu() throws Exception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while(true)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 MENU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System.out.println("1. Send File");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System.out.println("2. Receive File");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System.out.println("3. Exit");</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System.out.print("\nEnter Choice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int choice;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choice=Integer.parseInt(br.readLine());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if(choice==1)</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dout.writeUTF("SEND");</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SendFile();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else if(choice==2)</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dout.writeUTF("GET");</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ReceiveFile();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else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dout.writeUTF("DISCONNECT");</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System.exit(1);</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lastRenderedPageBreak/>
        <w:t>OUTPUT</w:t>
      </w:r>
    </w:p>
    <w:p w:rsidR="00264AC2" w:rsidRPr="001B2242" w:rsidRDefault="00BF105E">
      <w:pPr>
        <w:rPr>
          <w:rFonts w:ascii="Bookman Old Style" w:hAnsi="Bookman Old Style"/>
          <w:b/>
          <w:color w:val="000000"/>
        </w:rPr>
      </w:pPr>
      <w:r w:rsidRPr="001B2242">
        <w:rPr>
          <w:rFonts w:ascii="Bookman Old Style" w:eastAsia="Consolas" w:hAnsi="Bookman Old Style" w:cs="Consolas"/>
          <w:noProof/>
          <w:color w:val="000000"/>
          <w:sz w:val="21"/>
          <w:szCs w:val="21"/>
        </w:rPr>
        <w:drawing>
          <wp:inline distT="0" distB="0" distL="0" distR="0" wp14:anchorId="635414BB" wp14:editId="2BAC29EB">
            <wp:extent cx="5229225" cy="3124200"/>
            <wp:effectExtent l="0" t="0" r="0" b="0"/>
            <wp:docPr id="56" name="image6.png"/>
            <wp:cNvGraphicFramePr/>
            <a:graphic xmlns:a="http://schemas.openxmlformats.org/drawingml/2006/main">
              <a:graphicData uri="http://schemas.openxmlformats.org/drawingml/2006/picture">
                <pic:pic xmlns:pic="http://schemas.openxmlformats.org/drawingml/2006/picture">
                  <pic:nvPicPr>
                    <pic:cNvPr id="56" name="image6.png"/>
                    <pic:cNvPicPr preferRelativeResize="0"/>
                  </pic:nvPicPr>
                  <pic:blipFill>
                    <a:blip r:embed="rId21"/>
                    <a:srcRect/>
                    <a:stretch>
                      <a:fillRect/>
                    </a:stretch>
                  </pic:blipFill>
                  <pic:spPr>
                    <a:xfrm>
                      <a:off x="0" y="0"/>
                      <a:ext cx="5229225" cy="3124200"/>
                    </a:xfrm>
                    <a:prstGeom prst="rect">
                      <a:avLst/>
                    </a:prstGeom>
                  </pic:spPr>
                </pic:pic>
              </a:graphicData>
            </a:graphic>
          </wp:inline>
        </w:drawing>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eastAsia="Consolas" w:hAnsi="Bookman Old Style" w:cs="Consolas"/>
          <w:noProof/>
          <w:color w:val="000000"/>
          <w:sz w:val="21"/>
          <w:szCs w:val="21"/>
        </w:rPr>
        <w:drawing>
          <wp:inline distT="0" distB="0" distL="0" distR="0" wp14:anchorId="06D0EA00" wp14:editId="17ADBC5F">
            <wp:extent cx="4743450" cy="2724150"/>
            <wp:effectExtent l="0" t="0" r="0" b="0"/>
            <wp:docPr id="57" name="image14.png"/>
            <wp:cNvGraphicFramePr/>
            <a:graphic xmlns:a="http://schemas.openxmlformats.org/drawingml/2006/main">
              <a:graphicData uri="http://schemas.openxmlformats.org/drawingml/2006/picture">
                <pic:pic xmlns:pic="http://schemas.openxmlformats.org/drawingml/2006/picture">
                  <pic:nvPicPr>
                    <pic:cNvPr id="57" name="image14.png"/>
                    <pic:cNvPicPr preferRelativeResize="0"/>
                  </pic:nvPicPr>
                  <pic:blipFill>
                    <a:blip r:embed="rId22"/>
                    <a:srcRect r="6963" b="3856"/>
                    <a:stretch>
                      <a:fillRect/>
                    </a:stretch>
                  </pic:blipFill>
                  <pic:spPr>
                    <a:xfrm>
                      <a:off x="0" y="0"/>
                      <a:ext cx="4743450" cy="2724150"/>
                    </a:xfrm>
                    <a:prstGeom prst="rect">
                      <a:avLst/>
                    </a:prstGeom>
                  </pic:spPr>
                </pic:pic>
              </a:graphicData>
            </a:graphic>
          </wp:inline>
        </w:drawing>
      </w:r>
    </w:p>
    <w:p w:rsidR="00264AC2" w:rsidRPr="001B2242" w:rsidRDefault="00264AC2">
      <w:pPr>
        <w:rPr>
          <w:rFonts w:ascii="Bookman Old Style" w:hAnsi="Bookman Old Style"/>
          <w:b/>
          <w:color w:val="000000"/>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RESULT:</w:t>
      </w:r>
    </w:p>
    <w:p w:rsidR="00264AC2" w:rsidRPr="001B2242" w:rsidRDefault="00264AC2">
      <w:pPr>
        <w:spacing w:line="319" w:lineRule="auto"/>
        <w:jc w:val="both"/>
        <w:rPr>
          <w:rFonts w:ascii="Bookman Old Style" w:hAnsi="Bookman Old Style"/>
          <w:b/>
        </w:rPr>
      </w:pPr>
    </w:p>
    <w:p w:rsidR="00264AC2" w:rsidRPr="001B2242" w:rsidRDefault="00BF105E">
      <w:pPr>
        <w:rPr>
          <w:rFonts w:ascii="Bookman Old Style" w:hAnsi="Bookman Old Style"/>
        </w:rPr>
      </w:pPr>
      <w:r w:rsidRPr="001B2242">
        <w:rPr>
          <w:rFonts w:ascii="Bookman Old Style" w:hAnsi="Bookman Old Style"/>
        </w:rPr>
        <w:t>Thus FTP using TCP has been implemented using JAVA Socket Programming</w:t>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0F44A3" w:rsidRDefault="000F44A3">
      <w:r>
        <w:br w:type="page"/>
      </w:r>
    </w:p>
    <w:tbl>
      <w:tblPr>
        <w:tblStyle w:val="Style56"/>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lastRenderedPageBreak/>
              <w:t>Ex.No:</w:t>
            </w:r>
            <w:r w:rsidRPr="001B2242">
              <w:rPr>
                <w:rFonts w:ascii="Bookman Old Style" w:hAnsi="Bookman Old Style"/>
              </w:rPr>
              <w:t xml:space="preserve">    9</w:t>
            </w:r>
          </w:p>
        </w:tc>
        <w:tc>
          <w:tcPr>
            <w:tcW w:w="6932" w:type="dxa"/>
            <w:vMerge w:val="restart"/>
            <w:vAlign w:val="center"/>
          </w:tcPr>
          <w:p w:rsidR="00264AC2" w:rsidRPr="001B2242" w:rsidRDefault="00BF105E">
            <w:pPr>
              <w:jc w:val="center"/>
              <w:rPr>
                <w:rFonts w:ascii="Bookman Old Style" w:hAnsi="Bookman Old Style"/>
                <w:b/>
              </w:rPr>
            </w:pPr>
            <w:r w:rsidRPr="001B2242">
              <w:rPr>
                <w:rFonts w:ascii="Bookman Old Style" w:hAnsi="Bookman Old Style"/>
                <w:b/>
                <w:color w:val="000000"/>
              </w:rPr>
              <w:t>Remote Command Execution Using UDP</w:t>
            </w:r>
          </w:p>
        </w:tc>
      </w:tr>
      <w:tr w:rsidR="00264AC2" w:rsidRPr="001B2242">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spacing w:line="319" w:lineRule="auto"/>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 xml:space="preserve">Aim: </w:t>
      </w:r>
      <w:r w:rsidRPr="001B2242">
        <w:rPr>
          <w:rFonts w:ascii="Bookman Old Style" w:hAnsi="Bookman Old Style"/>
          <w:color w:val="000000"/>
        </w:rPr>
        <w:t xml:space="preserve"> To execute commands remotely using UDP</w:t>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Algorithm</w:t>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Client-Side Programming</w:t>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color w:val="000000"/>
        </w:rPr>
      </w:pPr>
      <w:r w:rsidRPr="001B2242">
        <w:rPr>
          <w:rFonts w:ascii="Bookman Old Style" w:hAnsi="Bookman Old Style"/>
          <w:color w:val="000000"/>
        </w:rPr>
        <w:t>Open the socket connection</w:t>
      </w:r>
    </w:p>
    <w:p w:rsidR="00264AC2" w:rsidRPr="001B2242" w:rsidRDefault="00BF105E">
      <w:pPr>
        <w:jc w:val="both"/>
        <w:rPr>
          <w:rFonts w:ascii="Bookman Old Style" w:hAnsi="Bookman Old Style"/>
          <w:color w:val="000000"/>
        </w:rPr>
      </w:pPr>
      <w:r w:rsidRPr="001B2242">
        <w:rPr>
          <w:rFonts w:ascii="Bookman Old Style" w:hAnsi="Bookman Old Style"/>
          <w:color w:val="000000"/>
        </w:rPr>
        <w:t>Communication: In the communication part, there is a slight change. The difference with the previous article lies in the usage of both the input and output streams to send commands and receive the results to and from the server respectively. DataInputStream and DataOutputStream are used instead of basic InputStream and OutputStream to make it machine independent.</w:t>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Server-Side Programming</w:t>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color w:val="000000"/>
        </w:rPr>
      </w:pPr>
      <w:r w:rsidRPr="001B2242">
        <w:rPr>
          <w:rFonts w:ascii="Bookman Old Style" w:hAnsi="Bookman Old Style"/>
          <w:color w:val="000000"/>
        </w:rPr>
        <w:t>Steps involved on the server side are as follows-</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color w:val="000000"/>
        </w:rPr>
        <w:t>Establish a socket connection.</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Process the equations coming from client: In server side also we open both the inputStream and outputStream. After receiving the equation, we process it and </w:t>
      </w:r>
      <w:r w:rsidRPr="001B2242">
        <w:rPr>
          <w:rFonts w:ascii="Bookman Old Style" w:hAnsi="Bookman Old Style"/>
        </w:rPr>
        <w:t>return</w:t>
      </w:r>
      <w:r w:rsidRPr="001B2242">
        <w:rPr>
          <w:rFonts w:ascii="Bookman Old Style" w:hAnsi="Bookman Old Style"/>
          <w:color w:val="000000"/>
        </w:rPr>
        <w:t xml:space="preserve"> the result back </w:t>
      </w:r>
      <w:r w:rsidRPr="001B2242">
        <w:rPr>
          <w:rFonts w:ascii="Bookman Old Style" w:hAnsi="Bookman Old Style"/>
        </w:rPr>
        <w:t>to the client</w:t>
      </w:r>
      <w:r w:rsidRPr="001B2242">
        <w:rPr>
          <w:rFonts w:ascii="Bookman Old Style" w:hAnsi="Bookman Old Style"/>
          <w:color w:val="000000"/>
        </w:rPr>
        <w:t xml:space="preserve"> by writing on the outputStream of the socket.</w:t>
      </w:r>
    </w:p>
    <w:p w:rsidR="00264AC2" w:rsidRPr="001B2242" w:rsidRDefault="00BF105E">
      <w:pPr>
        <w:rPr>
          <w:rFonts w:ascii="Bookman Old Style" w:hAnsi="Bookman Old Style"/>
          <w:color w:val="000000"/>
        </w:rPr>
      </w:pPr>
      <w:r w:rsidRPr="001B2242">
        <w:rPr>
          <w:rFonts w:ascii="Bookman Old Style" w:hAnsi="Bookman Old Style"/>
          <w:color w:val="000000"/>
        </w:rPr>
        <w:t>Close the connection.</w:t>
      </w:r>
    </w:p>
    <w:p w:rsidR="00264AC2" w:rsidRPr="001B2242" w:rsidRDefault="00264AC2">
      <w:pPr>
        <w:rPr>
          <w:rFonts w:ascii="Bookman Old Style" w:hAnsi="Bookman Old Style"/>
          <w:color w:val="000000"/>
        </w:rPr>
      </w:pP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Program</w:t>
      </w:r>
    </w:p>
    <w:p w:rsidR="00264AC2" w:rsidRPr="001B2242" w:rsidRDefault="00BF105E">
      <w:pPr>
        <w:rPr>
          <w:rFonts w:ascii="Bookman Old Style" w:hAnsi="Bookman Old Style"/>
          <w:b/>
          <w:color w:val="000000"/>
        </w:rPr>
      </w:pPr>
      <w:r w:rsidRPr="001B2242">
        <w:rPr>
          <w:rFonts w:ascii="Bookman Old Style" w:hAnsi="Bookman Old Style"/>
          <w:b/>
          <w:color w:val="000000"/>
        </w:rPr>
        <w:t>Client</w:t>
      </w:r>
    </w:p>
    <w:p w:rsidR="00264AC2" w:rsidRPr="001B2242" w:rsidRDefault="00BF105E">
      <w:pPr>
        <w:rPr>
          <w:rFonts w:ascii="Bookman Old Style" w:hAnsi="Bookman Old Style"/>
          <w:color w:val="000000"/>
        </w:rPr>
      </w:pPr>
      <w:r w:rsidRPr="001B2242">
        <w:rPr>
          <w:rFonts w:ascii="Bookman Old Style" w:hAnsi="Bookman Old Style"/>
          <w:color w:val="000000"/>
        </w:rPr>
        <w:t>import java.io.*;</w:t>
      </w:r>
    </w:p>
    <w:p w:rsidR="00264AC2" w:rsidRPr="001B2242" w:rsidRDefault="00BF105E">
      <w:pPr>
        <w:rPr>
          <w:rFonts w:ascii="Bookman Old Style" w:hAnsi="Bookman Old Style"/>
          <w:color w:val="000000"/>
        </w:rPr>
      </w:pPr>
      <w:r w:rsidRPr="001B2242">
        <w:rPr>
          <w:rFonts w:ascii="Bookman Old Style" w:hAnsi="Bookman Old Style"/>
          <w:color w:val="000000"/>
        </w:rPr>
        <w:t>import java.net.*;</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color w:val="000000"/>
        </w:rPr>
        <w:t>class RemoteClient</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public static void main(String args[])</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try</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int Port;</w:t>
      </w:r>
    </w:p>
    <w:p w:rsidR="00264AC2" w:rsidRPr="001B2242" w:rsidRDefault="00BF105E">
      <w:pPr>
        <w:rPr>
          <w:rFonts w:ascii="Bookman Old Style" w:hAnsi="Bookman Old Style"/>
          <w:color w:val="000000"/>
        </w:rPr>
      </w:pPr>
      <w:r w:rsidRPr="001B2242">
        <w:rPr>
          <w:rFonts w:ascii="Bookman Old Style" w:hAnsi="Bookman Old Style"/>
          <w:color w:val="000000"/>
        </w:rPr>
        <w:t>BufferedReader Buf =new BufferedReader(new</w:t>
      </w:r>
    </w:p>
    <w:p w:rsidR="00264AC2" w:rsidRPr="001B2242" w:rsidRDefault="00BF105E">
      <w:pPr>
        <w:rPr>
          <w:rFonts w:ascii="Bookman Old Style" w:hAnsi="Bookman Old Style"/>
          <w:color w:val="000000"/>
        </w:rPr>
      </w:pPr>
      <w:r w:rsidRPr="001B2242">
        <w:rPr>
          <w:rFonts w:ascii="Bookman Old Style" w:hAnsi="Bookman Old Style"/>
          <w:color w:val="000000"/>
        </w:rPr>
        <w:t>InputStreamReader(System.in));</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 Enter the Port Address : " );</w:t>
      </w:r>
    </w:p>
    <w:p w:rsidR="00264AC2" w:rsidRPr="001B2242" w:rsidRDefault="00BF105E">
      <w:pPr>
        <w:rPr>
          <w:rFonts w:ascii="Bookman Old Style" w:hAnsi="Bookman Old Style"/>
          <w:color w:val="000000"/>
        </w:rPr>
      </w:pPr>
      <w:r w:rsidRPr="001B2242">
        <w:rPr>
          <w:rFonts w:ascii="Bookman Old Style" w:hAnsi="Bookman Old Style"/>
          <w:color w:val="000000"/>
        </w:rPr>
        <w:t>Port=Integer.parseInt(Buf.readLine());</w:t>
      </w:r>
    </w:p>
    <w:p w:rsidR="00264AC2" w:rsidRPr="001B2242" w:rsidRDefault="00BF105E">
      <w:pPr>
        <w:rPr>
          <w:rFonts w:ascii="Bookman Old Style" w:hAnsi="Bookman Old Style"/>
          <w:color w:val="000000"/>
        </w:rPr>
      </w:pPr>
      <w:r w:rsidRPr="001B2242">
        <w:rPr>
          <w:rFonts w:ascii="Bookman Old Style" w:hAnsi="Bookman Old Style"/>
          <w:color w:val="000000"/>
        </w:rPr>
        <w:t>Socket s=new Socket("localhost",Port);</w:t>
      </w:r>
    </w:p>
    <w:p w:rsidR="00264AC2" w:rsidRPr="001B2242" w:rsidRDefault="00BF105E">
      <w:pPr>
        <w:rPr>
          <w:rFonts w:ascii="Bookman Old Style" w:hAnsi="Bookman Old Style"/>
          <w:color w:val="000000"/>
        </w:rPr>
      </w:pPr>
      <w:r w:rsidRPr="001B2242">
        <w:rPr>
          <w:rFonts w:ascii="Bookman Old Style" w:hAnsi="Bookman Old Style"/>
          <w:color w:val="000000"/>
        </w:rPr>
        <w:t>if(s.isConnected()==true)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 Server Socket is Connected </w:t>
      </w:r>
      <w:r w:rsidRPr="001B2242">
        <w:rPr>
          <w:rFonts w:ascii="Bookman Old Style" w:hAnsi="Bookman Old Style"/>
        </w:rPr>
        <w:t>Successfully</w:t>
      </w:r>
      <w:r w:rsidRPr="001B2242">
        <w:rPr>
          <w:rFonts w:ascii="Bookman Old Style" w:hAnsi="Bookman Old Style"/>
          <w:color w:val="000000"/>
        </w:rPr>
        <w:t>. ");</w:t>
      </w:r>
    </w:p>
    <w:p w:rsidR="00264AC2" w:rsidRPr="001B2242" w:rsidRDefault="00BF105E">
      <w:pPr>
        <w:rPr>
          <w:rFonts w:ascii="Bookman Old Style" w:hAnsi="Bookman Old Style"/>
          <w:color w:val="000000"/>
        </w:rPr>
      </w:pPr>
      <w:r w:rsidRPr="001B2242">
        <w:rPr>
          <w:rFonts w:ascii="Bookman Old Style" w:hAnsi="Bookman Old Style"/>
          <w:color w:val="000000"/>
        </w:rPr>
        <w:lastRenderedPageBreak/>
        <w:t>InputStream in=s.getInputStream();</w:t>
      </w:r>
    </w:p>
    <w:p w:rsidR="00264AC2" w:rsidRPr="001B2242" w:rsidRDefault="00BF105E">
      <w:pPr>
        <w:rPr>
          <w:rFonts w:ascii="Bookman Old Style" w:hAnsi="Bookman Old Style"/>
          <w:color w:val="000000"/>
        </w:rPr>
      </w:pPr>
      <w:r w:rsidRPr="001B2242">
        <w:rPr>
          <w:rFonts w:ascii="Bookman Old Style" w:hAnsi="Bookman Old Style"/>
          <w:color w:val="000000"/>
        </w:rPr>
        <w:t>OutputStream ou=s.getOutputStream();</w:t>
      </w:r>
    </w:p>
    <w:p w:rsidR="00264AC2" w:rsidRPr="001B2242" w:rsidRDefault="00BF105E">
      <w:pPr>
        <w:rPr>
          <w:rFonts w:ascii="Bookman Old Style" w:hAnsi="Bookman Old Style"/>
          <w:color w:val="000000"/>
        </w:rPr>
      </w:pPr>
      <w:r w:rsidRPr="001B2242">
        <w:rPr>
          <w:rFonts w:ascii="Bookman Old Style" w:hAnsi="Bookman Old Style"/>
          <w:color w:val="000000"/>
        </w:rPr>
        <w:t>BufferedReader buf=new BufferedReader(new</w:t>
      </w:r>
    </w:p>
    <w:p w:rsidR="00264AC2" w:rsidRPr="001B2242" w:rsidRDefault="00BF105E">
      <w:pPr>
        <w:rPr>
          <w:rFonts w:ascii="Bookman Old Style" w:hAnsi="Bookman Old Style"/>
          <w:color w:val="000000"/>
        </w:rPr>
      </w:pPr>
      <w:r w:rsidRPr="001B2242">
        <w:rPr>
          <w:rFonts w:ascii="Bookman Old Style" w:hAnsi="Bookman Old Style"/>
          <w:color w:val="000000"/>
        </w:rPr>
        <w:t>InputStreamReader(System.in));</w:t>
      </w:r>
    </w:p>
    <w:p w:rsidR="00264AC2" w:rsidRPr="001B2242" w:rsidRDefault="00BF105E">
      <w:pPr>
        <w:rPr>
          <w:rFonts w:ascii="Bookman Old Style" w:hAnsi="Bookman Old Style"/>
          <w:color w:val="000000"/>
        </w:rPr>
      </w:pPr>
      <w:r w:rsidRPr="001B2242">
        <w:rPr>
          <w:rFonts w:ascii="Bookman Old Style" w:hAnsi="Bookman Old Style"/>
          <w:color w:val="000000"/>
        </w:rPr>
        <w:t>BufferedReader buf1=new BufferedReader(new</w:t>
      </w:r>
    </w:p>
    <w:p w:rsidR="00264AC2" w:rsidRPr="001B2242" w:rsidRDefault="00BF105E">
      <w:pPr>
        <w:rPr>
          <w:rFonts w:ascii="Bookman Old Style" w:hAnsi="Bookman Old Style"/>
          <w:color w:val="000000"/>
        </w:rPr>
      </w:pPr>
      <w:r w:rsidRPr="001B2242">
        <w:rPr>
          <w:rFonts w:ascii="Bookman Old Style" w:hAnsi="Bookman Old Style"/>
          <w:color w:val="000000"/>
        </w:rPr>
        <w:t>InputStreamReader(in));</w:t>
      </w:r>
    </w:p>
    <w:p w:rsidR="00264AC2" w:rsidRPr="001B2242" w:rsidRDefault="00BF105E">
      <w:pPr>
        <w:rPr>
          <w:rFonts w:ascii="Bookman Old Style" w:hAnsi="Bookman Old Style"/>
          <w:color w:val="000000"/>
        </w:rPr>
      </w:pPr>
      <w:r w:rsidRPr="001B2242">
        <w:rPr>
          <w:rFonts w:ascii="Bookman Old Style" w:hAnsi="Bookman Old Style"/>
          <w:color w:val="000000"/>
        </w:rPr>
        <w:t>PrintWriter pr=new PrintWriter(ou);</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 Enter the Command to be Executed : " );</w:t>
      </w:r>
    </w:p>
    <w:p w:rsidR="00264AC2" w:rsidRPr="001B2242" w:rsidRDefault="00BF105E">
      <w:pPr>
        <w:rPr>
          <w:rFonts w:ascii="Bookman Old Style" w:hAnsi="Bookman Old Style"/>
          <w:color w:val="000000"/>
        </w:rPr>
      </w:pPr>
      <w:r w:rsidRPr="001B2242">
        <w:rPr>
          <w:rFonts w:ascii="Bookman Old Style" w:hAnsi="Bookman Old Style"/>
          <w:color w:val="000000"/>
        </w:rPr>
        <w:t>pr.println(buf.readLine());</w:t>
      </w:r>
    </w:p>
    <w:p w:rsidR="00264AC2" w:rsidRPr="001B2242" w:rsidRDefault="00BF105E">
      <w:pPr>
        <w:rPr>
          <w:rFonts w:ascii="Bookman Old Style" w:hAnsi="Bookman Old Style"/>
          <w:color w:val="000000"/>
        </w:rPr>
      </w:pPr>
      <w:r w:rsidRPr="001B2242">
        <w:rPr>
          <w:rFonts w:ascii="Bookman Old Style" w:hAnsi="Bookman Old Style"/>
          <w:color w:val="000000"/>
        </w:rPr>
        <w:t>pr.flush();</w:t>
      </w:r>
    </w:p>
    <w:p w:rsidR="00264AC2" w:rsidRPr="001B2242" w:rsidRDefault="00BF105E">
      <w:pPr>
        <w:rPr>
          <w:rFonts w:ascii="Bookman Old Style" w:hAnsi="Bookman Old Style"/>
          <w:color w:val="000000"/>
        </w:rPr>
      </w:pPr>
      <w:r w:rsidRPr="001B2242">
        <w:rPr>
          <w:rFonts w:ascii="Bookman Old Style" w:hAnsi="Bookman Old Style"/>
          <w:color w:val="000000"/>
        </w:rPr>
        <w:t>String str=buf1.readLine();</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System.out.println(" " + str + " Opened Successfully. ");</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System.out.println(" The " + str + " Command is Executed Successfully. ");</w:t>
      </w:r>
    </w:p>
    <w:p w:rsidR="00264AC2" w:rsidRPr="001B2242" w:rsidRDefault="00BF105E">
      <w:pPr>
        <w:rPr>
          <w:rFonts w:ascii="Bookman Old Style" w:hAnsi="Bookman Old Style"/>
          <w:color w:val="000000"/>
        </w:rPr>
      </w:pPr>
      <w:r w:rsidRPr="001B2242">
        <w:rPr>
          <w:rFonts w:ascii="Bookman Old Style" w:hAnsi="Bookman Old Style"/>
          <w:color w:val="000000"/>
        </w:rPr>
        <w:t>pr.close();</w:t>
      </w:r>
    </w:p>
    <w:p w:rsidR="00264AC2" w:rsidRPr="001B2242" w:rsidRDefault="00BF105E">
      <w:pPr>
        <w:rPr>
          <w:rFonts w:ascii="Bookman Old Style" w:hAnsi="Bookman Old Style"/>
          <w:color w:val="000000"/>
        </w:rPr>
      </w:pPr>
      <w:r w:rsidRPr="001B2242">
        <w:rPr>
          <w:rFonts w:ascii="Bookman Old Style" w:hAnsi="Bookman Old Style"/>
          <w:color w:val="000000"/>
        </w:rPr>
        <w:t>ou.close();</w:t>
      </w:r>
    </w:p>
    <w:p w:rsidR="00264AC2" w:rsidRPr="001B2242" w:rsidRDefault="00BF105E">
      <w:pPr>
        <w:rPr>
          <w:rFonts w:ascii="Bookman Old Style" w:hAnsi="Bookman Old Style"/>
          <w:color w:val="000000"/>
        </w:rPr>
      </w:pPr>
      <w:r w:rsidRPr="001B2242">
        <w:rPr>
          <w:rFonts w:ascii="Bookman Old Style" w:hAnsi="Bookman Old Style"/>
          <w:color w:val="000000"/>
        </w:rPr>
        <w:t>in.close();</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catch(Exception e)</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System.out.println(" Error : " + e.getMessage());</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264AC2">
      <w:pPr>
        <w:rPr>
          <w:rFonts w:ascii="Bookman Old Style" w:hAnsi="Bookman Old Style"/>
          <w:b/>
          <w:color w:val="000000"/>
        </w:rPr>
      </w:pP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Server</w:t>
      </w:r>
    </w:p>
    <w:p w:rsidR="00264AC2" w:rsidRPr="001B2242" w:rsidRDefault="00BF105E">
      <w:pPr>
        <w:rPr>
          <w:rFonts w:ascii="Bookman Old Style" w:hAnsi="Bookman Old Style"/>
          <w:color w:val="000000"/>
        </w:rPr>
      </w:pPr>
      <w:r w:rsidRPr="001B2242">
        <w:rPr>
          <w:rFonts w:ascii="Bookman Old Style" w:hAnsi="Bookman Old Style"/>
          <w:color w:val="000000"/>
        </w:rPr>
        <w:t>import java.io.*;</w:t>
      </w:r>
    </w:p>
    <w:p w:rsidR="00264AC2" w:rsidRPr="001B2242" w:rsidRDefault="00BF105E">
      <w:pPr>
        <w:rPr>
          <w:rFonts w:ascii="Bookman Old Style" w:hAnsi="Bookman Old Style"/>
          <w:color w:val="000000"/>
        </w:rPr>
      </w:pPr>
      <w:r w:rsidRPr="001B2242">
        <w:rPr>
          <w:rFonts w:ascii="Bookman Old Style" w:hAnsi="Bookman Old Style"/>
          <w:color w:val="000000"/>
        </w:rPr>
        <w:t>import java.net.*;</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color w:val="000000"/>
        </w:rPr>
        <w:t>class RemoteServer</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public static void main(String args[])</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try</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int Port;</w:t>
      </w:r>
    </w:p>
    <w:p w:rsidR="00264AC2" w:rsidRPr="001B2242" w:rsidRDefault="00BF105E">
      <w:pPr>
        <w:rPr>
          <w:rFonts w:ascii="Bookman Old Style" w:hAnsi="Bookman Old Style"/>
          <w:color w:val="000000"/>
        </w:rPr>
      </w:pPr>
      <w:r w:rsidRPr="001B2242">
        <w:rPr>
          <w:rFonts w:ascii="Bookman Old Style" w:hAnsi="Bookman Old Style"/>
          <w:color w:val="000000"/>
        </w:rPr>
        <w:t>BufferedReader Buf =new BufferedReader(new</w:t>
      </w:r>
    </w:p>
    <w:p w:rsidR="00264AC2" w:rsidRPr="001B2242" w:rsidRDefault="00BF105E">
      <w:pPr>
        <w:rPr>
          <w:rFonts w:ascii="Bookman Old Style" w:hAnsi="Bookman Old Style"/>
          <w:color w:val="000000"/>
        </w:rPr>
      </w:pPr>
      <w:r w:rsidRPr="001B2242">
        <w:rPr>
          <w:rFonts w:ascii="Bookman Old Style" w:hAnsi="Bookman Old Style"/>
          <w:color w:val="000000"/>
        </w:rPr>
        <w:t>InputStreamReader(System.in));</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 Enter the Port Address : " );</w:t>
      </w:r>
    </w:p>
    <w:p w:rsidR="00264AC2" w:rsidRPr="001B2242" w:rsidRDefault="00BF105E">
      <w:pPr>
        <w:rPr>
          <w:rFonts w:ascii="Bookman Old Style" w:hAnsi="Bookman Old Style"/>
          <w:color w:val="000000"/>
        </w:rPr>
      </w:pPr>
      <w:r w:rsidRPr="001B2242">
        <w:rPr>
          <w:rFonts w:ascii="Bookman Old Style" w:hAnsi="Bookman Old Style"/>
          <w:color w:val="000000"/>
        </w:rPr>
        <w:t>Port=Integer.parseInt(Buf.readLine());</w:t>
      </w:r>
    </w:p>
    <w:p w:rsidR="00264AC2" w:rsidRPr="001B2242" w:rsidRDefault="00BF105E">
      <w:pPr>
        <w:rPr>
          <w:rFonts w:ascii="Bookman Old Style" w:hAnsi="Bookman Old Style"/>
          <w:color w:val="000000"/>
        </w:rPr>
      </w:pPr>
      <w:r w:rsidRPr="001B2242">
        <w:rPr>
          <w:rFonts w:ascii="Bookman Old Style" w:hAnsi="Bookman Old Style"/>
          <w:color w:val="000000"/>
        </w:rPr>
        <w:t>ServerSocket ss=new ServerSocket(Port);</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System.out.println(" Server is Ready To Receive a Command. ");</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System.out.println(" Waiting ..... ");</w:t>
      </w:r>
    </w:p>
    <w:p w:rsidR="00264AC2" w:rsidRPr="001B2242" w:rsidRDefault="00BF105E">
      <w:pPr>
        <w:rPr>
          <w:rFonts w:ascii="Bookman Old Style" w:hAnsi="Bookman Old Style"/>
          <w:color w:val="000000"/>
        </w:rPr>
      </w:pPr>
      <w:r w:rsidRPr="001B2242">
        <w:rPr>
          <w:rFonts w:ascii="Bookman Old Style" w:hAnsi="Bookman Old Style"/>
          <w:color w:val="000000"/>
        </w:rPr>
        <w:t>Socket s=ss.accept();</w:t>
      </w:r>
    </w:p>
    <w:p w:rsidR="00264AC2" w:rsidRPr="001B2242" w:rsidRDefault="00BF105E">
      <w:pPr>
        <w:rPr>
          <w:rFonts w:ascii="Bookman Old Style" w:hAnsi="Bookman Old Style"/>
          <w:color w:val="000000"/>
        </w:rPr>
      </w:pPr>
      <w:r w:rsidRPr="001B2242">
        <w:rPr>
          <w:rFonts w:ascii="Bookman Old Style" w:hAnsi="Bookman Old Style"/>
          <w:color w:val="000000"/>
        </w:rPr>
        <w:t>if(s.isConnected()==true)</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            System.out.println(</w:t>
      </w:r>
      <w:r w:rsidRPr="001B2242">
        <w:rPr>
          <w:rFonts w:ascii="Bookman Old Style" w:hAnsi="Bookman Old Style"/>
        </w:rPr>
        <w:t>'' Client</w:t>
      </w:r>
      <w:r w:rsidRPr="001B2242">
        <w:rPr>
          <w:rFonts w:ascii="Bookman Old Style" w:hAnsi="Bookman Old Style"/>
          <w:color w:val="000000"/>
        </w:rPr>
        <w:t xml:space="preserve"> Socket is Connected </w:t>
      </w:r>
      <w:r w:rsidRPr="001B2242">
        <w:rPr>
          <w:rFonts w:ascii="Bookman Old Style" w:hAnsi="Bookman Old Style"/>
        </w:rPr>
        <w:t>Successfully</w:t>
      </w:r>
      <w:r w:rsidRPr="001B2242">
        <w:rPr>
          <w:rFonts w:ascii="Bookman Old Style" w:hAnsi="Bookman Old Style"/>
          <w:color w:val="000000"/>
        </w:rPr>
        <w:t>. ");</w:t>
      </w:r>
    </w:p>
    <w:p w:rsidR="00264AC2" w:rsidRPr="001B2242" w:rsidRDefault="00BF105E">
      <w:pPr>
        <w:rPr>
          <w:rFonts w:ascii="Bookman Old Style" w:hAnsi="Bookman Old Style"/>
          <w:color w:val="000000"/>
        </w:rPr>
      </w:pPr>
      <w:r w:rsidRPr="001B2242">
        <w:rPr>
          <w:rFonts w:ascii="Bookman Old Style" w:hAnsi="Bookman Old Style"/>
          <w:color w:val="000000"/>
        </w:rPr>
        <w:t>InputStream in=s.getInputStream();</w:t>
      </w:r>
    </w:p>
    <w:p w:rsidR="00264AC2" w:rsidRPr="001B2242" w:rsidRDefault="00BF105E">
      <w:pPr>
        <w:rPr>
          <w:rFonts w:ascii="Bookman Old Style" w:hAnsi="Bookman Old Style"/>
          <w:color w:val="000000"/>
        </w:rPr>
      </w:pPr>
      <w:r w:rsidRPr="001B2242">
        <w:rPr>
          <w:rFonts w:ascii="Bookman Old Style" w:hAnsi="Bookman Old Style"/>
          <w:color w:val="000000"/>
        </w:rPr>
        <w:t>OutputStream ou=s.getOutputStream();</w:t>
      </w:r>
    </w:p>
    <w:p w:rsidR="00264AC2" w:rsidRPr="001B2242" w:rsidRDefault="00BF105E">
      <w:pPr>
        <w:rPr>
          <w:rFonts w:ascii="Bookman Old Style" w:hAnsi="Bookman Old Style"/>
          <w:color w:val="000000"/>
        </w:rPr>
      </w:pPr>
      <w:r w:rsidRPr="001B2242">
        <w:rPr>
          <w:rFonts w:ascii="Bookman Old Style" w:hAnsi="Bookman Old Style"/>
          <w:color w:val="000000"/>
        </w:rPr>
        <w:t>BufferedReader buf=new BufferedReader(new</w:t>
      </w:r>
    </w:p>
    <w:p w:rsidR="00264AC2" w:rsidRPr="001B2242" w:rsidRDefault="00BF105E">
      <w:pPr>
        <w:rPr>
          <w:rFonts w:ascii="Bookman Old Style" w:hAnsi="Bookman Old Style"/>
          <w:color w:val="000000"/>
        </w:rPr>
      </w:pPr>
      <w:r w:rsidRPr="001B2242">
        <w:rPr>
          <w:rFonts w:ascii="Bookman Old Style" w:hAnsi="Bookman Old Style"/>
          <w:color w:val="000000"/>
        </w:rPr>
        <w:lastRenderedPageBreak/>
        <w:t>InputStreamReader(in));</w:t>
      </w:r>
    </w:p>
    <w:p w:rsidR="00264AC2" w:rsidRPr="001B2242" w:rsidRDefault="00BF105E">
      <w:pPr>
        <w:rPr>
          <w:rFonts w:ascii="Bookman Old Style" w:hAnsi="Bookman Old Style"/>
          <w:color w:val="000000"/>
        </w:rPr>
      </w:pPr>
      <w:r w:rsidRPr="001B2242">
        <w:rPr>
          <w:rFonts w:ascii="Bookman Old Style" w:hAnsi="Bookman Old Style"/>
          <w:color w:val="000000"/>
        </w:rPr>
        <w:t>String command=buf.readLine();</w:t>
      </w:r>
    </w:p>
    <w:p w:rsidR="00264AC2" w:rsidRPr="001B2242" w:rsidRDefault="00BF105E">
      <w:pPr>
        <w:rPr>
          <w:rFonts w:ascii="Bookman Old Style" w:hAnsi="Bookman Old Style"/>
          <w:color w:val="000000"/>
        </w:rPr>
      </w:pPr>
      <w:r w:rsidRPr="001B2242">
        <w:rPr>
          <w:rFonts w:ascii="Bookman Old Style" w:hAnsi="Bookman Old Style"/>
          <w:color w:val="000000"/>
        </w:rPr>
        <w:t>PrintWriter pr=new PrintWriter(ou);</w:t>
      </w:r>
    </w:p>
    <w:p w:rsidR="00264AC2" w:rsidRPr="001B2242" w:rsidRDefault="00BF105E">
      <w:pPr>
        <w:rPr>
          <w:rFonts w:ascii="Bookman Old Style" w:hAnsi="Bookman Old Style"/>
          <w:color w:val="000000"/>
        </w:rPr>
      </w:pPr>
      <w:r w:rsidRPr="001B2242">
        <w:rPr>
          <w:rFonts w:ascii="Bookman Old Style" w:hAnsi="Bookman Old Style"/>
          <w:color w:val="000000"/>
        </w:rPr>
        <w:t>pr.println(command);</w:t>
      </w:r>
    </w:p>
    <w:p w:rsidR="00264AC2" w:rsidRPr="001B2242" w:rsidRDefault="00BF105E">
      <w:pPr>
        <w:rPr>
          <w:rFonts w:ascii="Bookman Old Style" w:hAnsi="Bookman Old Style"/>
          <w:color w:val="000000"/>
        </w:rPr>
      </w:pPr>
      <w:r w:rsidRPr="001B2242">
        <w:rPr>
          <w:rFonts w:ascii="Bookman Old Style" w:hAnsi="Bookman Old Style"/>
          <w:color w:val="000000"/>
        </w:rPr>
        <w:t>Runtime H=Runtime.getRuntime();</w:t>
      </w:r>
    </w:p>
    <w:p w:rsidR="00264AC2" w:rsidRPr="001B2242" w:rsidRDefault="00BF105E">
      <w:pPr>
        <w:rPr>
          <w:rFonts w:ascii="Bookman Old Style" w:hAnsi="Bookman Old Style"/>
          <w:color w:val="000000"/>
        </w:rPr>
      </w:pPr>
      <w:r w:rsidRPr="001B2242">
        <w:rPr>
          <w:rFonts w:ascii="Bookman Old Style" w:hAnsi="Bookman Old Style"/>
          <w:color w:val="000000"/>
        </w:rPr>
        <w:t>Process P=H.exec(command);</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System.out.println(" The " + command + " Command is Executed Successfully. ");</w:t>
      </w:r>
    </w:p>
    <w:p w:rsidR="00264AC2" w:rsidRPr="001B2242" w:rsidRDefault="00BF105E">
      <w:pPr>
        <w:rPr>
          <w:rFonts w:ascii="Bookman Old Style" w:hAnsi="Bookman Old Style"/>
          <w:color w:val="000000"/>
        </w:rPr>
      </w:pPr>
      <w:r w:rsidRPr="001B2242">
        <w:rPr>
          <w:rFonts w:ascii="Bookman Old Style" w:hAnsi="Bookman Old Style"/>
          <w:color w:val="000000"/>
        </w:rPr>
        <w:t>pr.flush();</w:t>
      </w:r>
    </w:p>
    <w:p w:rsidR="00264AC2" w:rsidRPr="001B2242" w:rsidRDefault="00BF105E">
      <w:pPr>
        <w:rPr>
          <w:rFonts w:ascii="Bookman Old Style" w:hAnsi="Bookman Old Style"/>
          <w:color w:val="000000"/>
        </w:rPr>
      </w:pPr>
      <w:r w:rsidRPr="001B2242">
        <w:rPr>
          <w:rFonts w:ascii="Bookman Old Style" w:hAnsi="Bookman Old Style"/>
          <w:color w:val="000000"/>
        </w:rPr>
        <w:t>pr.close();</w:t>
      </w:r>
    </w:p>
    <w:p w:rsidR="00264AC2" w:rsidRPr="001B2242" w:rsidRDefault="00BF105E">
      <w:pPr>
        <w:rPr>
          <w:rFonts w:ascii="Bookman Old Style" w:hAnsi="Bookman Old Style"/>
          <w:color w:val="000000"/>
        </w:rPr>
      </w:pPr>
      <w:r w:rsidRPr="001B2242">
        <w:rPr>
          <w:rFonts w:ascii="Bookman Old Style" w:hAnsi="Bookman Old Style"/>
          <w:color w:val="000000"/>
        </w:rPr>
        <w:t>ou.close();</w:t>
      </w:r>
    </w:p>
    <w:p w:rsidR="00264AC2" w:rsidRPr="001B2242" w:rsidRDefault="00BF105E">
      <w:pPr>
        <w:rPr>
          <w:rFonts w:ascii="Bookman Old Style" w:hAnsi="Bookman Old Style"/>
          <w:color w:val="000000"/>
        </w:rPr>
      </w:pPr>
      <w:r w:rsidRPr="001B2242">
        <w:rPr>
          <w:rFonts w:ascii="Bookman Old Style" w:hAnsi="Bookman Old Style"/>
          <w:color w:val="000000"/>
        </w:rPr>
        <w:t>in.close();</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catch(Exception e)</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System.out.println(" Error : " + e.getMessage());</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w:t>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OUTPUT</w:t>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eastAsia="Consolas" w:hAnsi="Bookman Old Style" w:cs="Consolas"/>
          <w:noProof/>
          <w:color w:val="000000"/>
          <w:sz w:val="21"/>
          <w:szCs w:val="21"/>
        </w:rPr>
        <w:drawing>
          <wp:inline distT="0" distB="0" distL="0" distR="0" wp14:anchorId="7F204F17" wp14:editId="1587299B">
            <wp:extent cx="4591050" cy="3209925"/>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59" name="image10.png"/>
                    <pic:cNvPicPr preferRelativeResize="0"/>
                  </pic:nvPicPr>
                  <pic:blipFill>
                    <a:blip r:embed="rId23"/>
                    <a:srcRect/>
                    <a:stretch>
                      <a:fillRect/>
                    </a:stretch>
                  </pic:blipFill>
                  <pic:spPr>
                    <a:xfrm>
                      <a:off x="0" y="0"/>
                      <a:ext cx="4591050" cy="3209925"/>
                    </a:xfrm>
                    <a:prstGeom prst="rect">
                      <a:avLst/>
                    </a:prstGeom>
                  </pic:spPr>
                </pic:pic>
              </a:graphicData>
            </a:graphic>
          </wp:inline>
        </w:drawing>
      </w:r>
    </w:p>
    <w:p w:rsidR="00264AC2" w:rsidRPr="001B2242" w:rsidRDefault="00BF105E">
      <w:pPr>
        <w:rPr>
          <w:rFonts w:ascii="Bookman Old Style" w:hAnsi="Bookman Old Style"/>
          <w:b/>
          <w:color w:val="000000"/>
        </w:rPr>
      </w:pPr>
      <w:r w:rsidRPr="001B2242">
        <w:rPr>
          <w:rFonts w:ascii="Bookman Old Style" w:eastAsia="Consolas" w:hAnsi="Bookman Old Style" w:cs="Consolas"/>
          <w:noProof/>
          <w:color w:val="000000"/>
          <w:sz w:val="21"/>
          <w:szCs w:val="21"/>
        </w:rPr>
        <w:lastRenderedPageBreak/>
        <w:drawing>
          <wp:inline distT="0" distB="0" distL="0" distR="0" wp14:anchorId="7D53E9B5" wp14:editId="1739D31F">
            <wp:extent cx="5865495" cy="3180080"/>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60" name="image11.png"/>
                    <pic:cNvPicPr preferRelativeResize="0"/>
                  </pic:nvPicPr>
                  <pic:blipFill>
                    <a:blip r:embed="rId24"/>
                    <a:srcRect/>
                    <a:stretch>
                      <a:fillRect/>
                    </a:stretch>
                  </pic:blipFill>
                  <pic:spPr>
                    <a:xfrm>
                      <a:off x="0" y="0"/>
                      <a:ext cx="5865495" cy="3180317"/>
                    </a:xfrm>
                    <a:prstGeom prst="rect">
                      <a:avLst/>
                    </a:prstGeom>
                  </pic:spPr>
                </pic:pic>
              </a:graphicData>
            </a:graphic>
          </wp:inline>
        </w:drawing>
      </w:r>
    </w:p>
    <w:p w:rsidR="00264AC2" w:rsidRPr="001B2242" w:rsidRDefault="00264AC2">
      <w:pPr>
        <w:rPr>
          <w:rFonts w:ascii="Bookman Old Style" w:hAnsi="Bookman Old Style"/>
          <w:b/>
          <w:color w:val="000000"/>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RESULT:</w:t>
      </w:r>
    </w:p>
    <w:p w:rsidR="00264AC2" w:rsidRPr="001B2242" w:rsidRDefault="00264AC2">
      <w:pPr>
        <w:spacing w:line="319" w:lineRule="auto"/>
        <w:jc w:val="both"/>
        <w:rPr>
          <w:rFonts w:ascii="Bookman Old Style" w:hAnsi="Bookman Old Style"/>
          <w:b/>
        </w:rPr>
      </w:pPr>
    </w:p>
    <w:p w:rsidR="00264AC2" w:rsidRPr="001B2242" w:rsidRDefault="00BF105E">
      <w:pPr>
        <w:rPr>
          <w:rFonts w:ascii="Bookman Old Style" w:hAnsi="Bookman Old Style"/>
        </w:rPr>
      </w:pPr>
      <w:r w:rsidRPr="001B2242">
        <w:rPr>
          <w:rFonts w:ascii="Bookman Old Style" w:hAnsi="Bookman Old Style"/>
        </w:rPr>
        <w:t>Thus RPC using UDP has been implemented using JAVA Socket Programming</w:t>
      </w:r>
    </w:p>
    <w:p w:rsidR="00264AC2" w:rsidRPr="001B2242" w:rsidRDefault="00264AC2">
      <w:pPr>
        <w:rPr>
          <w:rFonts w:ascii="Bookman Old Style" w:eastAsia="Consolas" w:hAnsi="Bookman Old Style" w:cs="Consolas"/>
          <w:sz w:val="21"/>
          <w:szCs w:val="21"/>
        </w:rPr>
      </w:pPr>
    </w:p>
    <w:p w:rsidR="00264AC2" w:rsidRPr="001B2242" w:rsidRDefault="00264AC2">
      <w:pPr>
        <w:spacing w:line="319" w:lineRule="auto"/>
        <w:rPr>
          <w:rFonts w:ascii="Bookman Old Style" w:hAnsi="Bookman Old Style"/>
          <w:b/>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p w:rsidR="00264AC2" w:rsidRPr="001B2242" w:rsidRDefault="00264AC2">
      <w:pPr>
        <w:spacing w:line="319" w:lineRule="auto"/>
        <w:rPr>
          <w:rFonts w:ascii="Bookman Old Style" w:hAnsi="Bookman Old Style"/>
        </w:rPr>
      </w:pPr>
    </w:p>
    <w:tbl>
      <w:tblPr>
        <w:tblStyle w:val="Style57"/>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6932"/>
      </w:tblGrid>
      <w:tr w:rsidR="00264AC2" w:rsidRPr="001B2242">
        <w:trPr>
          <w:trHeight w:val="377"/>
        </w:trPr>
        <w:tc>
          <w:tcPr>
            <w:tcW w:w="2310" w:type="dxa"/>
          </w:tcPr>
          <w:p w:rsidR="00264AC2" w:rsidRPr="001B2242" w:rsidRDefault="00BF105E">
            <w:pPr>
              <w:rPr>
                <w:rFonts w:ascii="Bookman Old Style" w:hAnsi="Bookman Old Style"/>
              </w:rPr>
            </w:pPr>
            <w:r w:rsidRPr="001B2242">
              <w:rPr>
                <w:rFonts w:ascii="Bookman Old Style" w:hAnsi="Bookman Old Style"/>
                <w:b/>
              </w:rPr>
              <w:t>Ex.No:</w:t>
            </w:r>
            <w:r w:rsidRPr="001B2242">
              <w:rPr>
                <w:rFonts w:ascii="Bookman Old Style" w:hAnsi="Bookman Old Style"/>
              </w:rPr>
              <w:t xml:space="preserve">   </w:t>
            </w:r>
            <w:r w:rsidRPr="001B2242">
              <w:rPr>
                <w:rFonts w:ascii="Bookman Old Style" w:hAnsi="Bookman Old Style"/>
                <w:b/>
              </w:rPr>
              <w:t>10</w:t>
            </w:r>
          </w:p>
        </w:tc>
        <w:tc>
          <w:tcPr>
            <w:tcW w:w="6932" w:type="dxa"/>
            <w:vMerge w:val="restart"/>
            <w:vAlign w:val="center"/>
          </w:tcPr>
          <w:p w:rsidR="00264AC2" w:rsidRPr="001B2242" w:rsidRDefault="00BF105E">
            <w:pPr>
              <w:jc w:val="center"/>
              <w:rPr>
                <w:rFonts w:ascii="Bookman Old Style" w:hAnsi="Bookman Old Style"/>
                <w:b/>
                <w:color w:val="000000"/>
              </w:rPr>
            </w:pPr>
            <w:r w:rsidRPr="001B2242">
              <w:rPr>
                <w:rFonts w:ascii="Bookman Old Style" w:hAnsi="Bookman Old Style"/>
                <w:b/>
                <w:color w:val="000000"/>
              </w:rPr>
              <w:t>ARP protocols using UDP</w:t>
            </w:r>
          </w:p>
          <w:p w:rsidR="00264AC2" w:rsidRPr="001B2242" w:rsidRDefault="00264AC2">
            <w:pPr>
              <w:rPr>
                <w:rFonts w:ascii="Bookman Old Style" w:hAnsi="Bookman Old Style"/>
                <w:b/>
              </w:rPr>
            </w:pPr>
          </w:p>
        </w:tc>
      </w:tr>
      <w:tr w:rsidR="00264AC2" w:rsidRPr="001B2242">
        <w:tc>
          <w:tcPr>
            <w:tcW w:w="2310" w:type="dxa"/>
          </w:tcPr>
          <w:p w:rsidR="00264AC2" w:rsidRPr="001B2242" w:rsidRDefault="00BF105E">
            <w:pPr>
              <w:rPr>
                <w:rFonts w:ascii="Bookman Old Style" w:hAnsi="Bookman Old Style"/>
                <w:b/>
              </w:rPr>
            </w:pPr>
            <w:r w:rsidRPr="001B2242">
              <w:rPr>
                <w:rFonts w:ascii="Bookman Old Style" w:hAnsi="Bookman Old Style"/>
                <w:b/>
              </w:rPr>
              <w:t>Date:</w:t>
            </w:r>
          </w:p>
        </w:tc>
        <w:tc>
          <w:tcPr>
            <w:tcW w:w="6932" w:type="dxa"/>
            <w:vMerge/>
            <w:vAlign w:val="center"/>
          </w:tcPr>
          <w:p w:rsidR="00264AC2" w:rsidRPr="001B2242" w:rsidRDefault="00264AC2">
            <w:pPr>
              <w:widowControl w:val="0"/>
              <w:spacing w:line="276" w:lineRule="auto"/>
              <w:rPr>
                <w:rFonts w:ascii="Bookman Old Style" w:hAnsi="Bookman Old Style"/>
                <w:b/>
              </w:rPr>
            </w:pPr>
          </w:p>
        </w:tc>
      </w:tr>
    </w:tbl>
    <w:p w:rsidR="00264AC2" w:rsidRPr="001B2242" w:rsidRDefault="00264AC2">
      <w:pPr>
        <w:spacing w:line="319" w:lineRule="auto"/>
        <w:rPr>
          <w:rFonts w:ascii="Bookman Old Style" w:hAnsi="Bookman Old Style"/>
        </w:rPr>
      </w:pPr>
    </w:p>
    <w:p w:rsidR="00264AC2" w:rsidRPr="001B2242" w:rsidRDefault="00BF105E">
      <w:pPr>
        <w:rPr>
          <w:rFonts w:ascii="Bookman Old Style" w:hAnsi="Bookman Old Style"/>
          <w:color w:val="000000"/>
        </w:rPr>
      </w:pPr>
      <w:r w:rsidRPr="001B2242">
        <w:rPr>
          <w:rFonts w:ascii="Bookman Old Style" w:hAnsi="Bookman Old Style"/>
          <w:b/>
          <w:color w:val="000000"/>
        </w:rPr>
        <w:t>Aim</w:t>
      </w: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To write a java program for simulating ARP protocols using TCP</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hAnsi="Bookman Old Style"/>
          <w:b/>
          <w:color w:val="000000"/>
        </w:rPr>
        <w:t>ALGORITHM</w:t>
      </w:r>
      <w:r w:rsidRPr="001B2242">
        <w:rPr>
          <w:rFonts w:ascii="Bookman Old Style" w:hAnsi="Bookman Old Style"/>
          <w:color w:val="000000"/>
        </w:rPr>
        <w:t xml:space="preserve">: </w:t>
      </w:r>
    </w:p>
    <w:p w:rsidR="00264AC2" w:rsidRPr="001B2242" w:rsidRDefault="00BF105E">
      <w:pPr>
        <w:rPr>
          <w:rFonts w:ascii="Bookman Old Style" w:hAnsi="Bookman Old Style"/>
          <w:b/>
          <w:color w:val="000000"/>
        </w:rPr>
      </w:pPr>
      <w:r w:rsidRPr="001B2242">
        <w:rPr>
          <w:rFonts w:ascii="Bookman Old Style" w:hAnsi="Bookman Old Style"/>
          <w:b/>
          <w:color w:val="000000"/>
        </w:rPr>
        <w:t>Client</w:t>
      </w:r>
    </w:p>
    <w:p w:rsidR="00264AC2" w:rsidRPr="001B2242" w:rsidRDefault="00BF105E">
      <w:pPr>
        <w:rPr>
          <w:rFonts w:ascii="Bookman Old Style" w:hAnsi="Bookman Old Style"/>
          <w:color w:val="000000"/>
        </w:rPr>
      </w:pPr>
      <w:r w:rsidRPr="001B2242">
        <w:rPr>
          <w:rFonts w:ascii="Bookman Old Style" w:hAnsi="Bookman Old Style"/>
          <w:color w:val="000000"/>
        </w:rPr>
        <w:t>1. Start the program</w:t>
      </w:r>
    </w:p>
    <w:p w:rsidR="00264AC2" w:rsidRPr="001B2242" w:rsidRDefault="00BF105E">
      <w:pPr>
        <w:rPr>
          <w:rFonts w:ascii="Bookman Old Style" w:hAnsi="Bookman Old Style"/>
          <w:color w:val="000000"/>
        </w:rPr>
      </w:pPr>
      <w:r w:rsidRPr="001B2242">
        <w:rPr>
          <w:rFonts w:ascii="Bookman Old Style" w:hAnsi="Bookman Old Style"/>
          <w:color w:val="000000"/>
        </w:rPr>
        <w:t>2. Using socket connection is established between client and server.</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3. Get the IP address to be converted </w:t>
      </w:r>
      <w:r w:rsidRPr="001B2242">
        <w:rPr>
          <w:rFonts w:ascii="Bookman Old Style" w:hAnsi="Bookman Old Style"/>
        </w:rPr>
        <w:t>into a MAC</w:t>
      </w:r>
      <w:r w:rsidRPr="001B2242">
        <w:rPr>
          <w:rFonts w:ascii="Bookman Old Style" w:hAnsi="Bookman Old Style"/>
          <w:color w:val="000000"/>
        </w:rPr>
        <w:t xml:space="preserve"> address.</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4. Send this IP address </w:t>
      </w:r>
      <w:r w:rsidRPr="001B2242">
        <w:rPr>
          <w:rFonts w:ascii="Bookman Old Style" w:hAnsi="Bookman Old Style"/>
        </w:rPr>
        <w:t>to the server</w:t>
      </w:r>
      <w:r w:rsidRPr="001B2242">
        <w:rPr>
          <w:rFonts w:ascii="Bookman Old Style" w:hAnsi="Bookman Old Style"/>
          <w:color w:val="000000"/>
        </w:rPr>
        <w:t>.</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5. Server returns the MAC address </w:t>
      </w:r>
      <w:r w:rsidRPr="001B2242">
        <w:rPr>
          <w:rFonts w:ascii="Bookman Old Style" w:hAnsi="Bookman Old Style"/>
        </w:rPr>
        <w:t>to the client</w:t>
      </w:r>
      <w:r w:rsidRPr="001B2242">
        <w:rPr>
          <w:rFonts w:ascii="Bookman Old Style" w:hAnsi="Bookman Old Style"/>
          <w:color w:val="000000"/>
        </w:rPr>
        <w:t>.</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Server</w:t>
      </w:r>
    </w:p>
    <w:p w:rsidR="00264AC2" w:rsidRPr="001B2242" w:rsidRDefault="00BF105E">
      <w:pPr>
        <w:rPr>
          <w:rFonts w:ascii="Bookman Old Style" w:hAnsi="Bookman Old Style"/>
          <w:color w:val="000000"/>
        </w:rPr>
      </w:pPr>
      <w:r w:rsidRPr="001B2242">
        <w:rPr>
          <w:rFonts w:ascii="Bookman Old Style" w:hAnsi="Bookman Old Style"/>
          <w:color w:val="000000"/>
        </w:rPr>
        <w:t>1. Start the program</w:t>
      </w:r>
    </w:p>
    <w:p w:rsidR="00264AC2" w:rsidRPr="001B2242" w:rsidRDefault="00BF105E">
      <w:pPr>
        <w:rPr>
          <w:rFonts w:ascii="Bookman Old Style" w:hAnsi="Bookman Old Style"/>
          <w:color w:val="000000"/>
        </w:rPr>
      </w:pPr>
      <w:r w:rsidRPr="001B2242">
        <w:rPr>
          <w:rFonts w:ascii="Bookman Old Style" w:hAnsi="Bookman Old Style"/>
          <w:color w:val="000000"/>
        </w:rPr>
        <w:t>2. Accept the socket which is created by the client.</w:t>
      </w:r>
    </w:p>
    <w:p w:rsidR="00264AC2" w:rsidRPr="001B2242" w:rsidRDefault="00BF105E">
      <w:pPr>
        <w:rPr>
          <w:rFonts w:ascii="Bookman Old Style" w:hAnsi="Bookman Old Style"/>
          <w:color w:val="000000"/>
        </w:rPr>
      </w:pPr>
      <w:r w:rsidRPr="001B2242">
        <w:rPr>
          <w:rFonts w:ascii="Bookman Old Style" w:hAnsi="Bookman Old Style"/>
          <w:color w:val="000000"/>
        </w:rPr>
        <w:t>3. Server maintains the table in which IP and corresponding MAC addresses are stored.</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4. Read the IP address which is </w:t>
      </w:r>
      <w:r w:rsidRPr="001B2242">
        <w:rPr>
          <w:rFonts w:ascii="Bookman Old Style" w:hAnsi="Bookman Old Style"/>
        </w:rPr>
        <w:t>sent</w:t>
      </w:r>
      <w:r w:rsidRPr="001B2242">
        <w:rPr>
          <w:rFonts w:ascii="Bookman Old Style" w:hAnsi="Bookman Old Style"/>
          <w:color w:val="000000"/>
        </w:rPr>
        <w:t xml:space="preserve"> by the client.</w:t>
      </w:r>
    </w:p>
    <w:p w:rsidR="00264AC2" w:rsidRPr="001B2242" w:rsidRDefault="00BF105E">
      <w:pPr>
        <w:rPr>
          <w:rFonts w:ascii="Bookman Old Style" w:hAnsi="Bookman Old Style"/>
          <w:color w:val="000000"/>
        </w:rPr>
      </w:pPr>
      <w:r w:rsidRPr="001B2242">
        <w:rPr>
          <w:rFonts w:ascii="Bookman Old Style" w:hAnsi="Bookman Old Style"/>
          <w:color w:val="000000"/>
        </w:rPr>
        <w:t xml:space="preserve">5. Map the IP address with its MAC address and return the MAC address </w:t>
      </w:r>
      <w:r w:rsidRPr="001B2242">
        <w:rPr>
          <w:rFonts w:ascii="Bookman Old Style" w:hAnsi="Bookman Old Style"/>
        </w:rPr>
        <w:t>to the client</w:t>
      </w:r>
      <w:r w:rsidRPr="001B2242">
        <w:rPr>
          <w:rFonts w:ascii="Bookman Old Style" w:hAnsi="Bookman Old Style"/>
          <w:color w:val="000000"/>
        </w:rPr>
        <w:t>.</w:t>
      </w:r>
    </w:p>
    <w:p w:rsidR="00264AC2" w:rsidRPr="001B2242" w:rsidRDefault="00264AC2">
      <w:pPr>
        <w:rPr>
          <w:rFonts w:ascii="Bookman Old Style" w:hAnsi="Bookman Old Style"/>
          <w:b/>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Program</w:t>
      </w:r>
    </w:p>
    <w:p w:rsidR="00264AC2" w:rsidRPr="001B2242" w:rsidRDefault="00BF105E">
      <w:pPr>
        <w:rPr>
          <w:rFonts w:ascii="Bookman Old Style" w:hAnsi="Bookman Old Style"/>
          <w:b/>
          <w:color w:val="000000"/>
        </w:rPr>
      </w:pPr>
      <w:r w:rsidRPr="001B2242">
        <w:rPr>
          <w:rFonts w:ascii="Bookman Old Style" w:hAnsi="Bookman Old Style"/>
          <w:b/>
          <w:color w:val="000000"/>
        </w:rPr>
        <w:t xml:space="preserve">Server Program </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rPr>
      </w:pPr>
      <w:r w:rsidRPr="001B2242">
        <w:rPr>
          <w:rFonts w:ascii="Bookman Old Style" w:hAnsi="Bookman Old Style"/>
        </w:rPr>
        <w:t>import java.io.*;</w:t>
      </w:r>
    </w:p>
    <w:p w:rsidR="00264AC2" w:rsidRPr="001B2242" w:rsidRDefault="00BF105E">
      <w:pPr>
        <w:rPr>
          <w:rFonts w:ascii="Bookman Old Style" w:hAnsi="Bookman Old Style"/>
        </w:rPr>
      </w:pPr>
      <w:r w:rsidRPr="001B2242">
        <w:rPr>
          <w:rFonts w:ascii="Bookman Old Style" w:hAnsi="Bookman Old Style"/>
        </w:rPr>
        <w:t>import java.net.*;</w:t>
      </w:r>
    </w:p>
    <w:p w:rsidR="00264AC2" w:rsidRPr="001B2242" w:rsidRDefault="00BF105E">
      <w:pPr>
        <w:rPr>
          <w:rFonts w:ascii="Bookman Old Style" w:hAnsi="Bookman Old Style"/>
        </w:rPr>
      </w:pPr>
      <w:r w:rsidRPr="001B2242">
        <w:rPr>
          <w:rFonts w:ascii="Bookman Old Style" w:hAnsi="Bookman Old Style"/>
        </w:rPr>
        <w:t>import java.util.*;</w:t>
      </w:r>
    </w:p>
    <w:p w:rsidR="00264AC2" w:rsidRPr="001B2242" w:rsidRDefault="00BF105E">
      <w:pPr>
        <w:rPr>
          <w:rFonts w:ascii="Bookman Old Style" w:hAnsi="Bookman Old Style"/>
        </w:rPr>
      </w:pPr>
      <w:r w:rsidRPr="001B2242">
        <w:rPr>
          <w:rFonts w:ascii="Bookman Old Style" w:hAnsi="Bookman Old Style"/>
        </w:rPr>
        <w:t>class Serverarp12</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BF105E">
      <w:pPr>
        <w:rPr>
          <w:rFonts w:ascii="Bookman Old Style" w:hAnsi="Bookman Old Style"/>
        </w:rPr>
      </w:pPr>
      <w:r w:rsidRPr="001B2242">
        <w:rPr>
          <w:rFonts w:ascii="Bookman Old Style" w:hAnsi="Bookman Old Style"/>
        </w:rPr>
        <w:t xml:space="preserve">            public static void main(String args[])</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try</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DatagramSocket server=new DatagramSocket(1309);</w:t>
      </w:r>
    </w:p>
    <w:p w:rsidR="00264AC2" w:rsidRPr="001B2242" w:rsidRDefault="00BF105E">
      <w:pPr>
        <w:rPr>
          <w:rFonts w:ascii="Bookman Old Style" w:hAnsi="Bookman Old Style"/>
        </w:rPr>
      </w:pPr>
      <w:r w:rsidRPr="001B2242">
        <w:rPr>
          <w:rFonts w:ascii="Bookman Old Style" w:hAnsi="Bookman Old Style"/>
        </w:rPr>
        <w:t xml:space="preserve">                        while(true)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byte[] sendbyte=new byte[1024];</w:t>
      </w:r>
    </w:p>
    <w:p w:rsidR="00264AC2" w:rsidRPr="001B2242" w:rsidRDefault="00BF105E">
      <w:pPr>
        <w:rPr>
          <w:rFonts w:ascii="Bookman Old Style" w:hAnsi="Bookman Old Style"/>
        </w:rPr>
      </w:pPr>
      <w:r w:rsidRPr="001B2242">
        <w:rPr>
          <w:rFonts w:ascii="Bookman Old Style" w:hAnsi="Bookman Old Style"/>
        </w:rPr>
        <w:t xml:space="preserve">                                    byte[] receivebyte=new byte[1024];</w:t>
      </w:r>
    </w:p>
    <w:p w:rsidR="00264AC2" w:rsidRPr="001B2242" w:rsidRDefault="00BF105E">
      <w:pPr>
        <w:rPr>
          <w:rFonts w:ascii="Bookman Old Style" w:hAnsi="Bookman Old Style"/>
        </w:rPr>
      </w:pPr>
      <w:r w:rsidRPr="001B2242">
        <w:rPr>
          <w:rFonts w:ascii="Bookman Old Style" w:hAnsi="Bookman Old Style"/>
        </w:rPr>
        <w:t xml:space="preserve">                                    DatagramPacket receiver=new DatagramPacket(receivebyte,receivebyte.length);</w:t>
      </w:r>
    </w:p>
    <w:p w:rsidR="00264AC2" w:rsidRPr="001B2242" w:rsidRDefault="00BF105E">
      <w:pPr>
        <w:rPr>
          <w:rFonts w:ascii="Bookman Old Style" w:hAnsi="Bookman Old Style"/>
        </w:rPr>
      </w:pPr>
      <w:r w:rsidRPr="001B2242">
        <w:rPr>
          <w:rFonts w:ascii="Bookman Old Style" w:hAnsi="Bookman Old Style"/>
        </w:rPr>
        <w:t xml:space="preserve">                                    server.receive(receiver);</w:t>
      </w:r>
    </w:p>
    <w:p w:rsidR="00264AC2" w:rsidRPr="001B2242" w:rsidRDefault="00BF105E">
      <w:pPr>
        <w:rPr>
          <w:rFonts w:ascii="Bookman Old Style" w:hAnsi="Bookman Old Style"/>
        </w:rPr>
      </w:pPr>
      <w:r w:rsidRPr="001B2242">
        <w:rPr>
          <w:rFonts w:ascii="Bookman Old Style" w:hAnsi="Bookman Old Style"/>
        </w:rPr>
        <w:t xml:space="preserve">                                    String str=new String(receiver.getData());</w:t>
      </w:r>
    </w:p>
    <w:p w:rsidR="00264AC2" w:rsidRPr="001B2242" w:rsidRDefault="00BF105E">
      <w:pPr>
        <w:rPr>
          <w:rFonts w:ascii="Bookman Old Style" w:hAnsi="Bookman Old Style"/>
        </w:rPr>
      </w:pPr>
      <w:r w:rsidRPr="001B2242">
        <w:rPr>
          <w:rFonts w:ascii="Bookman Old Style" w:hAnsi="Bookman Old Style"/>
        </w:rPr>
        <w:t xml:space="preserve">                                    String s=str.trim();</w:t>
      </w:r>
    </w:p>
    <w:p w:rsidR="00264AC2" w:rsidRPr="001B2242" w:rsidRDefault="00BF105E">
      <w:pPr>
        <w:rPr>
          <w:rFonts w:ascii="Bookman Old Style" w:hAnsi="Bookman Old Style"/>
        </w:rPr>
      </w:pPr>
      <w:r w:rsidRPr="001B2242">
        <w:rPr>
          <w:rFonts w:ascii="Bookman Old Style" w:hAnsi="Bookman Old Style"/>
        </w:rPr>
        <w:t xml:space="preserve">                                    //System.out.println(s);</w:t>
      </w:r>
    </w:p>
    <w:p w:rsidR="00264AC2" w:rsidRPr="001B2242" w:rsidRDefault="00BF105E">
      <w:pPr>
        <w:rPr>
          <w:rFonts w:ascii="Bookman Old Style" w:hAnsi="Bookman Old Style"/>
        </w:rPr>
      </w:pPr>
      <w:r w:rsidRPr="001B2242">
        <w:rPr>
          <w:rFonts w:ascii="Bookman Old Style" w:hAnsi="Bookman Old Style"/>
        </w:rPr>
        <w:t xml:space="preserve">                                    InetAddress addr=receiver.getAddress();</w:t>
      </w:r>
    </w:p>
    <w:p w:rsidR="00264AC2" w:rsidRPr="001B2242" w:rsidRDefault="00BF105E">
      <w:pPr>
        <w:rPr>
          <w:rFonts w:ascii="Bookman Old Style" w:hAnsi="Bookman Old Style"/>
        </w:rPr>
      </w:pPr>
      <w:r w:rsidRPr="001B2242">
        <w:rPr>
          <w:rFonts w:ascii="Bookman Old Style" w:hAnsi="Bookman Old Style"/>
        </w:rPr>
        <w:lastRenderedPageBreak/>
        <w:t xml:space="preserve">                                    int port=receiver.getPort();</w:t>
      </w:r>
    </w:p>
    <w:p w:rsidR="00264AC2" w:rsidRPr="001B2242" w:rsidRDefault="00BF105E">
      <w:pPr>
        <w:rPr>
          <w:rFonts w:ascii="Bookman Old Style" w:hAnsi="Bookman Old Style"/>
        </w:rPr>
      </w:pPr>
      <w:r w:rsidRPr="001B2242">
        <w:rPr>
          <w:rFonts w:ascii="Bookman Old Style" w:hAnsi="Bookman Old Style"/>
        </w:rPr>
        <w:t xml:space="preserve">                                    String ip[]={"165.165.80.80","165.165.79.1"};</w:t>
      </w:r>
    </w:p>
    <w:p w:rsidR="00264AC2" w:rsidRPr="001B2242" w:rsidRDefault="00BF105E">
      <w:pPr>
        <w:rPr>
          <w:rFonts w:ascii="Bookman Old Style" w:hAnsi="Bookman Old Style"/>
        </w:rPr>
      </w:pPr>
      <w:r w:rsidRPr="001B2242">
        <w:rPr>
          <w:rFonts w:ascii="Bookman Old Style" w:hAnsi="Bookman Old Style"/>
        </w:rPr>
        <w:t xml:space="preserve">                                    String mac[]={"6A:08:AA:C2","8A:BC:E3:FA"};</w:t>
      </w:r>
    </w:p>
    <w:p w:rsidR="00264AC2" w:rsidRPr="001B2242" w:rsidRDefault="00BF105E">
      <w:pPr>
        <w:rPr>
          <w:rFonts w:ascii="Bookman Old Style" w:hAnsi="Bookman Old Style"/>
        </w:rPr>
      </w:pPr>
      <w:r w:rsidRPr="001B2242">
        <w:rPr>
          <w:rFonts w:ascii="Bookman Old Style" w:hAnsi="Bookman Old Style"/>
        </w:rPr>
        <w:t xml:space="preserve">                                    for(int i=0;i&lt;ip.length;i++)</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if(s.equals(ip[i]))</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sendbyte=mac[i].getBytes();</w:t>
      </w:r>
    </w:p>
    <w:p w:rsidR="00264AC2" w:rsidRPr="001B2242" w:rsidRDefault="00BF105E">
      <w:pPr>
        <w:rPr>
          <w:rFonts w:ascii="Bookman Old Style" w:hAnsi="Bookman Old Style"/>
        </w:rPr>
      </w:pPr>
      <w:r w:rsidRPr="001B2242">
        <w:rPr>
          <w:rFonts w:ascii="Bookman Old Style" w:hAnsi="Bookman Old Style"/>
        </w:rPr>
        <w:t xml:space="preserve">                                                            DatagramPacket sender=new DatagramPacket(sendbyte,sendbyte.length,addr,port);</w:t>
      </w:r>
    </w:p>
    <w:p w:rsidR="00264AC2" w:rsidRPr="001B2242" w:rsidRDefault="00BF105E">
      <w:pPr>
        <w:rPr>
          <w:rFonts w:ascii="Bookman Old Style" w:hAnsi="Bookman Old Style"/>
        </w:rPr>
      </w:pPr>
      <w:r w:rsidRPr="001B2242">
        <w:rPr>
          <w:rFonts w:ascii="Bookman Old Style" w:hAnsi="Bookman Old Style"/>
        </w:rPr>
        <w:t xml:space="preserve">                                                            server.send(sender);</w:t>
      </w:r>
    </w:p>
    <w:p w:rsidR="00264AC2" w:rsidRPr="001B2242" w:rsidRDefault="00BF105E">
      <w:pPr>
        <w:rPr>
          <w:rFonts w:ascii="Bookman Old Style" w:hAnsi="Bookman Old Style"/>
        </w:rPr>
      </w:pPr>
      <w:r w:rsidRPr="001B2242">
        <w:rPr>
          <w:rFonts w:ascii="Bookman Old Style" w:hAnsi="Bookman Old Style"/>
        </w:rPr>
        <w:t xml:space="preserve">                                                            break;</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break;</w:t>
      </w:r>
    </w:p>
    <w:p w:rsidR="00264AC2" w:rsidRPr="001B2242" w:rsidRDefault="00264AC2">
      <w:pPr>
        <w:rPr>
          <w:rFonts w:ascii="Bookman Old Style" w:hAnsi="Bookman Old Style"/>
        </w:rPr>
      </w:pP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catch(Exception 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System.out.println(e);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264AC2">
      <w:pPr>
        <w:rPr>
          <w:rFonts w:ascii="Bookman Old Style" w:hAnsi="Bookman Old Style"/>
        </w:rPr>
      </w:pP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b/>
          <w:color w:val="000000"/>
        </w:rPr>
      </w:pPr>
      <w:r w:rsidRPr="001B2242">
        <w:rPr>
          <w:rFonts w:ascii="Bookman Old Style" w:hAnsi="Bookman Old Style"/>
          <w:b/>
          <w:color w:val="000000"/>
        </w:rPr>
        <w:t>Client Program</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rPr>
      </w:pPr>
      <w:r w:rsidRPr="001B2242">
        <w:rPr>
          <w:rFonts w:ascii="Bookman Old Style" w:hAnsi="Bookman Old Style"/>
        </w:rPr>
        <w:t>import java.io.*;</w:t>
      </w:r>
    </w:p>
    <w:p w:rsidR="00264AC2" w:rsidRPr="001B2242" w:rsidRDefault="00BF105E">
      <w:pPr>
        <w:rPr>
          <w:rFonts w:ascii="Bookman Old Style" w:hAnsi="Bookman Old Style"/>
        </w:rPr>
      </w:pPr>
      <w:r w:rsidRPr="001B2242">
        <w:rPr>
          <w:rFonts w:ascii="Bookman Old Style" w:hAnsi="Bookman Old Style"/>
        </w:rPr>
        <w:t>import java.net.*;</w:t>
      </w:r>
    </w:p>
    <w:p w:rsidR="00264AC2" w:rsidRPr="001B2242" w:rsidRDefault="00BF105E">
      <w:pPr>
        <w:rPr>
          <w:rFonts w:ascii="Bookman Old Style" w:hAnsi="Bookman Old Style"/>
        </w:rPr>
      </w:pPr>
      <w:r w:rsidRPr="001B2242">
        <w:rPr>
          <w:rFonts w:ascii="Bookman Old Style" w:hAnsi="Bookman Old Style"/>
        </w:rPr>
        <w:t>import java.util.*;</w:t>
      </w:r>
    </w:p>
    <w:p w:rsidR="00264AC2" w:rsidRPr="001B2242" w:rsidRDefault="00BF105E">
      <w:pPr>
        <w:rPr>
          <w:rFonts w:ascii="Bookman Old Style" w:hAnsi="Bookman Old Style"/>
        </w:rPr>
      </w:pPr>
      <w:r w:rsidRPr="001B2242">
        <w:rPr>
          <w:rFonts w:ascii="Bookman Old Style" w:hAnsi="Bookman Old Style"/>
        </w:rPr>
        <w:t>class Clientarp12</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BF105E">
      <w:pPr>
        <w:rPr>
          <w:rFonts w:ascii="Bookman Old Style" w:hAnsi="Bookman Old Style"/>
        </w:rPr>
      </w:pPr>
      <w:r w:rsidRPr="001B2242">
        <w:rPr>
          <w:rFonts w:ascii="Bookman Old Style" w:hAnsi="Bookman Old Style"/>
        </w:rPr>
        <w:t xml:space="preserve">            public static void main(String args[])</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try</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DatagramSocket client=new DatagramSocket();</w:t>
      </w:r>
    </w:p>
    <w:p w:rsidR="00264AC2" w:rsidRPr="001B2242" w:rsidRDefault="00BF105E">
      <w:pPr>
        <w:rPr>
          <w:rFonts w:ascii="Bookman Old Style" w:hAnsi="Bookman Old Style"/>
        </w:rPr>
      </w:pPr>
      <w:r w:rsidRPr="001B2242">
        <w:rPr>
          <w:rFonts w:ascii="Bookman Old Style" w:hAnsi="Bookman Old Style"/>
        </w:rPr>
        <w:t xml:space="preserve">                        InetAddress addr=InetAddress.getByName("127.0.0.1");</w:t>
      </w:r>
    </w:p>
    <w:p w:rsidR="00264AC2" w:rsidRPr="001B2242" w:rsidRDefault="00264AC2">
      <w:pPr>
        <w:rPr>
          <w:rFonts w:ascii="Bookman Old Style" w:hAnsi="Bookman Old Style"/>
        </w:rPr>
      </w:pPr>
    </w:p>
    <w:p w:rsidR="00264AC2" w:rsidRPr="001B2242" w:rsidRDefault="00BF105E">
      <w:pPr>
        <w:rPr>
          <w:rFonts w:ascii="Bookman Old Style" w:hAnsi="Bookman Old Style"/>
        </w:rPr>
      </w:pPr>
      <w:r w:rsidRPr="001B2242">
        <w:rPr>
          <w:rFonts w:ascii="Bookman Old Style" w:hAnsi="Bookman Old Style"/>
        </w:rPr>
        <w:t xml:space="preserve">                        byte[] sendbyte=new byte[1024];</w:t>
      </w:r>
    </w:p>
    <w:p w:rsidR="00264AC2" w:rsidRPr="001B2242" w:rsidRDefault="00BF105E">
      <w:pPr>
        <w:rPr>
          <w:rFonts w:ascii="Bookman Old Style" w:hAnsi="Bookman Old Style"/>
        </w:rPr>
      </w:pPr>
      <w:r w:rsidRPr="001B2242">
        <w:rPr>
          <w:rFonts w:ascii="Bookman Old Style" w:hAnsi="Bookman Old Style"/>
        </w:rPr>
        <w:t xml:space="preserve">                        byte[] receivebyte=new byte[1024];</w:t>
      </w:r>
    </w:p>
    <w:p w:rsidR="00264AC2" w:rsidRPr="001B2242" w:rsidRDefault="00BF105E">
      <w:pPr>
        <w:rPr>
          <w:rFonts w:ascii="Bookman Old Style" w:hAnsi="Bookman Old Style"/>
        </w:rPr>
      </w:pPr>
      <w:r w:rsidRPr="001B2242">
        <w:rPr>
          <w:rFonts w:ascii="Bookman Old Style" w:hAnsi="Bookman Old Style"/>
        </w:rPr>
        <w:t xml:space="preserve">                        BufferedReader in=new BufferedReader(new InputStreamReader(System.in));</w:t>
      </w:r>
    </w:p>
    <w:p w:rsidR="00264AC2" w:rsidRPr="001B2242" w:rsidRDefault="00BF105E">
      <w:pPr>
        <w:rPr>
          <w:rFonts w:ascii="Bookman Old Style" w:hAnsi="Bookman Old Style"/>
        </w:rPr>
      </w:pPr>
      <w:r w:rsidRPr="001B2242">
        <w:rPr>
          <w:rFonts w:ascii="Bookman Old Style" w:hAnsi="Bookman Old Style"/>
        </w:rPr>
        <w:t xml:space="preserve">                        System.out.println("Enter the logical address (IP):");</w:t>
      </w:r>
    </w:p>
    <w:p w:rsidR="00264AC2" w:rsidRPr="001B2242" w:rsidRDefault="00BF105E">
      <w:pPr>
        <w:rPr>
          <w:rFonts w:ascii="Bookman Old Style" w:hAnsi="Bookman Old Style"/>
        </w:rPr>
      </w:pPr>
      <w:r w:rsidRPr="001B2242">
        <w:rPr>
          <w:rFonts w:ascii="Bookman Old Style" w:hAnsi="Bookman Old Style"/>
        </w:rPr>
        <w:t xml:space="preserve">                        String str=in.readLine();</w:t>
      </w:r>
    </w:p>
    <w:p w:rsidR="00264AC2" w:rsidRPr="001B2242" w:rsidRDefault="00BF105E">
      <w:pPr>
        <w:rPr>
          <w:rFonts w:ascii="Bookman Old Style" w:hAnsi="Bookman Old Style"/>
        </w:rPr>
      </w:pPr>
      <w:r w:rsidRPr="001B2242">
        <w:rPr>
          <w:rFonts w:ascii="Bookman Old Style" w:hAnsi="Bookman Old Style"/>
        </w:rPr>
        <w:t xml:space="preserve">                        sendbyte=str.getBytes();</w:t>
      </w:r>
    </w:p>
    <w:p w:rsidR="00264AC2" w:rsidRPr="001B2242" w:rsidRDefault="00BF105E">
      <w:pPr>
        <w:rPr>
          <w:rFonts w:ascii="Bookman Old Style" w:hAnsi="Bookman Old Style"/>
        </w:rPr>
      </w:pPr>
      <w:r w:rsidRPr="001B2242">
        <w:rPr>
          <w:rFonts w:ascii="Bookman Old Style" w:hAnsi="Bookman Old Style"/>
        </w:rPr>
        <w:lastRenderedPageBreak/>
        <w:t xml:space="preserve">                        DatagramPacket sender=new DatagramPacket(sendbyte,sendbyte.length,addr,1309);</w:t>
      </w:r>
    </w:p>
    <w:p w:rsidR="00264AC2" w:rsidRPr="001B2242" w:rsidRDefault="00BF105E">
      <w:pPr>
        <w:rPr>
          <w:rFonts w:ascii="Bookman Old Style" w:hAnsi="Bookman Old Style"/>
        </w:rPr>
      </w:pPr>
      <w:r w:rsidRPr="001B2242">
        <w:rPr>
          <w:rFonts w:ascii="Bookman Old Style" w:hAnsi="Bookman Old Style"/>
        </w:rPr>
        <w:t xml:space="preserve">                        client.send(sender);</w:t>
      </w:r>
    </w:p>
    <w:p w:rsidR="00264AC2" w:rsidRPr="001B2242" w:rsidRDefault="00BF105E">
      <w:pPr>
        <w:rPr>
          <w:rFonts w:ascii="Bookman Old Style" w:hAnsi="Bookman Old Style"/>
        </w:rPr>
      </w:pPr>
      <w:r w:rsidRPr="001B2242">
        <w:rPr>
          <w:rFonts w:ascii="Bookman Old Style" w:hAnsi="Bookman Old Style"/>
        </w:rPr>
        <w:t xml:space="preserve">                        DatagramPacket receiver=new DatagramPacket(receivebyte,receivebyte.length);</w:t>
      </w:r>
    </w:p>
    <w:p w:rsidR="00264AC2" w:rsidRPr="001B2242" w:rsidRDefault="00BF105E">
      <w:pPr>
        <w:rPr>
          <w:rFonts w:ascii="Bookman Old Style" w:hAnsi="Bookman Old Style"/>
        </w:rPr>
      </w:pPr>
      <w:r w:rsidRPr="001B2242">
        <w:rPr>
          <w:rFonts w:ascii="Bookman Old Style" w:hAnsi="Bookman Old Style"/>
        </w:rPr>
        <w:t xml:space="preserve">                        client.receive(receiver);</w:t>
      </w:r>
    </w:p>
    <w:p w:rsidR="00264AC2" w:rsidRPr="001B2242" w:rsidRDefault="00BF105E">
      <w:pPr>
        <w:rPr>
          <w:rFonts w:ascii="Bookman Old Style" w:hAnsi="Bookman Old Style"/>
        </w:rPr>
      </w:pPr>
      <w:r w:rsidRPr="001B2242">
        <w:rPr>
          <w:rFonts w:ascii="Bookman Old Style" w:hAnsi="Bookman Old Style"/>
        </w:rPr>
        <w:t xml:space="preserve">                        String s=new String(receiver.getData());</w:t>
      </w:r>
    </w:p>
    <w:p w:rsidR="00264AC2" w:rsidRPr="001B2242" w:rsidRDefault="00BF105E">
      <w:pPr>
        <w:rPr>
          <w:rFonts w:ascii="Bookman Old Style" w:hAnsi="Bookman Old Style"/>
        </w:rPr>
      </w:pPr>
      <w:r w:rsidRPr="001B2242">
        <w:rPr>
          <w:rFonts w:ascii="Bookman Old Style" w:hAnsi="Bookman Old Style"/>
        </w:rPr>
        <w:t xml:space="preserve">                        System.out.println("The Physical Address is: "+s.trim());     </w:t>
      </w:r>
    </w:p>
    <w:p w:rsidR="00264AC2" w:rsidRPr="001B2242" w:rsidRDefault="00BF105E">
      <w:pPr>
        <w:rPr>
          <w:rFonts w:ascii="Bookman Old Style" w:hAnsi="Bookman Old Style"/>
        </w:rPr>
      </w:pPr>
      <w:r w:rsidRPr="001B2242">
        <w:rPr>
          <w:rFonts w:ascii="Bookman Old Style" w:hAnsi="Bookman Old Style"/>
        </w:rPr>
        <w:t xml:space="preserve">                        client.close();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catch(Exception 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System.out.println(e);</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 xml:space="preserve">            }</w:t>
      </w:r>
    </w:p>
    <w:p w:rsidR="00264AC2" w:rsidRPr="001B2242" w:rsidRDefault="00BF105E">
      <w:pPr>
        <w:rPr>
          <w:rFonts w:ascii="Bookman Old Style" w:hAnsi="Bookman Old Style"/>
        </w:rPr>
      </w:pPr>
      <w:r w:rsidRPr="001B2242">
        <w:rPr>
          <w:rFonts w:ascii="Bookman Old Style" w:hAnsi="Bookman Old Style"/>
        </w:rPr>
        <w:t>}</w:t>
      </w:r>
    </w:p>
    <w:p w:rsidR="00264AC2" w:rsidRPr="001B2242" w:rsidRDefault="00BF105E">
      <w:pPr>
        <w:rPr>
          <w:rFonts w:ascii="Bookman Old Style" w:hAnsi="Bookman Old Style"/>
          <w:b/>
          <w:color w:val="000000"/>
        </w:rPr>
      </w:pPr>
      <w:r w:rsidRPr="001B2242">
        <w:rPr>
          <w:rFonts w:ascii="Bookman Old Style" w:hAnsi="Bookman Old Style"/>
          <w:b/>
          <w:color w:val="000000"/>
        </w:rPr>
        <w:t>Output:</w:t>
      </w:r>
    </w:p>
    <w:p w:rsidR="00264AC2" w:rsidRPr="001B2242" w:rsidRDefault="00264AC2">
      <w:pPr>
        <w:rPr>
          <w:rFonts w:ascii="Bookman Old Style" w:hAnsi="Bookman Old Style"/>
          <w:color w:val="000000"/>
        </w:rPr>
      </w:pPr>
    </w:p>
    <w:p w:rsidR="00264AC2" w:rsidRPr="001B2242" w:rsidRDefault="00BF105E">
      <w:pPr>
        <w:rPr>
          <w:rFonts w:ascii="Bookman Old Style" w:hAnsi="Bookman Old Style"/>
          <w:color w:val="000000"/>
        </w:rPr>
      </w:pPr>
      <w:r w:rsidRPr="001B2242">
        <w:rPr>
          <w:rFonts w:ascii="Bookman Old Style" w:eastAsia="Consolas" w:hAnsi="Bookman Old Style" w:cs="Consolas"/>
          <w:noProof/>
          <w:color w:val="000000"/>
          <w:sz w:val="21"/>
          <w:szCs w:val="21"/>
        </w:rPr>
        <w:drawing>
          <wp:inline distT="0" distB="0" distL="0" distR="0" wp14:anchorId="2065043C" wp14:editId="5E603F92">
            <wp:extent cx="4238625" cy="2724150"/>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62" name="image19.png"/>
                    <pic:cNvPicPr preferRelativeResize="0"/>
                  </pic:nvPicPr>
                  <pic:blipFill>
                    <a:blip r:embed="rId25"/>
                    <a:srcRect/>
                    <a:stretch>
                      <a:fillRect/>
                    </a:stretch>
                  </pic:blipFill>
                  <pic:spPr>
                    <a:xfrm>
                      <a:off x="0" y="0"/>
                      <a:ext cx="4238625" cy="2724150"/>
                    </a:xfrm>
                    <a:prstGeom prst="rect">
                      <a:avLst/>
                    </a:prstGeom>
                  </pic:spPr>
                </pic:pic>
              </a:graphicData>
            </a:graphic>
          </wp:inline>
        </w:drawing>
      </w:r>
    </w:p>
    <w:p w:rsidR="00264AC2" w:rsidRPr="001B2242" w:rsidRDefault="00264AC2">
      <w:pPr>
        <w:rPr>
          <w:rFonts w:ascii="Bookman Old Style" w:hAnsi="Bookman Old Style"/>
          <w:color w:val="000000"/>
        </w:rPr>
      </w:pPr>
    </w:p>
    <w:p w:rsidR="00264AC2" w:rsidRPr="001B2242" w:rsidRDefault="00BF105E">
      <w:pPr>
        <w:rPr>
          <w:rFonts w:ascii="Bookman Old Style" w:eastAsia="Consolas" w:hAnsi="Bookman Old Style" w:cs="Consolas"/>
          <w:color w:val="000000"/>
          <w:sz w:val="21"/>
          <w:szCs w:val="21"/>
        </w:rPr>
      </w:pPr>
      <w:r w:rsidRPr="001B2242">
        <w:rPr>
          <w:rFonts w:ascii="Bookman Old Style" w:eastAsia="Consolas" w:hAnsi="Bookman Old Style" w:cs="Consolas"/>
          <w:noProof/>
          <w:color w:val="000000"/>
          <w:sz w:val="21"/>
          <w:szCs w:val="21"/>
        </w:rPr>
        <w:drawing>
          <wp:inline distT="0" distB="0" distL="0" distR="0" wp14:anchorId="2D73B2B6" wp14:editId="4A9BAE75">
            <wp:extent cx="4514850" cy="2714625"/>
            <wp:effectExtent l="0" t="0" r="0" b="0"/>
            <wp:docPr id="64" name="image23.png"/>
            <wp:cNvGraphicFramePr/>
            <a:graphic xmlns:a="http://schemas.openxmlformats.org/drawingml/2006/main">
              <a:graphicData uri="http://schemas.openxmlformats.org/drawingml/2006/picture">
                <pic:pic xmlns:pic="http://schemas.openxmlformats.org/drawingml/2006/picture">
                  <pic:nvPicPr>
                    <pic:cNvPr id="64" name="image23.png"/>
                    <pic:cNvPicPr preferRelativeResize="0"/>
                  </pic:nvPicPr>
                  <pic:blipFill>
                    <a:blip r:embed="rId26"/>
                    <a:srcRect/>
                    <a:stretch>
                      <a:fillRect/>
                    </a:stretch>
                  </pic:blipFill>
                  <pic:spPr>
                    <a:xfrm>
                      <a:off x="0" y="0"/>
                      <a:ext cx="4514850" cy="2714625"/>
                    </a:xfrm>
                    <a:prstGeom prst="rect">
                      <a:avLst/>
                    </a:prstGeom>
                  </pic:spPr>
                </pic:pic>
              </a:graphicData>
            </a:graphic>
          </wp:inline>
        </w:drawing>
      </w:r>
    </w:p>
    <w:p w:rsidR="00264AC2" w:rsidRPr="001B2242" w:rsidRDefault="00264AC2">
      <w:pPr>
        <w:rPr>
          <w:rFonts w:ascii="Bookman Old Style" w:eastAsia="Consolas" w:hAnsi="Bookman Old Style" w:cs="Consolas"/>
          <w:sz w:val="21"/>
          <w:szCs w:val="21"/>
        </w:rPr>
      </w:pPr>
    </w:p>
    <w:p w:rsidR="00264AC2" w:rsidRPr="001B2242" w:rsidRDefault="00BF105E">
      <w:pPr>
        <w:spacing w:line="319" w:lineRule="auto"/>
        <w:jc w:val="both"/>
        <w:rPr>
          <w:rFonts w:ascii="Bookman Old Style" w:hAnsi="Bookman Old Style"/>
        </w:rPr>
      </w:pPr>
      <w:r w:rsidRPr="001B2242">
        <w:rPr>
          <w:rFonts w:ascii="Bookman Old Style" w:hAnsi="Bookman Old Style"/>
          <w:b/>
        </w:rPr>
        <w:t>RESULT:</w:t>
      </w:r>
      <w:r w:rsidRPr="001B2242">
        <w:rPr>
          <w:rFonts w:ascii="Bookman Old Style" w:hAnsi="Bookman Old Style"/>
        </w:rPr>
        <w:t>Thus ARP using UDP has been implemented using JAVA Socket Programming</w:t>
      </w:r>
    </w:p>
    <w:tbl>
      <w:tblPr>
        <w:tblStyle w:val="Style58"/>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8050"/>
      </w:tblGrid>
      <w:tr w:rsidR="00264AC2" w:rsidRPr="001B2242">
        <w:trPr>
          <w:trHeight w:val="128"/>
        </w:trPr>
        <w:tc>
          <w:tcPr>
            <w:tcW w:w="1526" w:type="dxa"/>
          </w:tcPr>
          <w:p w:rsidR="00264AC2" w:rsidRPr="001B2242" w:rsidRDefault="00BF105E">
            <w:pPr>
              <w:spacing w:line="319" w:lineRule="auto"/>
              <w:rPr>
                <w:rFonts w:ascii="Bookman Old Style" w:hAnsi="Bookman Old Style"/>
                <w:b/>
              </w:rPr>
            </w:pPr>
            <w:r w:rsidRPr="001B2242">
              <w:rPr>
                <w:rFonts w:ascii="Bookman Old Style" w:hAnsi="Bookman Old Style"/>
                <w:b/>
              </w:rPr>
              <w:t>Ex No: 11</w:t>
            </w:r>
          </w:p>
        </w:tc>
        <w:tc>
          <w:tcPr>
            <w:tcW w:w="8050" w:type="dxa"/>
            <w:vMerge w:val="restart"/>
          </w:tcPr>
          <w:p w:rsidR="00264AC2" w:rsidRPr="001B2242" w:rsidRDefault="00BF105E">
            <w:pPr>
              <w:spacing w:line="319" w:lineRule="auto"/>
              <w:jc w:val="center"/>
              <w:rPr>
                <w:rFonts w:ascii="Bookman Old Style" w:hAnsi="Bookman Old Style"/>
                <w:b/>
              </w:rPr>
            </w:pPr>
            <w:r w:rsidRPr="001B2242">
              <w:rPr>
                <w:rFonts w:ascii="Bookman Old Style" w:hAnsi="Bookman Old Style"/>
                <w:b/>
              </w:rPr>
              <w:t>STUDY OF IPV6 ADDRESSING AND SUBNETTING</w:t>
            </w:r>
          </w:p>
          <w:p w:rsidR="00264AC2" w:rsidRPr="001B2242" w:rsidRDefault="00264AC2">
            <w:pPr>
              <w:spacing w:line="319" w:lineRule="auto"/>
              <w:rPr>
                <w:rFonts w:ascii="Bookman Old Style" w:hAnsi="Bookman Old Style"/>
              </w:rPr>
            </w:pPr>
          </w:p>
        </w:tc>
      </w:tr>
      <w:tr w:rsidR="00264AC2" w:rsidRPr="001B2242">
        <w:trPr>
          <w:trHeight w:val="127"/>
        </w:trPr>
        <w:tc>
          <w:tcPr>
            <w:tcW w:w="1526" w:type="dxa"/>
          </w:tcPr>
          <w:p w:rsidR="00264AC2" w:rsidRPr="001B2242" w:rsidRDefault="00BF105E">
            <w:pPr>
              <w:spacing w:line="319" w:lineRule="auto"/>
              <w:rPr>
                <w:rFonts w:ascii="Bookman Old Style" w:hAnsi="Bookman Old Style"/>
                <w:b/>
              </w:rPr>
            </w:pPr>
            <w:r w:rsidRPr="001B2242">
              <w:rPr>
                <w:rFonts w:ascii="Bookman Old Style" w:hAnsi="Bookman Old Style"/>
                <w:b/>
              </w:rPr>
              <w:t xml:space="preserve">Date: </w:t>
            </w:r>
          </w:p>
        </w:tc>
        <w:tc>
          <w:tcPr>
            <w:tcW w:w="8050" w:type="dxa"/>
            <w:vMerge/>
          </w:tcPr>
          <w:p w:rsidR="00264AC2" w:rsidRPr="001B2242" w:rsidRDefault="00264AC2">
            <w:pPr>
              <w:widowControl w:val="0"/>
              <w:spacing w:line="276" w:lineRule="auto"/>
              <w:rPr>
                <w:rFonts w:ascii="Bookman Old Style" w:hAnsi="Bookman Old Style"/>
                <w:b/>
              </w:rPr>
            </w:pPr>
          </w:p>
        </w:tc>
      </w:tr>
    </w:tbl>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AIM:</w:t>
      </w:r>
    </w:p>
    <w:p w:rsidR="00264AC2" w:rsidRPr="001B2242" w:rsidRDefault="00BF105E">
      <w:pPr>
        <w:spacing w:line="319" w:lineRule="auto"/>
        <w:jc w:val="both"/>
        <w:rPr>
          <w:rFonts w:ascii="Bookman Old Style" w:hAnsi="Bookman Old Style"/>
        </w:rPr>
      </w:pPr>
      <w:r w:rsidRPr="001B2242">
        <w:rPr>
          <w:rFonts w:ascii="Bookman Old Style" w:hAnsi="Bookman Old Style"/>
        </w:rPr>
        <w:t>To study IPV6 address terminology, IPV6 address format, Types of Addresses, assigning IPaddresses to devices and subnetting.</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PROCEDURE:</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IPv6 Address Terminology</w:t>
      </w: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Node</w:t>
      </w:r>
    </w:p>
    <w:p w:rsidR="00264AC2" w:rsidRPr="001B2242" w:rsidRDefault="00BF105E">
      <w:pPr>
        <w:spacing w:line="319" w:lineRule="auto"/>
        <w:jc w:val="both"/>
        <w:rPr>
          <w:rFonts w:ascii="Bookman Old Style" w:hAnsi="Bookman Old Style"/>
        </w:rPr>
      </w:pPr>
      <w:r w:rsidRPr="001B2242">
        <w:rPr>
          <w:rFonts w:ascii="Bookman Old Style" w:hAnsi="Bookman Old Style"/>
        </w:rPr>
        <w:t>Any device that runs an implementation of IPv6. This includes routers and hosts.</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Router</w:t>
      </w:r>
    </w:p>
    <w:p w:rsidR="00264AC2" w:rsidRPr="001B2242" w:rsidRDefault="00BF105E">
      <w:pPr>
        <w:spacing w:line="319" w:lineRule="auto"/>
        <w:jc w:val="both"/>
        <w:rPr>
          <w:rFonts w:ascii="Bookman Old Style" w:hAnsi="Bookman Old Style"/>
        </w:rPr>
      </w:pPr>
      <w:r w:rsidRPr="001B2242">
        <w:rPr>
          <w:rFonts w:ascii="Bookman Old Style" w:hAnsi="Bookman Old Style"/>
        </w:rPr>
        <w:t>A node that can forward IPv6 packets not explicitly addressed to itself. On an IPv6 network, a router also typically advertises its presence and host configuration information.</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Host</w:t>
      </w:r>
    </w:p>
    <w:p w:rsidR="00264AC2" w:rsidRPr="001B2242" w:rsidRDefault="00BF105E">
      <w:pPr>
        <w:spacing w:line="319" w:lineRule="auto"/>
        <w:jc w:val="both"/>
        <w:rPr>
          <w:rFonts w:ascii="Bookman Old Style" w:hAnsi="Bookman Old Style"/>
        </w:rPr>
      </w:pPr>
      <w:r w:rsidRPr="001B2242">
        <w:rPr>
          <w:rFonts w:ascii="Bookman Old Style" w:hAnsi="Bookman Old Style"/>
        </w:rPr>
        <w:t>A node that cannot forward IPv6 packets not explicitly addressed to itself (a non-router). A host is typically the source and a destination of IPv6 traffic, and it silently discards traffic received that is not explicitly addressed to itself.</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Upper-layer protocol</w:t>
      </w:r>
    </w:p>
    <w:p w:rsidR="00264AC2" w:rsidRPr="001B2242" w:rsidRDefault="00BF105E">
      <w:pPr>
        <w:spacing w:line="319" w:lineRule="auto"/>
        <w:jc w:val="both"/>
        <w:rPr>
          <w:rFonts w:ascii="Bookman Old Style" w:hAnsi="Bookman Old Style"/>
        </w:rPr>
      </w:pPr>
      <w:r w:rsidRPr="001B2242">
        <w:rPr>
          <w:rFonts w:ascii="Bookman Old Style" w:hAnsi="Bookman Old Style"/>
        </w:rPr>
        <w:t>A protocol above IPv6 that uses IPv6 as its transport. Examples include Internet layer protocols such as ICMPv6 and Transport layer protocols such as TCP and UDP (but not Application layer protocols such as FTP and DNS, which use TCP and UDP as their transport).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Link</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The set of network interfaces that are bounded by routers and that use the same 64-bit IPv6unicast address prefix. Other terms for “link” are subnet and network segment.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Network</w:t>
      </w:r>
    </w:p>
    <w:p w:rsidR="00264AC2" w:rsidRPr="001B2242" w:rsidRDefault="00BF105E">
      <w:pPr>
        <w:spacing w:line="319" w:lineRule="auto"/>
        <w:jc w:val="both"/>
        <w:rPr>
          <w:rFonts w:ascii="Bookman Old Style" w:hAnsi="Bookman Old Style"/>
        </w:rPr>
      </w:pPr>
      <w:r w:rsidRPr="001B2242">
        <w:rPr>
          <w:rFonts w:ascii="Bookman Old Style" w:hAnsi="Bookman Old Style"/>
        </w:rPr>
        <w:t>Two or more subnets connected by routers. Another term for networks is internetworks.</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Neighbors</w:t>
      </w:r>
    </w:p>
    <w:p w:rsidR="00264AC2" w:rsidRPr="001B2242" w:rsidRDefault="00BF105E">
      <w:pPr>
        <w:spacing w:line="319" w:lineRule="auto"/>
        <w:jc w:val="both"/>
        <w:rPr>
          <w:rFonts w:ascii="Bookman Old Style" w:hAnsi="Bookman Old Style"/>
        </w:rPr>
      </w:pPr>
      <w:r w:rsidRPr="001B2242">
        <w:rPr>
          <w:rFonts w:ascii="Bookman Old Style" w:hAnsi="Bookman Old Style"/>
        </w:rPr>
        <w:t>Nodes connected to the same link. Neighbors in IPv6 have special significance because of IPv6Neighbor Discovery, which has facilities to resolve neighbor link layer addresses and detect and monitor neighbor reach ability</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Interface</w:t>
      </w:r>
    </w:p>
    <w:p w:rsidR="00264AC2" w:rsidRPr="001B2242" w:rsidRDefault="00BF105E">
      <w:pPr>
        <w:spacing w:line="319" w:lineRule="auto"/>
        <w:jc w:val="both"/>
        <w:rPr>
          <w:rFonts w:ascii="Bookman Old Style" w:hAnsi="Bookman Old Style"/>
        </w:rPr>
      </w:pPr>
      <w:r w:rsidRPr="001B2242">
        <w:rPr>
          <w:rFonts w:ascii="Bookman Old Style" w:hAnsi="Bookman Old Style"/>
        </w:rPr>
        <w:t>The representation of a physical or logical attachment of a node to a link. An example of a physical interface is a network adapter. An example of a logical interface is a “tunnel” interface that is used to send IPv6 packets across an IPv4 network by encapsulating the IPv6 packet inside an IPv4header.</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An identifier that can be used as the source or destination of IPv6 packets that is assigned at the IPv6layer to an interface or set of interfaces.</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Packet</w:t>
      </w:r>
    </w:p>
    <w:p w:rsidR="00264AC2" w:rsidRPr="001B2242" w:rsidRDefault="00BF105E">
      <w:pPr>
        <w:spacing w:line="319" w:lineRule="auto"/>
        <w:jc w:val="both"/>
        <w:rPr>
          <w:rFonts w:ascii="Bookman Old Style" w:hAnsi="Bookman Old Style"/>
        </w:rPr>
      </w:pPr>
      <w:r w:rsidRPr="001B2242">
        <w:rPr>
          <w:rFonts w:ascii="Bookman Old Style" w:hAnsi="Bookman Old Style"/>
        </w:rPr>
        <w:t>The protocol data unit (PDU) that exists at the IPv6 layer and is composed of an IPv6 header and payload.</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Link</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MTU The maximum transmission unit (MTU)—the number of bytes in the largest IPv6packet—that can be sent on a link. Because the maximum frame size includes the link-layer medium headers and trailers, the link MTU is not the same as the maximum frame size of the link. The linkMTU is the same as the maximum payload size of the link-layer technology. For example, for Ethernet Using Ethernet II encapsulation, the maximum Ethernet frame payload size is 1500 bytes. Therefore,the link MTU is 1500. For a link with multiple link-layer technologies (for example, a bridged </w:t>
      </w:r>
      <w:r w:rsidRPr="001B2242">
        <w:rPr>
          <w:rFonts w:ascii="Bookman Old Style" w:hAnsi="Bookman Old Style"/>
        </w:rPr>
        <w:lastRenderedPageBreak/>
        <w:t>link),the link MTU is the smallest link MTU of all the link-layer technologies present on the link</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Path</w:t>
      </w:r>
    </w:p>
    <w:p w:rsidR="00264AC2" w:rsidRPr="001B2242" w:rsidRDefault="00BF105E">
      <w:pPr>
        <w:spacing w:line="319" w:lineRule="auto"/>
        <w:jc w:val="both"/>
        <w:rPr>
          <w:rFonts w:ascii="Bookman Old Style" w:hAnsi="Bookman Old Style"/>
        </w:rPr>
      </w:pPr>
      <w:r w:rsidRPr="001B2242">
        <w:rPr>
          <w:rFonts w:ascii="Bookman Old Style" w:hAnsi="Bookman Old Style"/>
        </w:rPr>
        <w:t>MTU The maximum-sized IPv6 packet that can be sent without performing host fragmentation between a source and destination over a path in an IPv6 network. The path MTU is typically the smallest link MTU of all the links in the path.</w:t>
      </w: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IPv6 Address Format</w:t>
      </w:r>
    </w:p>
    <w:p w:rsidR="00264AC2" w:rsidRPr="001B2242" w:rsidRDefault="00BF105E">
      <w:pPr>
        <w:spacing w:line="319" w:lineRule="auto"/>
        <w:jc w:val="both"/>
        <w:rPr>
          <w:rFonts w:ascii="Bookman Old Style" w:hAnsi="Bookman Old Style"/>
        </w:rPr>
      </w:pPr>
      <w:r w:rsidRPr="001B2242">
        <w:rPr>
          <w:rFonts w:ascii="Bookman Old Style" w:hAnsi="Bookman Old Style"/>
        </w:rPr>
        <w:t>Whereas IPv4 addresses use a dotted-decimal format, where each byte ranges from 0 to255.IPv6 addresses use eight sets of four hexadecimal addresses (16 bits in each set), separated by a colon (:),like this: xxxx:xxxx:xxxx:xxxx:xxxx:xxxx:xxxx:xxxx (x would be a hexadecimal value). This Notation is commonly called string notation.</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Hexadecimal values can be displayed in either lower- or upper-case for the numbers A–F..A leading zero in a set of numbers can be omitted; for example, you could either enter 0012 or 12 in one of the eight fields—both are correct. If you have successive fields of zeroes in an IPv6 address, you can represent them as two colons (::). For example, 0:0:0:0:0:0:0:5 could be represented as ::5; andABC:567:0:0:8888:9999:1111:0 could be represented as ABC:567::8888:9999:1111:0. However, you can only do this once in the address: ABC::567::891::00 would be invalid since :: appears more than once in the address. The reason for this limitation is that if you had two or more repetitions, you wouldn't know how many sets of zeros were being omitted from each part. An unspecified address is represented as ::, since it contains all zeros.</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Types of IPv6 Addresses</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Anycast</w:t>
      </w:r>
    </w:p>
    <w:p w:rsidR="00264AC2" w:rsidRPr="001B2242" w:rsidRDefault="00BF105E">
      <w:pPr>
        <w:spacing w:line="319" w:lineRule="auto"/>
        <w:jc w:val="both"/>
        <w:rPr>
          <w:rFonts w:ascii="Bookman Old Style" w:hAnsi="Bookman Old Style"/>
        </w:rPr>
      </w:pPr>
      <w:r w:rsidRPr="001B2242">
        <w:rPr>
          <w:rFonts w:ascii="Bookman Old Style" w:hAnsi="Bookman Old Style"/>
        </w:rPr>
        <w:t>An anycast address identifies one or more interfaces. Notice that the term device isn’t used since a device can have more than one interface. Sometimes people use the term node to designate an interface on a device. Basically, an anycast is a hybrid of a unicast and multicast 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 With a unicast, one packet is sent to one destination;</w:t>
      </w:r>
    </w:p>
    <w:p w:rsidR="00264AC2" w:rsidRPr="001B2242" w:rsidRDefault="00BF105E">
      <w:pPr>
        <w:spacing w:line="319" w:lineRule="auto"/>
        <w:jc w:val="both"/>
        <w:rPr>
          <w:rFonts w:ascii="Bookman Old Style" w:hAnsi="Bookman Old Style"/>
        </w:rPr>
      </w:pPr>
      <w:r w:rsidRPr="001B2242">
        <w:rPr>
          <w:rFonts w:ascii="Bookman Old Style" w:hAnsi="Bookman Old Style"/>
        </w:rPr>
        <w:t>• With a multicast, one packet is sent to all members of the multicast group;</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 With an anycast, a packet is sent to any one member of a group of devices that are configured</w:t>
      </w:r>
    </w:p>
    <w:p w:rsidR="00264AC2" w:rsidRPr="001B2242" w:rsidRDefault="00BF105E">
      <w:pPr>
        <w:spacing w:line="319" w:lineRule="auto"/>
        <w:jc w:val="both"/>
        <w:rPr>
          <w:rFonts w:ascii="Bookman Old Style" w:hAnsi="Bookman Old Style"/>
        </w:rPr>
      </w:pPr>
      <w:r w:rsidRPr="001B2242">
        <w:rPr>
          <w:rFonts w:ascii="Bookman Old Style" w:hAnsi="Bookman Old Style"/>
        </w:rPr>
        <w:t>with the anycast address. By default, packets sent to an anycast address are forwarded to the closest interface (node), which is based on the routing process employed to get the packet to the destination. Given this process, anycast addresses are commonly referred to as one-to-the-nearest addresses.</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Multicast</w:t>
      </w:r>
    </w:p>
    <w:p w:rsidR="00264AC2" w:rsidRPr="001B2242" w:rsidRDefault="00BF105E">
      <w:pPr>
        <w:spacing w:line="319" w:lineRule="auto"/>
        <w:jc w:val="both"/>
        <w:rPr>
          <w:rFonts w:ascii="Bookman Old Style" w:hAnsi="Bookman Old Style"/>
        </w:rPr>
      </w:pPr>
      <w:r w:rsidRPr="001B2242">
        <w:rPr>
          <w:rFonts w:ascii="Bookman Old Style" w:hAnsi="Bookman Old Style"/>
        </w:rPr>
        <w:t>Represent a group of interfaces interested in seeing the same traffic.</w:t>
      </w:r>
    </w:p>
    <w:p w:rsidR="00264AC2" w:rsidRPr="001B2242" w:rsidRDefault="00BF105E">
      <w:pPr>
        <w:spacing w:line="319" w:lineRule="auto"/>
        <w:jc w:val="both"/>
        <w:rPr>
          <w:rFonts w:ascii="Bookman Old Style" w:hAnsi="Bookman Old Style"/>
        </w:rPr>
      </w:pPr>
      <w:r w:rsidRPr="001B2242">
        <w:rPr>
          <w:rFonts w:ascii="Bookman Old Style" w:hAnsi="Bookman Old Style"/>
        </w:rPr>
        <w:t>• The first 8 bits are set to FF.</w:t>
      </w:r>
    </w:p>
    <w:p w:rsidR="00264AC2" w:rsidRPr="001B2242" w:rsidRDefault="00BF105E">
      <w:pPr>
        <w:spacing w:line="319" w:lineRule="auto"/>
        <w:jc w:val="both"/>
        <w:rPr>
          <w:rFonts w:ascii="Bookman Old Style" w:hAnsi="Bookman Old Style"/>
        </w:rPr>
      </w:pPr>
      <w:r w:rsidRPr="001B2242">
        <w:rPr>
          <w:rFonts w:ascii="Bookman Old Style" w:hAnsi="Bookman Old Style"/>
        </w:rPr>
        <w:t>• The next 4 bits are the lifetime of the address: 0 is permanent and 1 is temporary.</w:t>
      </w:r>
    </w:p>
    <w:p w:rsidR="00264AC2" w:rsidRPr="001B2242" w:rsidRDefault="00BF105E">
      <w:pPr>
        <w:spacing w:line="319" w:lineRule="auto"/>
        <w:jc w:val="both"/>
        <w:rPr>
          <w:rFonts w:ascii="Bookman Old Style" w:hAnsi="Bookman Old Style"/>
        </w:rPr>
      </w:pPr>
      <w:r w:rsidRPr="001B2242">
        <w:rPr>
          <w:rFonts w:ascii="Bookman Old Style" w:hAnsi="Bookman Old Style"/>
        </w:rPr>
        <w:t>• The next 4 bits indicate the scope of the multicast address (how far the packet can travel):</w:t>
      </w:r>
    </w:p>
    <w:p w:rsidR="00264AC2" w:rsidRPr="001B2242" w:rsidRDefault="00BF105E">
      <w:pPr>
        <w:spacing w:line="319" w:lineRule="auto"/>
        <w:jc w:val="both"/>
        <w:rPr>
          <w:rFonts w:ascii="Bookman Old Style" w:hAnsi="Bookman Old Style"/>
        </w:rPr>
      </w:pPr>
      <w:r w:rsidRPr="001B2242">
        <w:rPr>
          <w:rFonts w:ascii="Bookman Old Style" w:hAnsi="Bookman Old Style"/>
        </w:rPr>
        <w:t>1 is for a node, 2 is for a link, 5 is for the site, 8 is for the organization, and E is global(the Internet).</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Unicast</w:t>
      </w:r>
    </w:p>
    <w:p w:rsidR="00264AC2" w:rsidRPr="001B2242" w:rsidRDefault="00BF105E">
      <w:pPr>
        <w:spacing w:line="319" w:lineRule="auto"/>
        <w:jc w:val="both"/>
        <w:rPr>
          <w:rFonts w:ascii="Bookman Old Style" w:hAnsi="Bookman Old Style"/>
        </w:rPr>
      </w:pPr>
      <w:r w:rsidRPr="001B2242">
        <w:rPr>
          <w:rFonts w:ascii="Bookman Old Style" w:hAnsi="Bookman Old Style"/>
        </w:rPr>
        <w:t>The following types of addresses are unicast IPv6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 Global unicast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 Link-local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 Site-local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 Unique local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 Special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 Transition addresses</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Global Unicast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IPv6 global addresses are equivalent to public IPv4 addresses. They are globally routable and reachable on the IPv6 Internet. Global unicast addresses are designed to be aggregated or summarized for an efficient routing infrastructure. Unlike the current IPv4-based Internet, which is a mixture of both flat and hierarchical routing, the IPv6-based Internet has been designed from its foundation to support efficient, hierarchical addressing and routing. The scope of a global address is the entire IPv6Internet. RFC 4291 defines global addresses as all addresses that are not the unspecified, loopback,link-local unicast, or multicast addresses. </w:t>
      </w:r>
      <w:r w:rsidRPr="001B2242">
        <w:rPr>
          <w:rFonts w:ascii="Bookman Old Style" w:hAnsi="Bookman Old Style"/>
        </w:rPr>
        <w:lastRenderedPageBreak/>
        <w:t>However, Figure shows the structure of global unicast addresses defined in RFC 3587 that are currently being used on the IPv6 Internet. The structure of global unicast addresses defined in RFC 3587. The fields in the global unicast address are described in the following list: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Global Routing Prefix Indicates the global routing prefix for a specific organization’s site. The Combination of the three fixed bits and the 45-bit Global Routing Prefix is used to create a 48-bit site prefix, which is assigned to an individual site of an organization. A site is an autonomously operatingIP-based network that is connected to the IPv6 Internet. Network architects and administrators within the site determine the addressing plan and routing policy for the organization network. Once assigned,routers on the IPv6 Internet forward IPv6 traffic matching the 48-bit prefix to the routers of the organization's site.</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Subnet ID The Subnet ID is used within an organization’s site to identify subnets within its site. The Size of this field is 16 bits. The organization’s site can use these 16 bits within its site to create 65,536subnets or multiple levels of addressing hierarchy and an efficient routing infrastructure. With 16 bits in subnetting flexibility, a global unicast prefix assigned to an organization site is equivalent to a publicIPv4 Class A address prefix (assuming that the last octet is used for identifying nodes on subnets). Therouting structure of the organization’s network is not visible to the ISP.Interface ID Indicates the interface on a specific subnet within the site. The size of this field is 64 bits. The interface ID in IPv6is equivalent to the node ID or host ID in IPv4.</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Local-Use Unicast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Local-use unicast addresses do not have a global scope and can be reused. There are two types of local-use unicast addresses: Link-local addresses are used between on-link neighbors and forNeighbor Discovery processes. Site-local addresses are used between nodes communicating with other nodes in the same organization.</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Link-Local Addresses FE8:: through FEB::</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Link-local addresses are a new concept in IPv6. These kinds of addresses have a smaller scope as to how far they can travel: just the local link (the </w:t>
      </w:r>
      <w:r w:rsidRPr="001B2242">
        <w:rPr>
          <w:rFonts w:ascii="Bookman Old Style" w:hAnsi="Bookman Old Style"/>
        </w:rPr>
        <w:lastRenderedPageBreak/>
        <w:t>data link layer link). Routers will process packets destined to a link-local address, but they will not forward them to other links. Their most common uses for a device to acquire unicast site-local or global unicast addressing information, discovering the default gateway, and discovering other layer 2 neighbors on the segment. IPv6 link-local addresses identified by the initial 10 bits being set to 1111 1110 10 and the next 54 bits set to 0, are used by nodes when communicating with neighboring nodes on the same link. For example, on a single-link IPv6network with no router, link-local addresses are used to communicate between hosts on the link. IPv6link-local addresses are similar to IPv4 link-local addresses defined in RFC 3927 that use the169.254.0.0/16 prefix. The use of IPv4 link-local addresses is known as Automatic Private IPAddressing (APIPA) in Windows Vista, Windows Server 2008, Windows Server 2003, and WindowsXP. The scope of a link local address is the local link. A link-local address is required for someNeighbor Discovery processes and is always automatically configured, even in the absence of all other unicast addresses. Link-local addresses always begin with FE80. With the 64-bit interface identifier,the prefix for link-local addresses is always FE80::/64.</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Site-Local Addresses FEC:: through FFF::</w:t>
      </w:r>
    </w:p>
    <w:p w:rsidR="00264AC2" w:rsidRPr="001B2242" w:rsidRDefault="00BF105E">
      <w:pPr>
        <w:spacing w:line="319" w:lineRule="auto"/>
        <w:jc w:val="both"/>
        <w:rPr>
          <w:rFonts w:ascii="Bookman Old Style" w:hAnsi="Bookman Old Style"/>
        </w:rPr>
      </w:pPr>
      <w:r w:rsidRPr="001B2242">
        <w:rPr>
          <w:rFonts w:ascii="Bookman Old Style" w:hAnsi="Bookman Old Style"/>
        </w:rPr>
        <w:t>It represents a particular site or company. These addresses can be used within a company without having to waste any public IP addresses—not that this is a concern, given the large number of addresses available in IPv6. However, by using private addresses, you can easily control who is allowed to leave your network and get returning traffic back by setting up address translation policies for IPv6.</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Site-local addresses, identified by setting the first 10 bits to 1111 1110 11, are equivalent to the IPv4private address space (10.0.0.0/8, 172.16.0.0/12, and 192.168.0.0/16). For example, private intranets that do not have a direct, routed connection to the IPv6 Internet can use site local addresses conflicting with global addresses. Site-local addresses are not reachable from other sites, and routers must not forward site-local traffic outside the site. Site-local addresses can be used in addition to globaladdresses. The scope of a site-local address is the site. Unlike link-local addresses, site-local addresses are not automatically configured and must be assigned either through stateless or stateful address autoconfiguration. The first 10 </w:t>
      </w:r>
      <w:r w:rsidRPr="001B2242">
        <w:rPr>
          <w:rFonts w:ascii="Bookman Old Style" w:hAnsi="Bookman Old Style"/>
        </w:rPr>
        <w:lastRenderedPageBreak/>
        <w:t>bits are always fixed for site-local addresses, beginning with FEC0::/10.After the 10 fixed bits is a 54-bit Subnet ID field that provides 54 bits with which you can create subnets within your organization. You can have a flat subnet structure, or you can divide the high order bits of the Subnet ID field to create a hierarchical and summarized routing infrastructure. After the SubnetID field is a 64-bit Interface ID field that identifies a specific interface on a subnet. Site-local addresses have been formally deprecated in RFC 3879 for future IPv6 implementations. However, existing implementations of IPv6 can continue to use site-local addresses.</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Zone IDs for Local-Use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Unlike global addresses, local-use addresses (link-local and site-local addresses) can be reused.Link-local addresses are reused on each link. Site-local addresses can be reused within each site of an organization. Because of this address reuse capability, link-local and site-local addresses are ambiguous. To specify the link on which the destination is located or the site within which the destination is located, an additional identifier is needed. This additional identifier is a zone identifier(ID), also known as a scope ID, which identifies a connected portion of a network that has a specified scope. The syntax specified in RFC 4007 for identifying the zone associated with a local-use addressis Address%zone ID, in which Address is a local-use unicast IPv6 address and zone ID is an integer value representing the zone. The values of the zone ID are defined relative to the sending host.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Therefore, different hosts might determine different zone ID values for the same physical zone. For Example, Host A might choose 3 to represent the zone of an attached link and Host B might choose 4to represent the same link.</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Unique Local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Site-local addresses provide a private addressing alternative to global addresses for internet traffic. However, because the site-local address prefix can be reused to address multiple sites within an organization, a site-local address prefix can be duplicated. The ambiguity of site local addresses in an organization adds complexity and difficulty for applications, routers, and network managers</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To replace site-local addresses with a new type of address that is private to an organization yet unique across all the sites of the organization, RFC 4193 defines unique local IPv6 unicast addresses.</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The first 7 bits have the fixed binary value of 1111110. All local addresses have the address prefixFC00::/7. The Local (L) flag is set 1 to indicate that the prefix is locally assigned. The L flag value set to 0 is not defined in RFC 3879. Therefore, unique local addresses within an organization with the Lflag set to 1 have the address prefix of FD00::/8. The Global ID identifies a specific site within an organization and is set to a randomly derived 40-bit value. By deriving a random value for the GlobalID, an organization can have statistically unique 48-bit prefixes assigned to their sites. Additionally,two organizations that use unique local addresses that merge have a low probability of duplicating a48-bit unique local address prefix, minimizing site renumbering. Unlike the Global Routing Prefix in global addresses, the Global IDs in unique local address prefixes are not designed to be summarized.</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The following are the special IPv6 addresses:</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Unspecified 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The unspecified address (0:0:0:0:0:0:0:0 or ::) is used only to indicate the absence of an address. It is equivalent to the IPv4 unspecified address of 0.0.0.0. The unspecified address is typically used as a source address when a unique address has not yet been determined. The unspecified address is neverassigned to an interface or used as a destination address.</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Loopback 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The loopback address (0:0:0:0:0:0:0:1 or ::1) is assigned to a loopback interface, enabling a node to send packets to itself. It is equivalent to the IPv4 loopback address of 127.0.0.1. Packets addressed to the loopback address must never be sent on a link or forwarded by an IPv6 router.</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Transition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To aid in the transition from IPv4 to IPv6 and the coexistence of both types of hosts, the following addresses are defined:</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IPv4-compatible 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The IPv4-compatible address, 0:0:0:0:0:0:w.x.y.z or ::w.x.y.z (where w.x.y.z is the dotted decimal representation of a public IPv4 address), is used by IPv6/IPv4 nodes that are communicating with IPv6over an IPv4 infrastructure that uses public IPv4 addresses, such as the Internet. IPv4-compatible addresses are deprecated in RFC 4291 and are not supported in IPv6 for Windows Vista and WindowsServer 2008.</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IPv4-mapped 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The IPv4-mapped address, 0:0:0:0:0:FFFF:w.x.y.z or ::FFFF: w.x.y.z, is used to represent an IPv4address as a 128-bit IPv6 address.</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ISATAP 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An address of the type 64-bit prefix:0:5EFE:w.x.y.z, where w.x.y.z is a private IPv4 address, is assignedto a node for the Intra-Site Automatic Tunnel Addressing Protocol (ISATAP) IPv6 transition technology.</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Teredo 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 global address that uses the prefix 2001::/32 and is assigned to a node for the Teredo IPv6 transition technology. Beyond the first 32 bits, Teredo addresses are used to encode the IPv4 address of a Teredo Server, flags, and an obscured version of a Teredo client’s external address and UDP port number.</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Assigning IPv6 address to Devices</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IPv6 Addresses for a Host</w:t>
      </w:r>
    </w:p>
    <w:p w:rsidR="00264AC2" w:rsidRPr="001B2242" w:rsidRDefault="00BF105E">
      <w:pPr>
        <w:spacing w:line="319" w:lineRule="auto"/>
        <w:jc w:val="both"/>
        <w:rPr>
          <w:rFonts w:ascii="Bookman Old Style" w:hAnsi="Bookman Old Style"/>
        </w:rPr>
      </w:pPr>
      <w:r w:rsidRPr="001B2242">
        <w:rPr>
          <w:rFonts w:ascii="Bookman Old Style" w:hAnsi="Bookman Old Style"/>
        </w:rPr>
        <w:t>An IPv4 host with a single network adapter typically has a single IPv4 address assigned to that adapter.An IPv6 host, however, usually has multiple IPv6 addresses assigned to each adapter. The interfaces on a typical IPv6 host are assigned the following unicast addresses:</w:t>
      </w:r>
    </w:p>
    <w:p w:rsidR="00264AC2" w:rsidRPr="001B2242" w:rsidRDefault="00264AC2">
      <w:pPr>
        <w:spacing w:line="319" w:lineRule="auto"/>
        <w:jc w:val="both"/>
        <w:rPr>
          <w:rFonts w:ascii="Bookman Old Style" w:hAnsi="Bookman Old Style"/>
          <w:b/>
          <w:i/>
        </w:rPr>
      </w:pPr>
    </w:p>
    <w:p w:rsidR="00264AC2" w:rsidRPr="001B2242" w:rsidRDefault="00BF105E">
      <w:pPr>
        <w:spacing w:line="319" w:lineRule="auto"/>
        <w:jc w:val="both"/>
        <w:rPr>
          <w:rFonts w:ascii="Bookman Old Style" w:hAnsi="Bookman Old Style"/>
          <w:b/>
          <w:i/>
        </w:rPr>
      </w:pPr>
      <w:r w:rsidRPr="001B2242">
        <w:rPr>
          <w:rFonts w:ascii="Bookman Old Style" w:hAnsi="Bookman Old Style"/>
          <w:b/>
          <w:i/>
        </w:rPr>
        <w:t>A link-local address for each interface</w:t>
      </w:r>
    </w:p>
    <w:p w:rsidR="00264AC2" w:rsidRPr="001B2242" w:rsidRDefault="00BF105E">
      <w:pPr>
        <w:spacing w:line="319" w:lineRule="auto"/>
        <w:jc w:val="both"/>
        <w:rPr>
          <w:rFonts w:ascii="Bookman Old Style" w:hAnsi="Bookman Old Style"/>
        </w:rPr>
      </w:pPr>
      <w:r w:rsidRPr="001B2242">
        <w:rPr>
          <w:rFonts w:ascii="Bookman Old Style" w:hAnsi="Bookman Old Style"/>
        </w:rPr>
        <w:t>Additional unicast addresses for each interface (which could be one or multiple unique local or global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 The loopback address (::1) for the loopback interface: Typical IPv6 hosts are always logically multi homed because they always have at least two addresses with which they can receive packets—a link-local address for local link traffic and a routable unique local or global address.Additionally, each interface on an IPv6 host is listening for traffic on the following multicast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 The interface-local scope all-nodes multicast address (FF01::1)</w:t>
      </w:r>
    </w:p>
    <w:p w:rsidR="00264AC2" w:rsidRPr="001B2242" w:rsidRDefault="00BF105E">
      <w:pPr>
        <w:spacing w:line="319" w:lineRule="auto"/>
        <w:jc w:val="both"/>
        <w:rPr>
          <w:rFonts w:ascii="Bookman Old Style" w:hAnsi="Bookman Old Style"/>
        </w:rPr>
      </w:pPr>
      <w:r w:rsidRPr="001B2242">
        <w:rPr>
          <w:rFonts w:ascii="Bookman Old Style" w:hAnsi="Bookman Old Style"/>
        </w:rPr>
        <w:t>• The link-local scope all-nodes multicast address (FF02::1)</w:t>
      </w:r>
    </w:p>
    <w:p w:rsidR="00264AC2" w:rsidRPr="001B2242" w:rsidRDefault="00BF105E">
      <w:pPr>
        <w:spacing w:line="319" w:lineRule="auto"/>
        <w:jc w:val="both"/>
        <w:rPr>
          <w:rFonts w:ascii="Bookman Old Style" w:hAnsi="Bookman Old Style"/>
        </w:rPr>
      </w:pPr>
      <w:r w:rsidRPr="001B2242">
        <w:rPr>
          <w:rFonts w:ascii="Bookman Old Style" w:hAnsi="Bookman Old Style"/>
        </w:rPr>
        <w:t>• The solicited-node address for each unicast address assigned</w:t>
      </w:r>
    </w:p>
    <w:p w:rsidR="00264AC2" w:rsidRPr="001B2242" w:rsidRDefault="00BF105E">
      <w:pPr>
        <w:spacing w:line="319" w:lineRule="auto"/>
        <w:jc w:val="both"/>
        <w:rPr>
          <w:rFonts w:ascii="Bookman Old Style" w:hAnsi="Bookman Old Style"/>
        </w:rPr>
      </w:pPr>
      <w:r w:rsidRPr="001B2242">
        <w:rPr>
          <w:rFonts w:ascii="Bookman Old Style" w:hAnsi="Bookman Old Style"/>
        </w:rPr>
        <w:t>• The multicast addresses of joined groups</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SUBNETTING</w:t>
      </w:r>
    </w:p>
    <w:p w:rsidR="00264AC2" w:rsidRPr="001B2242" w:rsidRDefault="00BF105E">
      <w:pPr>
        <w:spacing w:line="319" w:lineRule="auto"/>
        <w:jc w:val="both"/>
        <w:rPr>
          <w:rFonts w:ascii="Bookman Old Style" w:hAnsi="Bookman Old Style"/>
        </w:rPr>
      </w:pPr>
      <w:r w:rsidRPr="001B2242">
        <w:rPr>
          <w:rFonts w:ascii="Bookman Old Style" w:hAnsi="Bookman Old Style"/>
        </w:rPr>
        <w:t>A subnetwork or subnet is a logical subdivision of an IP network. The practice of dividing a network into two or more networks is called subnetting. Computers that belong to a subnet are addressed with an identical most-significant bit-group in their IP addresses.</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Advantage of Subnetting</w:t>
      </w:r>
    </w:p>
    <w:p w:rsidR="00264AC2" w:rsidRPr="001B2242" w:rsidRDefault="00BF105E">
      <w:pPr>
        <w:spacing w:line="319" w:lineRule="auto"/>
        <w:jc w:val="both"/>
        <w:rPr>
          <w:rFonts w:ascii="Bookman Old Style" w:hAnsi="Bookman Old Style"/>
        </w:rPr>
      </w:pPr>
      <w:r w:rsidRPr="001B2242">
        <w:rPr>
          <w:rFonts w:ascii="Bookman Old Style" w:hAnsi="Bookman Old Style"/>
        </w:rPr>
        <w:t>• Subnetting allows us to break a single large network in smaller networks. Small Networks are easy to manage.</w:t>
      </w:r>
    </w:p>
    <w:p w:rsidR="00264AC2" w:rsidRPr="001B2242" w:rsidRDefault="00BF105E">
      <w:pPr>
        <w:spacing w:line="319" w:lineRule="auto"/>
        <w:jc w:val="both"/>
        <w:rPr>
          <w:rFonts w:ascii="Bookman Old Style" w:hAnsi="Bookman Old Style"/>
        </w:rPr>
      </w:pPr>
      <w:r w:rsidRPr="001B2242">
        <w:rPr>
          <w:rFonts w:ascii="Bookman Old Style" w:hAnsi="Bookman Old Style"/>
        </w:rPr>
        <w:t>• Subnetting reduces network traffic by allowing only the broadcast traffic which is relevant to the subnet.</w:t>
      </w:r>
    </w:p>
    <w:p w:rsidR="00264AC2" w:rsidRPr="001B2242" w:rsidRDefault="00BF105E">
      <w:pPr>
        <w:spacing w:line="319" w:lineRule="auto"/>
        <w:jc w:val="both"/>
        <w:rPr>
          <w:rFonts w:ascii="Bookman Old Style" w:hAnsi="Bookman Old Style"/>
        </w:rPr>
      </w:pPr>
      <w:r w:rsidRPr="001B2242">
        <w:rPr>
          <w:rFonts w:ascii="Bookman Old Style" w:hAnsi="Bookman Old Style"/>
        </w:rPr>
        <w:t>• By reducing unnecessary traffic, Subnetting improves overall performance of the network.</w:t>
      </w:r>
    </w:p>
    <w:p w:rsidR="00264AC2" w:rsidRPr="001B2242" w:rsidRDefault="00BF105E">
      <w:pPr>
        <w:spacing w:line="319" w:lineRule="auto"/>
        <w:jc w:val="both"/>
        <w:rPr>
          <w:rFonts w:ascii="Bookman Old Style" w:hAnsi="Bookman Old Style"/>
        </w:rPr>
      </w:pPr>
      <w:r w:rsidRPr="001B2242">
        <w:rPr>
          <w:rFonts w:ascii="Bookman Old Style" w:hAnsi="Bookman Old Style"/>
        </w:rPr>
        <w:t>• By blocking a subnet’ traffic in the subnet, Subnetting increases security of the network.</w:t>
      </w:r>
    </w:p>
    <w:p w:rsidR="00264AC2" w:rsidRPr="001B2242" w:rsidRDefault="00BF105E">
      <w:pPr>
        <w:spacing w:line="319" w:lineRule="auto"/>
        <w:jc w:val="both"/>
        <w:rPr>
          <w:rFonts w:ascii="Bookman Old Style" w:hAnsi="Bookman Old Style"/>
        </w:rPr>
      </w:pPr>
      <w:r w:rsidRPr="001B2242">
        <w:rPr>
          <w:rFonts w:ascii="Bookman Old Style" w:hAnsi="Bookman Old Style"/>
        </w:rPr>
        <w:t>• Subnetting reduces the requirement of IP range.</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Disadvantage of Subnetting</w:t>
      </w:r>
    </w:p>
    <w:p w:rsidR="00264AC2" w:rsidRPr="001B2242" w:rsidRDefault="00BF105E">
      <w:pPr>
        <w:spacing w:line="319" w:lineRule="auto"/>
        <w:jc w:val="both"/>
        <w:rPr>
          <w:rFonts w:ascii="Bookman Old Style" w:hAnsi="Bookman Old Style"/>
        </w:rPr>
      </w:pPr>
      <w:r w:rsidRPr="001B2242">
        <w:rPr>
          <w:rFonts w:ascii="Bookman Old Style" w:hAnsi="Bookman Old Style"/>
        </w:rPr>
        <w:t>• Different subnets need an intermediate device known as router to communicate with each otherSince each subnet uses its own network address and broadcast address, more subnetsmean more wastage of IP addresses.</w:t>
      </w:r>
    </w:p>
    <w:p w:rsidR="00264AC2" w:rsidRPr="001B2242" w:rsidRDefault="00BF105E">
      <w:pPr>
        <w:spacing w:line="319" w:lineRule="auto"/>
        <w:jc w:val="both"/>
        <w:rPr>
          <w:rFonts w:ascii="Bookman Old Style" w:hAnsi="Bookman Old Style"/>
        </w:rPr>
      </w:pPr>
      <w:r w:rsidRPr="001B2242">
        <w:rPr>
          <w:rFonts w:ascii="Bookman Old Style" w:hAnsi="Bookman Old Style"/>
        </w:rPr>
        <w:t>• Subnetting adds complexity in the network. An experienced network administrator is required to manage the subnetted network.</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Class A Subnets</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In Class A, only the first octet is used as Network identifier and the rest of three octets are used to be assigned to Hosts (i.e. 16777214 Hosts per Network). To make more subnet in Class A, bits fromHost part are borrowed and the subnet mask is changed accordingly.For example, if one MSB (Most Significant Bit) is borrowed from host bits of second octet and added to Network address, it creates two Subnets (21=2) with (223-2) 8388606 Hosts per Subnet.</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Class B Subnets</w:t>
      </w:r>
    </w:p>
    <w:p w:rsidR="00264AC2" w:rsidRPr="001B2242" w:rsidRDefault="00BF105E">
      <w:pPr>
        <w:spacing w:line="319" w:lineRule="auto"/>
        <w:jc w:val="both"/>
        <w:rPr>
          <w:rFonts w:ascii="Bookman Old Style" w:hAnsi="Bookman Old Style"/>
        </w:rPr>
      </w:pPr>
      <w:r w:rsidRPr="001B2242">
        <w:rPr>
          <w:rFonts w:ascii="Bookman Old Style" w:hAnsi="Bookman Old Style"/>
        </w:rPr>
        <w:t>By default, using Classful Networking, 14 bits are used as Network bits providing (214) 16384Networks and (216-2) 65534 Hosts. Class B IP Addresses can be subnetted the same way as Class Aaddresses, by borrowing bits from Host bits.</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Class C Subnets</w:t>
      </w:r>
    </w:p>
    <w:p w:rsidR="00264AC2" w:rsidRPr="001B2242" w:rsidRDefault="00BF105E">
      <w:pPr>
        <w:spacing w:line="319" w:lineRule="auto"/>
        <w:jc w:val="both"/>
        <w:rPr>
          <w:rFonts w:ascii="Bookman Old Style" w:hAnsi="Bookman Old Style"/>
        </w:rPr>
      </w:pPr>
      <w:r w:rsidRPr="001B2242">
        <w:rPr>
          <w:rFonts w:ascii="Bookman Old Style" w:hAnsi="Bookman Old Style"/>
        </w:rPr>
        <w:t>Class C IP addresses are normally assigned to a very small size network because it can only have 254 hosts in a network.</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RESULT:</w:t>
      </w:r>
    </w:p>
    <w:p w:rsidR="00264AC2" w:rsidRPr="001B2242" w:rsidRDefault="00BF105E">
      <w:pPr>
        <w:spacing w:line="319" w:lineRule="auto"/>
        <w:jc w:val="both"/>
        <w:rPr>
          <w:rFonts w:ascii="Bookman Old Style" w:hAnsi="Bookman Old Style"/>
        </w:rPr>
      </w:pPr>
      <w:r w:rsidRPr="001B2242">
        <w:rPr>
          <w:rFonts w:ascii="Bookman Old Style" w:hAnsi="Bookman Old Style"/>
        </w:rPr>
        <w:t>Thus the IPV6 address terminology, IPV6 address format, Types of Addresses, assigning IPaddresses to devices and subnetting were studied successfully</w:t>
      </w:r>
    </w:p>
    <w:p w:rsidR="00264AC2" w:rsidRPr="001B2242" w:rsidRDefault="00264AC2">
      <w:pPr>
        <w:spacing w:line="319" w:lineRule="auto"/>
        <w:jc w:val="both"/>
        <w:rPr>
          <w:rFonts w:ascii="Bookman Old Style" w:hAnsi="Bookman Old Style"/>
        </w:rPr>
      </w:pPr>
    </w:p>
    <w:p w:rsidR="00264AC2" w:rsidRPr="001B2242" w:rsidRDefault="00264AC2">
      <w:pPr>
        <w:spacing w:line="319" w:lineRule="auto"/>
        <w:jc w:val="both"/>
        <w:rPr>
          <w:rFonts w:ascii="Bookman Old Style" w:hAnsi="Bookman Old Style"/>
        </w:rPr>
      </w:pPr>
    </w:p>
    <w:p w:rsidR="00264AC2" w:rsidRPr="001B2242" w:rsidRDefault="00264AC2">
      <w:pPr>
        <w:spacing w:line="319" w:lineRule="auto"/>
        <w:jc w:val="both"/>
        <w:rPr>
          <w:rFonts w:ascii="Bookman Old Style" w:hAnsi="Bookman Old Style"/>
        </w:rPr>
      </w:pPr>
    </w:p>
    <w:p w:rsidR="00264AC2" w:rsidRPr="001B2242" w:rsidRDefault="00264AC2">
      <w:pPr>
        <w:spacing w:line="319" w:lineRule="auto"/>
        <w:jc w:val="both"/>
        <w:rPr>
          <w:rFonts w:ascii="Bookman Old Style" w:hAnsi="Bookman Old Style"/>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tbl>
      <w:tblPr>
        <w:tblStyle w:val="Style59"/>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8050"/>
      </w:tblGrid>
      <w:tr w:rsidR="00264AC2" w:rsidRPr="001B2242">
        <w:trPr>
          <w:trHeight w:val="128"/>
        </w:trPr>
        <w:tc>
          <w:tcPr>
            <w:tcW w:w="1526" w:type="dxa"/>
          </w:tcPr>
          <w:p w:rsidR="00264AC2" w:rsidRPr="001B2242" w:rsidRDefault="00BF105E">
            <w:pPr>
              <w:spacing w:line="319" w:lineRule="auto"/>
              <w:rPr>
                <w:rFonts w:ascii="Bookman Old Style" w:hAnsi="Bookman Old Style"/>
                <w:b/>
              </w:rPr>
            </w:pPr>
            <w:r w:rsidRPr="001B2242">
              <w:rPr>
                <w:rFonts w:ascii="Bookman Old Style" w:hAnsi="Bookman Old Style"/>
                <w:b/>
              </w:rPr>
              <w:t>Ex No: 12</w:t>
            </w:r>
          </w:p>
        </w:tc>
        <w:tc>
          <w:tcPr>
            <w:tcW w:w="8050" w:type="dxa"/>
            <w:vMerge w:val="restart"/>
          </w:tcPr>
          <w:p w:rsidR="00264AC2" w:rsidRPr="001B2242" w:rsidRDefault="00BF105E">
            <w:pPr>
              <w:spacing w:line="319" w:lineRule="auto"/>
              <w:jc w:val="center"/>
              <w:rPr>
                <w:rFonts w:ascii="Bookman Old Style" w:hAnsi="Bookman Old Style"/>
                <w:b/>
              </w:rPr>
            </w:pPr>
            <w:r w:rsidRPr="001B2242">
              <w:rPr>
                <w:rFonts w:ascii="Bookman Old Style" w:hAnsi="Bookman Old Style"/>
                <w:b/>
              </w:rPr>
              <w:t>Implementation of NAT</w:t>
            </w:r>
          </w:p>
          <w:p w:rsidR="00264AC2" w:rsidRPr="001B2242" w:rsidRDefault="00264AC2">
            <w:pPr>
              <w:spacing w:line="319" w:lineRule="auto"/>
              <w:rPr>
                <w:rFonts w:ascii="Bookman Old Style" w:hAnsi="Bookman Old Style"/>
              </w:rPr>
            </w:pPr>
          </w:p>
        </w:tc>
      </w:tr>
      <w:tr w:rsidR="00264AC2" w:rsidRPr="001B2242">
        <w:trPr>
          <w:trHeight w:val="127"/>
        </w:trPr>
        <w:tc>
          <w:tcPr>
            <w:tcW w:w="1526" w:type="dxa"/>
          </w:tcPr>
          <w:p w:rsidR="00264AC2" w:rsidRPr="001B2242" w:rsidRDefault="00BF105E">
            <w:pPr>
              <w:spacing w:line="319" w:lineRule="auto"/>
              <w:rPr>
                <w:rFonts w:ascii="Bookman Old Style" w:hAnsi="Bookman Old Style"/>
                <w:b/>
              </w:rPr>
            </w:pPr>
            <w:r w:rsidRPr="001B2242">
              <w:rPr>
                <w:rFonts w:ascii="Bookman Old Style" w:hAnsi="Bookman Old Style"/>
                <w:b/>
              </w:rPr>
              <w:t xml:space="preserve">Date: </w:t>
            </w:r>
          </w:p>
        </w:tc>
        <w:tc>
          <w:tcPr>
            <w:tcW w:w="8050" w:type="dxa"/>
            <w:vMerge/>
          </w:tcPr>
          <w:p w:rsidR="00264AC2" w:rsidRPr="001B2242" w:rsidRDefault="00264AC2">
            <w:pPr>
              <w:widowControl w:val="0"/>
              <w:spacing w:line="276" w:lineRule="auto"/>
              <w:rPr>
                <w:rFonts w:ascii="Bookman Old Style" w:hAnsi="Bookman Old Style"/>
                <w:b/>
              </w:rPr>
            </w:pPr>
          </w:p>
        </w:tc>
      </w:tr>
    </w:tbl>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AIM:</w:t>
      </w:r>
    </w:p>
    <w:p w:rsidR="00264AC2" w:rsidRPr="001B2242" w:rsidRDefault="00BF105E">
      <w:pPr>
        <w:spacing w:line="319" w:lineRule="auto"/>
        <w:jc w:val="both"/>
        <w:rPr>
          <w:rFonts w:ascii="Bookman Old Style" w:hAnsi="Bookman Old Style"/>
        </w:rPr>
      </w:pPr>
      <w:r w:rsidRPr="001B2242">
        <w:rPr>
          <w:rFonts w:ascii="Bookman Old Style" w:hAnsi="Bookman Old Style"/>
        </w:rPr>
        <w:t>To implement Network Address Translation (NAT) Protocol using Java program</w:t>
      </w:r>
    </w:p>
    <w:p w:rsidR="00264AC2" w:rsidRPr="001B2242" w:rsidRDefault="00264AC2">
      <w:pPr>
        <w:rPr>
          <w:rFonts w:ascii="Bookman Old Style" w:hAnsi="Bookman Old Style"/>
          <w:b/>
        </w:rPr>
      </w:pPr>
    </w:p>
    <w:p w:rsidR="00264AC2" w:rsidRPr="001B2242" w:rsidRDefault="00BF105E">
      <w:pPr>
        <w:rPr>
          <w:rFonts w:ascii="Bookman Old Style" w:hAnsi="Bookman Old Style"/>
          <w:b/>
        </w:rPr>
      </w:pPr>
      <w:r w:rsidRPr="001B2242">
        <w:rPr>
          <w:rFonts w:ascii="Bookman Old Style" w:hAnsi="Bookman Old Style"/>
          <w:b/>
        </w:rPr>
        <w:t>ALGORITHM</w:t>
      </w:r>
    </w:p>
    <w:p w:rsidR="00264AC2" w:rsidRPr="001B2242" w:rsidRDefault="00264AC2">
      <w:pPr>
        <w:rPr>
          <w:rFonts w:ascii="Bookman Old Style" w:hAnsi="Bookman Old Style"/>
          <w:b/>
        </w:rPr>
      </w:pPr>
    </w:p>
    <w:p w:rsidR="00264AC2" w:rsidRPr="001B2242" w:rsidRDefault="00BF105E">
      <w:pPr>
        <w:shd w:val="clear" w:color="auto" w:fill="FFFFFF"/>
        <w:spacing w:after="240"/>
        <w:jc w:val="both"/>
        <w:rPr>
          <w:rFonts w:ascii="Bookman Old Style" w:hAnsi="Bookman Old Style"/>
          <w:color w:val="24292F"/>
        </w:rPr>
      </w:pPr>
      <w:r w:rsidRPr="001B2242">
        <w:rPr>
          <w:rFonts w:ascii="Bookman Old Style" w:hAnsi="Bookman Old Style"/>
          <w:color w:val="24292F"/>
        </w:rPr>
        <w:t>• A new datagram packet is made consisting of the data from the client and is sent to the server with the device’s assigned addresses - hence performing NAT.</w:t>
      </w:r>
    </w:p>
    <w:p w:rsidR="00264AC2" w:rsidRPr="001B2242" w:rsidRDefault="00BF105E">
      <w:pPr>
        <w:shd w:val="clear" w:color="auto" w:fill="FFFFFF"/>
        <w:spacing w:after="240"/>
        <w:jc w:val="both"/>
        <w:rPr>
          <w:rFonts w:ascii="Bookman Old Style" w:hAnsi="Bookman Old Style"/>
          <w:color w:val="24292F"/>
        </w:rPr>
      </w:pPr>
      <w:r w:rsidRPr="001B2242">
        <w:rPr>
          <w:rFonts w:ascii="Bookman Old Style" w:hAnsi="Bookman Old Style"/>
          <w:color w:val="24292F"/>
        </w:rPr>
        <w:t>• The server on receiving the packet will display the message and then ask for a response. This response is then sent to the device i.e. the address from where the packet came.</w:t>
      </w:r>
    </w:p>
    <w:p w:rsidR="00264AC2" w:rsidRPr="001B2242" w:rsidRDefault="00BF105E">
      <w:pPr>
        <w:shd w:val="clear" w:color="auto" w:fill="FFFFFF"/>
        <w:spacing w:after="240"/>
        <w:jc w:val="both"/>
        <w:rPr>
          <w:rFonts w:ascii="Bookman Old Style" w:hAnsi="Bookman Old Style"/>
          <w:color w:val="24292F"/>
        </w:rPr>
      </w:pPr>
      <w:r w:rsidRPr="001B2242">
        <w:rPr>
          <w:rFonts w:ascii="Bookman Old Style" w:hAnsi="Bookman Old Style"/>
          <w:color w:val="24292F"/>
        </w:rPr>
        <w:t xml:space="preserve">• The device will then print the </w:t>
      </w:r>
      <w:r w:rsidRPr="001B2242">
        <w:rPr>
          <w:rFonts w:ascii="Bookman Old Style" w:hAnsi="Bookman Old Style"/>
        </w:rPr>
        <w:t>System IP Address</w:t>
      </w:r>
    </w:p>
    <w:p w:rsidR="00264AC2" w:rsidRPr="001B2242" w:rsidRDefault="00BF105E">
      <w:pPr>
        <w:shd w:val="clear" w:color="auto" w:fill="FFFFFF"/>
        <w:spacing w:after="240"/>
        <w:jc w:val="both"/>
        <w:rPr>
          <w:rFonts w:ascii="Bookman Old Style" w:hAnsi="Bookman Old Style"/>
          <w:color w:val="24292F"/>
        </w:rPr>
      </w:pPr>
      <w:r w:rsidRPr="001B2242">
        <w:rPr>
          <w:rFonts w:ascii="Bookman Old Style" w:hAnsi="Bookman Old Style"/>
          <w:color w:val="24292F"/>
        </w:rPr>
        <w:t>• If An error “</w:t>
      </w:r>
      <w:r w:rsidRPr="001B2242">
        <w:rPr>
          <w:rFonts w:ascii="Bookman Old Style" w:hAnsi="Bookman Old Style"/>
        </w:rPr>
        <w:t>Cannot Execute Properly”</w:t>
      </w:r>
      <w:r w:rsidRPr="001B2242">
        <w:rPr>
          <w:rFonts w:ascii="Bookman Old Style" w:hAnsi="Bookman Old Style"/>
          <w:color w:val="24292F"/>
        </w:rPr>
        <w:t>message is sent either by client or server, the entire established connection will be terminated.</w:t>
      </w:r>
    </w:p>
    <w:p w:rsidR="00264AC2" w:rsidRPr="001B2242" w:rsidRDefault="00264AC2">
      <w:pPr>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PROGRAM:</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java.net.*;</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java.io.*;</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java.util.*;</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java.net.InetAddress;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public class JavaProgram</w:t>
      </w:r>
    </w:p>
    <w:p w:rsidR="00264AC2" w:rsidRPr="001B2242" w:rsidRDefault="00BF105E">
      <w:pPr>
        <w:spacing w:line="319" w:lineRule="auto"/>
        <w:jc w:val="both"/>
        <w:rPr>
          <w:rFonts w:ascii="Bookman Old Style" w:hAnsi="Bookman Old Style"/>
        </w:rPr>
      </w:pPr>
      <w:r w:rsidRPr="001B2242">
        <w:rPr>
          <w:rFonts w:ascii="Bookman Old Style" w:hAnsi="Bookman Old Style"/>
        </w:rPr>
        <w:t>{</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public static void main(String args[]) throws Exception</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 Returns the instance of InetAddress containing</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 local host name and 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InetAddress localhost = InetAddress.getLocalHost();</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System.out.println("System IP Address : "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(localhost.getHostAddress()).trim());</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 Find public IP 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 xml:space="preserve">        String systemipaddress =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try</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URL url_name = new URL("http://bot.whatismyipaddress.com");</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BufferedReader sc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new BufferedReader(new InputStreamReader(url_name.openStream()));</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 reads system IPAddress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systemipaddress = sc.readLine().trim();</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catch (Exception e)</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systemipaddress = "Cannot Execute Properly";</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System.out.println("Public IP Address: " + systemipaddress +"\n");</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w:t>
      </w:r>
    </w:p>
    <w:p w:rsidR="00264AC2" w:rsidRPr="001B2242" w:rsidRDefault="00BF105E">
      <w:pPr>
        <w:spacing w:line="319" w:lineRule="auto"/>
        <w:jc w:val="both"/>
        <w:rPr>
          <w:rFonts w:ascii="Bookman Old Style" w:hAnsi="Bookman Old Style"/>
          <w:b/>
        </w:rPr>
      </w:pPr>
      <w:r w:rsidRPr="001B2242">
        <w:rPr>
          <w:rFonts w:ascii="Bookman Old Style" w:hAnsi="Bookman Old Style"/>
          <w:b/>
        </w:rPr>
        <w:t>Output:</w:t>
      </w:r>
    </w:p>
    <w:p w:rsidR="00264AC2" w:rsidRPr="001B2242" w:rsidRDefault="00BF105E">
      <w:pPr>
        <w:spacing w:line="319" w:lineRule="auto"/>
        <w:jc w:val="both"/>
        <w:rPr>
          <w:rFonts w:ascii="Bookman Old Style" w:hAnsi="Bookman Old Style"/>
        </w:rPr>
      </w:pPr>
      <w:r w:rsidRPr="001B2242">
        <w:rPr>
          <w:rFonts w:ascii="Bookman Old Style" w:hAnsi="Bookman Old Style"/>
          <w:noProof/>
        </w:rPr>
        <w:drawing>
          <wp:inline distT="114300" distB="114300" distL="114300" distR="114300" wp14:anchorId="51809D23" wp14:editId="4E19315D">
            <wp:extent cx="3133725" cy="714375"/>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65" name="image20.png"/>
                    <pic:cNvPicPr preferRelativeResize="0"/>
                  </pic:nvPicPr>
                  <pic:blipFill>
                    <a:blip r:embed="rId27"/>
                    <a:srcRect/>
                    <a:stretch>
                      <a:fillRect/>
                    </a:stretch>
                  </pic:blipFill>
                  <pic:spPr>
                    <a:xfrm>
                      <a:off x="0" y="0"/>
                      <a:ext cx="3133725" cy="714375"/>
                    </a:xfrm>
                    <a:prstGeom prst="rect">
                      <a:avLst/>
                    </a:prstGeom>
                  </pic:spPr>
                </pic:pic>
              </a:graphicData>
            </a:graphic>
          </wp:inline>
        </w:drawing>
      </w:r>
    </w:p>
    <w:p w:rsidR="00264AC2" w:rsidRPr="001B2242" w:rsidRDefault="00BF105E">
      <w:pPr>
        <w:spacing w:line="319" w:lineRule="auto"/>
        <w:jc w:val="both"/>
        <w:rPr>
          <w:rFonts w:ascii="Bookman Old Style" w:hAnsi="Bookman Old Style"/>
          <w:b/>
        </w:rPr>
      </w:pPr>
      <w:r w:rsidRPr="001B2242">
        <w:rPr>
          <w:rFonts w:ascii="Bookman Old Style" w:hAnsi="Bookman Old Style"/>
          <w:b/>
        </w:rPr>
        <w:t xml:space="preserve">RESULT: </w:t>
      </w:r>
    </w:p>
    <w:p w:rsidR="00264AC2" w:rsidRPr="001B2242" w:rsidRDefault="00BF105E">
      <w:pPr>
        <w:spacing w:line="319" w:lineRule="auto"/>
        <w:jc w:val="both"/>
        <w:rPr>
          <w:rFonts w:ascii="Bookman Old Style" w:hAnsi="Bookman Old Style"/>
        </w:rPr>
      </w:pPr>
      <w:r w:rsidRPr="001B2242">
        <w:rPr>
          <w:rFonts w:ascii="Bookman Old Style" w:hAnsi="Bookman Old Style"/>
        </w:rPr>
        <w:t>Thus NAT has been implemented</w:t>
      </w: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p w:rsidR="00264AC2" w:rsidRPr="001B2242" w:rsidRDefault="00264AC2">
      <w:pPr>
        <w:rPr>
          <w:rFonts w:ascii="Bookman Old Style" w:eastAsia="Consolas" w:hAnsi="Bookman Old Style" w:cs="Consolas"/>
          <w:sz w:val="21"/>
          <w:szCs w:val="21"/>
        </w:rPr>
      </w:pPr>
    </w:p>
    <w:tbl>
      <w:tblPr>
        <w:tblStyle w:val="Style60"/>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8050"/>
      </w:tblGrid>
      <w:tr w:rsidR="00264AC2" w:rsidRPr="001B2242">
        <w:trPr>
          <w:trHeight w:val="128"/>
        </w:trPr>
        <w:tc>
          <w:tcPr>
            <w:tcW w:w="1526" w:type="dxa"/>
          </w:tcPr>
          <w:p w:rsidR="00264AC2" w:rsidRPr="001B2242" w:rsidRDefault="00BF105E">
            <w:pPr>
              <w:spacing w:line="319" w:lineRule="auto"/>
              <w:rPr>
                <w:rFonts w:ascii="Bookman Old Style" w:hAnsi="Bookman Old Style"/>
                <w:b/>
              </w:rPr>
            </w:pPr>
            <w:r w:rsidRPr="001B2242">
              <w:rPr>
                <w:rFonts w:ascii="Bookman Old Style" w:hAnsi="Bookman Old Style"/>
                <w:b/>
              </w:rPr>
              <w:lastRenderedPageBreak/>
              <w:t>Ex No: 13</w:t>
            </w:r>
          </w:p>
        </w:tc>
        <w:tc>
          <w:tcPr>
            <w:tcW w:w="8050" w:type="dxa"/>
            <w:vMerge w:val="restart"/>
          </w:tcPr>
          <w:p w:rsidR="00264AC2" w:rsidRPr="001B2242" w:rsidRDefault="00BF105E">
            <w:pPr>
              <w:spacing w:line="319" w:lineRule="auto"/>
              <w:jc w:val="center"/>
              <w:rPr>
                <w:rFonts w:ascii="Bookman Old Style" w:hAnsi="Bookman Old Style"/>
                <w:b/>
              </w:rPr>
            </w:pPr>
            <w:r w:rsidRPr="001B2242">
              <w:rPr>
                <w:rFonts w:ascii="Bookman Old Style" w:hAnsi="Bookman Old Style"/>
                <w:b/>
              </w:rPr>
              <w:t>Implementation of VPN</w:t>
            </w:r>
          </w:p>
          <w:p w:rsidR="00264AC2" w:rsidRPr="001B2242" w:rsidRDefault="00264AC2">
            <w:pPr>
              <w:spacing w:line="319" w:lineRule="auto"/>
              <w:rPr>
                <w:rFonts w:ascii="Bookman Old Style" w:hAnsi="Bookman Old Style"/>
              </w:rPr>
            </w:pPr>
          </w:p>
        </w:tc>
      </w:tr>
      <w:tr w:rsidR="00264AC2" w:rsidRPr="001B2242">
        <w:trPr>
          <w:trHeight w:val="127"/>
        </w:trPr>
        <w:tc>
          <w:tcPr>
            <w:tcW w:w="1526" w:type="dxa"/>
          </w:tcPr>
          <w:p w:rsidR="00264AC2" w:rsidRPr="001B2242" w:rsidRDefault="00BF105E">
            <w:pPr>
              <w:spacing w:line="319" w:lineRule="auto"/>
              <w:rPr>
                <w:rFonts w:ascii="Bookman Old Style" w:hAnsi="Bookman Old Style"/>
                <w:b/>
              </w:rPr>
            </w:pPr>
            <w:r w:rsidRPr="001B2242">
              <w:rPr>
                <w:rFonts w:ascii="Bookman Old Style" w:hAnsi="Bookman Old Style"/>
                <w:b/>
              </w:rPr>
              <w:t xml:space="preserve">Date: </w:t>
            </w:r>
          </w:p>
        </w:tc>
        <w:tc>
          <w:tcPr>
            <w:tcW w:w="8050" w:type="dxa"/>
            <w:vMerge/>
          </w:tcPr>
          <w:p w:rsidR="00264AC2" w:rsidRPr="001B2242" w:rsidRDefault="00264AC2">
            <w:pPr>
              <w:widowControl w:val="0"/>
              <w:spacing w:line="276" w:lineRule="auto"/>
              <w:rPr>
                <w:rFonts w:ascii="Bookman Old Style" w:hAnsi="Bookman Old Style"/>
                <w:b/>
              </w:rPr>
            </w:pPr>
          </w:p>
        </w:tc>
      </w:tr>
    </w:tbl>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AIM:</w:t>
      </w:r>
    </w:p>
    <w:p w:rsidR="00264AC2" w:rsidRPr="001B2242" w:rsidRDefault="00BF105E">
      <w:pPr>
        <w:spacing w:line="319" w:lineRule="auto"/>
        <w:jc w:val="both"/>
        <w:rPr>
          <w:rFonts w:ascii="Bookman Old Style" w:hAnsi="Bookman Old Style"/>
        </w:rPr>
      </w:pPr>
      <w:r w:rsidRPr="001B2242">
        <w:rPr>
          <w:rFonts w:ascii="Bookman Old Style" w:hAnsi="Bookman Old Style"/>
        </w:rPr>
        <w:t>To implement Virtual Private Network (VPN) protocol  using Java program</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PROGRAM (VPN):</w:t>
      </w: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java.util.*;</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java.net.*;</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java.io.*;</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java.sql.*;</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public class UDP_VPN{</w:t>
      </w:r>
    </w:p>
    <w:p w:rsidR="00264AC2" w:rsidRPr="001B2242" w:rsidRDefault="00BF105E">
      <w:pPr>
        <w:spacing w:line="319" w:lineRule="auto"/>
        <w:jc w:val="both"/>
        <w:rPr>
          <w:rFonts w:ascii="Bookman Old Style" w:hAnsi="Bookman Old Style"/>
        </w:rPr>
      </w:pPr>
      <w:r w:rsidRPr="001B2242">
        <w:rPr>
          <w:rFonts w:ascii="Bookman Old Style" w:hAnsi="Bookman Old Style"/>
        </w:rPr>
        <w:t>static String encode(String[] array){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StringBuilder output=new StringBuilder();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for (String i:array )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output.append((i.length()+1)+"-"+i);</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return output.toString();</w:t>
      </w:r>
    </w:p>
    <w:p w:rsidR="00264AC2" w:rsidRPr="001B2242" w:rsidRDefault="00BF105E">
      <w:pPr>
        <w:spacing w:line="319" w:lineRule="auto"/>
        <w:jc w:val="both"/>
        <w:rPr>
          <w:rFonts w:ascii="Bookman Old Style" w:hAnsi="Bookman Old Style"/>
        </w:rPr>
      </w:pPr>
      <w:r w:rsidRPr="001B2242">
        <w:rPr>
          <w:rFonts w:ascii="Bookman Old Style" w:hAnsi="Bookman Old Style"/>
        </w:rPr>
        <w: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t>static String[] decode(String encoded){</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StringBuilder en=new StringBuilder(encoded);</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ArrayList&lt;String&gt; output = new ArrayList&lt;String&gt;();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int len,i;</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for (i=0,len=0;en.length()!=0;++i,len=0)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while(Character.isDigit(en.charAt(0))){</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len=len*10+Integer.parseInt(en.charAt(0)+"");</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en.deleteCharAt(0);</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output.add(en.substring(1,len));//consider region after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en.delete(0,len);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return output.toArray(new String[0]);</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t>public static void main(String[] args)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System.out.println();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Scanner sc=new Scanner(System.in);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 inMsg="",outMsg="";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 xml:space="preserve">//for time being they will be same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 secretAuthenticationKey = "AbraKaDabra", validAuthenticationRespnse="readyToUse";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byte[] inData,outData;</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InetAddress clientAddress,serverAddress;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int clientPort,serverPort,vpnPublicPort=3333,vpnPrivatePort=5555;</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 clientRequest,responseToClient= new String[3];</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boolean validUser=false;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 vpnPublicIP="",vpnPrivateIP="";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try{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vpnPublicIP=InetAddress.getLocalHost().getHostAddress();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vpnPrivateIP=InetAddress.getLocalHost().getHostAddress();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}catch(Exception 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e.printStackTrace();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try{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DatagramSocket ds=new DatagramSocket(vpnPublicPort);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DatagramPacket dsp,drp;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inData=new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drp=new DatagramPacket(inData,inData.length);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ds.receive(drp);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clientAddress=drp.getAddress();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clientPort=drp.getPort();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/*String clientaddr;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clientaddr=clientAddress.toString();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Class.forName("com.mysql.jdbc.Driver");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Connection con=DriverManager.getConnection("jdbc:mysql://localhost:3306/vpn","root","");</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 xml:space="preserve">PreparedStatement stmt=con.prepareStatement("insert into ipad values(?,?,?,?)");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stmt.setString(1,clientaddr);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stmt.setInt(2,clientPort);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stmt.setString(3,vpnPrivateIP);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stmt.setInt(4,vpnPrivatePort);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 xml:space="preserve">int i=stmt.executeUpdate();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con.close();*/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inMsg=new String(drp.getData(),0,drp.getLength());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clientRequest = decode(inMsg);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System.out.println("Client msg : "+Arrays.toString(clientRequest));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if (clientRequest[2].equals(secretAuthenticationKey))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responseToClient[0]=vpnPrivateIP;//private ip address of vpn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responseToClient[1]=vpnPrivatePort+"";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responseToClient[2]=validAuthenticationRespnse;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validUser=true;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System.out.println("Client Authenticated\n");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else{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responseToClient[0]=vpnPrivateIP;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responseToClient[1]=vpnPublicPort+"";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responseToClient[2]="requestDenied";</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validUser=false;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System.out.println("Unauthorized client");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outMsg=encode(responseToClient);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outData=outMsg.getBytes();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dsp=new DatagramPacket(outData,outData.length,clientAddress,clientPort);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ds.send(dsp);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ds.close();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catch (Exception e)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System.out.println(e.toString());</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t>}</w:t>
      </w:r>
    </w:p>
    <w:p w:rsidR="00264AC2" w:rsidRPr="001B2242" w:rsidRDefault="00264AC2">
      <w:pPr>
        <w:spacing w:line="319" w:lineRule="auto"/>
        <w:jc w:val="both"/>
        <w:rPr>
          <w:rFonts w:ascii="Bookman Old Style" w:hAnsi="Bookman Old Style"/>
        </w:rPr>
      </w:pP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if (validUser)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try{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DatagramSocket ds=new DatagramSocket(vpnPrivatePort);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try{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DatagramPacket dsp,drp;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do{</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//take message from client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inData=new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drp=new DatagramPacket(inData,inData.length);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ds.receive(drp);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clientAddress=drp.getAddress();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clientPort=drp.getPort();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inMsg=new String(drp.getData(),0,drp.getLength());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clientRequest=decode(inMsg);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System.out.println("Client msg : "+Arrays.toString(clientRequest));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//forwarding client's message to server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serverAddress=InetAddress.getByName(clientRequest[0]);</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serverPort=Integer.parseInt(clientRequest[1]);</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outMsg=clientRequest[2];</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outData=outMsg.getBytes();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dsp=new DatagramPacket(outData,outData.length,serverAddress,serverPort);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ds.send(dsp);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if (outMsg.equalsIgnoreCase("bye"))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break;</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//take response msg from server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inData=new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drp=new DatagramPacket(inData,inData.length);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ds.receive(drp);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serverAddress=drp.getAddress();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serverPort=drp.getPort();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inMsg=new String(drp.getData(),0,drp.getLength());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//forwarding server response to client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responseToClient[0]=serverAddress.getHostAddress();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responseToClient[1]=serverPort+"";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responseToClient[2]=inMsg;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System.out.println("Server msg : "+Arrays.toString(responseToClient));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outMsg=encode(responseToClient);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outData=outMsg.getBytes();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dsp=new DatagramPacket(outData,outData.length,clientAddress,clientPort);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ds.send(dsp);</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 (!inMsg.equalsIgnoreCase("bye")&amp;&amp;validUser);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ds.close();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catch (Exception e)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System.out.println(e.toString());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finally{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ds.close();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r>
      <w:r w:rsidRPr="001B2242">
        <w:rPr>
          <w:rFonts w:ascii="Bookman Old Style" w:hAnsi="Bookman Old Style"/>
        </w:rPr>
        <w:tab/>
        <w:t>}catch(Exception 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PROGRAM (Client Side):</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java.util.*;</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java.net.*;</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java.io.*;</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public class UDPClient{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p>
    <w:p w:rsidR="00264AC2" w:rsidRPr="001B2242" w:rsidRDefault="00BF105E">
      <w:pPr>
        <w:spacing w:line="319" w:lineRule="auto"/>
        <w:jc w:val="both"/>
        <w:rPr>
          <w:rFonts w:ascii="Bookman Old Style" w:hAnsi="Bookman Old Style"/>
        </w:rPr>
      </w:pPr>
      <w:r w:rsidRPr="001B2242">
        <w:rPr>
          <w:rFonts w:ascii="Bookman Old Style" w:hAnsi="Bookman Old Style"/>
        </w:rPr>
        <w:tab/>
        <w:t>static String encode(String[] array){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StringBuilder output=new StringBuilder();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for (String i:array )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output.append((i.length()+1)+"-"+i);</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return output.toString();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t>static String[] decode(String encoded){</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StringBuilder en=new StringBuilder(encoded);</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ArrayList&lt;String&gt; output = new ArrayList&lt;String&gt;();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int len,i;</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for (i=0,len=0;en.length()!=0;++i,len=0)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while(Character.isDigit(en.charAt(0))){</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len=len*10+Integer.parseInt(en.charAt(0)+"");</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en.deleteCharAt(0);</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output.add(en.substring(1,len));//consider region after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en.delete(0,len);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return output.toArray(new String[0]);</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t>public static void main(String[] args)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System.out.println();</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t>String inMsg = "", outMsg =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int format = 3, serverPort, vpnPublicPort = 3333,vpnPrivatePort;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boolean vpnConnect=false;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 vpnPublicIP="",serverIP,vpnPrivateIP;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 secretAuthenticationKey = "AbraKaDabra",validAuthenticationRespnse="readyToUse";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 authentication = new String[format], vpnDetails = new String[format], vpnResponse, server;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Scanner sc = new Scanner(System.in);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byte[] inData, outData;</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try{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vpnPublicIP=InetAddress.getLocalHost().getHostAddress();//you can also make it as user input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DatagramSocket ds = new DatagramSocket();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DatagramPacket dsp, 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authentication[0] = vpnPublicIP;//public ip address of vpn -- dummy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authentication[1] = ""+vpnPublicPort;//public port of vpn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authentication[2] = secretAuthenticationKey;//key is required to establish a connection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outMsg = encode(authentication);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 = outMsg.getBytes();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dsp = new DatagramPacket(outData, outData.length, InetAddress.getByName(vpnPublicIP), vpnPublicPort);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ds.send(dsp);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System.out.println("asking for authentication from vpn "+secretAuthenticationKey);</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inData = 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drp = new DatagramPacket(inData, inData.length);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ds.receive(drp);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inMsg = new String(drp.getData(), 0, drp.getLength());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vpnDetails = decode(inMsg);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if(vpnDetails[2].equals(validAuthenticationRespnse)){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vpnConnect = true;</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vpnPrivateIP=InetAddress.getLocalHost().getHostAddress();//this can be different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vpnPrivatePort=Integer.parseInt(vpnDetails[1]);</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System.out.println("Connection is established with vpn");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System.out.println("VPN Details : " + Arrays.toString(vpnDetails));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else{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System.out.println("Connection refused by vpn "+Arrays.toString(vpnDetails));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catch(Exception 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e.printStackTrace();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if (vpnConnect==true)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//below part will run after connection is established with the vpn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System.out.print("Enter Initial Server IP :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serverIP = sc.next();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System.out.print("Enter Initial server Port :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serverPort = sc.nextInt();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sc.nextLine();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 = new String[]{serverIP, "" + serverPort,""};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try{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DatagramSocket ds=new DatagramSocket();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DatagramPacket dsp,drp;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do{</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System.out.print("Enter something :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server[2] = sc.nextLine();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outMsg = encode(server);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 = outMsg.getBytes();</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dsp = new DatagramPacket(outData, outData.length, InetAddress.getByName(vpnDetails[0]), Integer.parseInt(vpnDetails[1]));</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ds.send(dsp);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if (server[2].equalsIgnoreCase("bye"))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break;</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inData = 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drp = new DatagramPacket(inData,inData.length);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ds.receive(drp);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inMsg = new String(drp.getData(), 0, drp.getLength());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vpnResponse = decode(inMsg);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System.out.println("Server msg : " + vpnResponse[2]);</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 (!vpnResponse[2].equalsIgnoreCase("bye")&amp;&amp;vpnConnect);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ds.close();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catch (Exception e)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System.out.println(e.toString());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w:t>
      </w:r>
    </w:p>
    <w:p w:rsidR="00264AC2" w:rsidRPr="001B2242" w:rsidRDefault="00BF105E">
      <w:pPr>
        <w:spacing w:line="319" w:lineRule="auto"/>
        <w:jc w:val="both"/>
        <w:rPr>
          <w:rFonts w:ascii="Bookman Old Style" w:hAnsi="Bookman Old Style"/>
          <w:b/>
        </w:rPr>
      </w:pPr>
      <w:r w:rsidRPr="001B2242">
        <w:rPr>
          <w:rFonts w:ascii="Bookman Old Style" w:hAnsi="Bookman Old Style"/>
          <w:b/>
        </w:rPr>
        <w:t>PROGRAM (Server Side):</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java.util.*;</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java.net.*;</w:t>
      </w:r>
    </w:p>
    <w:p w:rsidR="00264AC2" w:rsidRPr="001B2242" w:rsidRDefault="00BF105E">
      <w:pPr>
        <w:spacing w:line="319" w:lineRule="auto"/>
        <w:jc w:val="both"/>
        <w:rPr>
          <w:rFonts w:ascii="Bookman Old Style" w:hAnsi="Bookman Old Style"/>
        </w:rPr>
      </w:pPr>
      <w:r w:rsidRPr="001B2242">
        <w:rPr>
          <w:rFonts w:ascii="Bookman Old Style" w:hAnsi="Bookman Old Style"/>
        </w:rPr>
        <w:t>import java.io.*;</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public class UDPServer{</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public static void main(String[] args)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System.out.println();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Scanner sc=new Scanner(System.in);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String inMsg="",outMsg="";</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t>byte[] inData,outData;</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InetAddress clientAddress;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int clientPort;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try{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DatagramSocket ds=new DatagramSocket(8581);</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try{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//ds=new DatagramSocket(8515);</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System.out.println("Server IP : "+InetAddress.getLocalHost().getHostAddress());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System.out.println("Server Port : "+ds.getLocalPort());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DatagramPacket dsp,drp;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do{</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inData=new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drp=new DatagramPacket(inData,inData.length);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ds.receive(drp);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clientAddress=drp.getAddress();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clientPort=drp.getPort();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inMsg=new String(drp.getData(),0,drp.getLength());</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System.out.println("Client msg : "+inMsg);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if (inMsg.equalsIgnoreCase("bye"))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break;</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System.out.print("Enter something :");</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outMsg=sc.nextLine();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outData=new byte[1024];</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outData=outMsg.getBytes();</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dsp=new DatagramPacket(outData,outData.length,clientAddress,clientPort);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ds.send(dsp);</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}while (!outMsg.equalsIgnoreCase("bye"));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ds.close();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catch (Exception e) {</w:t>
      </w:r>
    </w:p>
    <w:p w:rsidR="00264AC2" w:rsidRPr="001B2242" w:rsidRDefault="00BF105E">
      <w:pPr>
        <w:spacing w:line="319" w:lineRule="auto"/>
        <w:jc w:val="both"/>
        <w:rPr>
          <w:rFonts w:ascii="Bookman Old Style" w:hAnsi="Bookman Old Style"/>
        </w:rPr>
      </w:pPr>
      <w:r w:rsidRPr="001B2242">
        <w:rPr>
          <w:rFonts w:ascii="Bookman Old Style" w:hAnsi="Bookman Old Style"/>
        </w:rPr>
        <w:lastRenderedPageBreak/>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System.out.println(e.toString());</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System.out.println();</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finally{</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ds.close();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ab/>
      </w:r>
      <w:r w:rsidRPr="001B2242">
        <w:rPr>
          <w:rFonts w:ascii="Bookman Old Style" w:hAnsi="Bookman Old Style"/>
        </w:rPr>
        <w:tab/>
        <w:t>catch(Exception e){}</w:t>
      </w:r>
    </w:p>
    <w:p w:rsidR="00264AC2" w:rsidRPr="001B2242" w:rsidRDefault="00BF105E">
      <w:pPr>
        <w:spacing w:line="319" w:lineRule="auto"/>
        <w:jc w:val="both"/>
        <w:rPr>
          <w:rFonts w:ascii="Bookman Old Style" w:hAnsi="Bookman Old Style"/>
        </w:rPr>
      </w:pPr>
      <w:r w:rsidRPr="001B2242">
        <w:rPr>
          <w:rFonts w:ascii="Bookman Old Style" w:hAnsi="Bookman Old Style"/>
        </w:rPr>
        <w:tab/>
        <w:t>}</w:t>
      </w:r>
    </w:p>
    <w:p w:rsidR="00264AC2" w:rsidRPr="001B2242" w:rsidRDefault="00BF105E">
      <w:pPr>
        <w:spacing w:line="319" w:lineRule="auto"/>
        <w:jc w:val="both"/>
        <w:rPr>
          <w:rFonts w:ascii="Bookman Old Style" w:hAnsi="Bookman Old Style"/>
        </w:rPr>
      </w:pPr>
      <w:r w:rsidRPr="001B2242">
        <w:rPr>
          <w:rFonts w:ascii="Bookman Old Style" w:hAnsi="Bookman Old Style"/>
        </w:rPr>
        <w:t>}</w:t>
      </w:r>
    </w:p>
    <w:p w:rsidR="00264AC2" w:rsidRPr="001B2242" w:rsidRDefault="00264AC2">
      <w:pPr>
        <w:spacing w:line="319" w:lineRule="auto"/>
        <w:jc w:val="both"/>
        <w:rPr>
          <w:rFonts w:ascii="Bookman Old Style" w:hAnsi="Bookman Old Style"/>
        </w:rPr>
      </w:pPr>
    </w:p>
    <w:p w:rsidR="00264AC2" w:rsidRPr="001B2242" w:rsidRDefault="00264AC2">
      <w:pPr>
        <w:spacing w:line="319" w:lineRule="auto"/>
        <w:jc w:val="both"/>
        <w:rPr>
          <w:rFonts w:ascii="Bookman Old Style" w:hAnsi="Bookman Old Style"/>
        </w:rPr>
      </w:pP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OUTPUT</w:t>
      </w:r>
    </w:p>
    <w:p w:rsidR="00264AC2" w:rsidRPr="001B2242" w:rsidRDefault="00264AC2">
      <w:pPr>
        <w:spacing w:line="319" w:lineRule="auto"/>
        <w:jc w:val="both"/>
        <w:rPr>
          <w:rFonts w:ascii="Bookman Old Style" w:hAnsi="Bookman Old Style"/>
          <w:b/>
        </w:rPr>
      </w:pPr>
    </w:p>
    <w:p w:rsidR="00264AC2" w:rsidRPr="001B2242" w:rsidRDefault="00264AC2">
      <w:pPr>
        <w:spacing w:line="319" w:lineRule="auto"/>
        <w:jc w:val="both"/>
        <w:rPr>
          <w:rFonts w:ascii="Bookman Old Style" w:hAnsi="Bookman Old Style"/>
          <w:b/>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noProof/>
        </w:rPr>
        <w:drawing>
          <wp:inline distT="114300" distB="114300" distL="114300" distR="114300" wp14:anchorId="37879AF9" wp14:editId="6851024B">
            <wp:extent cx="4619625" cy="2581275"/>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61" name="image22.png"/>
                    <pic:cNvPicPr preferRelativeResize="0"/>
                  </pic:nvPicPr>
                  <pic:blipFill>
                    <a:blip r:embed="rId28"/>
                    <a:srcRect/>
                    <a:stretch>
                      <a:fillRect/>
                    </a:stretch>
                  </pic:blipFill>
                  <pic:spPr>
                    <a:xfrm>
                      <a:off x="0" y="0"/>
                      <a:ext cx="4619625" cy="2581275"/>
                    </a:xfrm>
                    <a:prstGeom prst="rect">
                      <a:avLst/>
                    </a:prstGeom>
                  </pic:spPr>
                </pic:pic>
              </a:graphicData>
            </a:graphic>
          </wp:inline>
        </w:drawing>
      </w:r>
    </w:p>
    <w:p w:rsidR="00264AC2" w:rsidRPr="001B2242" w:rsidRDefault="00BF105E">
      <w:pPr>
        <w:spacing w:line="319" w:lineRule="auto"/>
        <w:jc w:val="both"/>
        <w:rPr>
          <w:rFonts w:ascii="Bookman Old Style" w:hAnsi="Bookman Old Style"/>
          <w:b/>
        </w:rPr>
      </w:pPr>
      <w:r w:rsidRPr="001B2242">
        <w:rPr>
          <w:rFonts w:ascii="Bookman Old Style" w:hAnsi="Bookman Old Style"/>
          <w:b/>
          <w:noProof/>
        </w:rPr>
        <w:drawing>
          <wp:inline distT="114300" distB="114300" distL="114300" distR="114300" wp14:anchorId="06D1EE29" wp14:editId="3EAA587C">
            <wp:extent cx="5350510" cy="2248535"/>
            <wp:effectExtent l="0" t="0" r="2540" b="18415"/>
            <wp:docPr id="48" name="image24.png"/>
            <wp:cNvGraphicFramePr/>
            <a:graphic xmlns:a="http://schemas.openxmlformats.org/drawingml/2006/main">
              <a:graphicData uri="http://schemas.openxmlformats.org/drawingml/2006/picture">
                <pic:pic xmlns:pic="http://schemas.openxmlformats.org/drawingml/2006/picture">
                  <pic:nvPicPr>
                    <pic:cNvPr id="48" name="image24.png"/>
                    <pic:cNvPicPr preferRelativeResize="0"/>
                  </pic:nvPicPr>
                  <pic:blipFill>
                    <a:blip r:embed="rId29"/>
                    <a:srcRect/>
                    <a:stretch>
                      <a:fillRect/>
                    </a:stretch>
                  </pic:blipFill>
                  <pic:spPr>
                    <a:xfrm>
                      <a:off x="0" y="0"/>
                      <a:ext cx="5350510" cy="2248535"/>
                    </a:xfrm>
                    <a:prstGeom prst="rect">
                      <a:avLst/>
                    </a:prstGeom>
                  </pic:spPr>
                </pic:pic>
              </a:graphicData>
            </a:graphic>
          </wp:inline>
        </w:drawing>
      </w:r>
    </w:p>
    <w:p w:rsidR="00264AC2" w:rsidRPr="001B2242" w:rsidRDefault="00BF105E">
      <w:pPr>
        <w:spacing w:line="319" w:lineRule="auto"/>
        <w:jc w:val="both"/>
        <w:rPr>
          <w:rFonts w:ascii="Bookman Old Style" w:hAnsi="Bookman Old Style"/>
          <w:b/>
        </w:rPr>
      </w:pPr>
      <w:r w:rsidRPr="001B2242">
        <w:rPr>
          <w:rFonts w:ascii="Bookman Old Style" w:hAnsi="Bookman Old Style"/>
          <w:b/>
          <w:noProof/>
        </w:rPr>
        <w:lastRenderedPageBreak/>
        <w:drawing>
          <wp:inline distT="114300" distB="114300" distL="114300" distR="114300" wp14:anchorId="281172BA" wp14:editId="406B0FB4">
            <wp:extent cx="4781550" cy="2696210"/>
            <wp:effectExtent l="0" t="0" r="0" b="8890"/>
            <wp:docPr id="54" name="image21.png"/>
            <wp:cNvGraphicFramePr/>
            <a:graphic xmlns:a="http://schemas.openxmlformats.org/drawingml/2006/main">
              <a:graphicData uri="http://schemas.openxmlformats.org/drawingml/2006/picture">
                <pic:pic xmlns:pic="http://schemas.openxmlformats.org/drawingml/2006/picture">
                  <pic:nvPicPr>
                    <pic:cNvPr id="54" name="image21.png"/>
                    <pic:cNvPicPr preferRelativeResize="0"/>
                  </pic:nvPicPr>
                  <pic:blipFill>
                    <a:blip r:embed="rId30"/>
                    <a:srcRect/>
                    <a:stretch>
                      <a:fillRect/>
                    </a:stretch>
                  </pic:blipFill>
                  <pic:spPr>
                    <a:xfrm>
                      <a:off x="0" y="0"/>
                      <a:ext cx="4781550" cy="2696210"/>
                    </a:xfrm>
                    <a:prstGeom prst="rect">
                      <a:avLst/>
                    </a:prstGeom>
                  </pic:spPr>
                </pic:pic>
              </a:graphicData>
            </a:graphic>
          </wp:inline>
        </w:drawing>
      </w:r>
    </w:p>
    <w:p w:rsidR="00264AC2" w:rsidRPr="001B2242" w:rsidRDefault="00BF105E">
      <w:pPr>
        <w:spacing w:line="319" w:lineRule="auto"/>
        <w:jc w:val="both"/>
        <w:rPr>
          <w:rFonts w:ascii="Bookman Old Style" w:hAnsi="Bookman Old Style"/>
        </w:rPr>
      </w:pPr>
      <w:r w:rsidRPr="001B2242">
        <w:rPr>
          <w:rFonts w:ascii="Bookman Old Style" w:hAnsi="Bookman Old Style"/>
          <w:b/>
        </w:rPr>
        <w:t>RESULT</w:t>
      </w:r>
      <w:r w:rsidRPr="001B2242">
        <w:rPr>
          <w:rFonts w:ascii="Bookman Old Style" w:hAnsi="Bookman Old Style"/>
        </w:rPr>
        <w:t xml:space="preserve">: </w:t>
      </w:r>
    </w:p>
    <w:p w:rsidR="00264AC2" w:rsidRPr="001B2242" w:rsidRDefault="00BF105E">
      <w:pPr>
        <w:spacing w:line="319" w:lineRule="auto"/>
        <w:jc w:val="both"/>
        <w:rPr>
          <w:rFonts w:ascii="Bookman Old Style" w:hAnsi="Bookman Old Style"/>
        </w:rPr>
      </w:pPr>
      <w:r w:rsidRPr="001B2242">
        <w:rPr>
          <w:rFonts w:ascii="Bookman Old Style" w:hAnsi="Bookman Old Style"/>
        </w:rPr>
        <w:t xml:space="preserve">Thus the implementation of Virtual Private Network (VPN) </w:t>
      </w:r>
      <w:r w:rsidR="000F44A3" w:rsidRPr="001B2242">
        <w:rPr>
          <w:rFonts w:ascii="Bookman Old Style" w:hAnsi="Bookman Old Style"/>
        </w:rPr>
        <w:t>protocol has</w:t>
      </w:r>
      <w:r w:rsidRPr="001B2242">
        <w:rPr>
          <w:rFonts w:ascii="Bookman Old Style" w:hAnsi="Bookman Old Style"/>
        </w:rPr>
        <w:t xml:space="preserve"> been done</w:t>
      </w:r>
    </w:p>
    <w:p w:rsidR="00372340" w:rsidRDefault="00372340">
      <w:pPr>
        <w:rPr>
          <w:rFonts w:ascii="Bookman Old Style" w:eastAsia="Consolas" w:hAnsi="Bookman Old Style" w:cs="Consolas"/>
          <w:sz w:val="21"/>
          <w:szCs w:val="21"/>
        </w:rPr>
      </w:pPr>
      <w:r>
        <w:rPr>
          <w:rFonts w:ascii="Bookman Old Style" w:eastAsia="Consolas" w:hAnsi="Bookman Old Style" w:cs="Consolas"/>
          <w:sz w:val="21"/>
          <w:szCs w:val="21"/>
        </w:rPr>
        <w:br w:type="page"/>
      </w:r>
    </w:p>
    <w:p w:rsidR="00264AC2" w:rsidRPr="001B2242" w:rsidRDefault="00264AC2">
      <w:pPr>
        <w:rPr>
          <w:rFonts w:ascii="Bookman Old Style" w:eastAsia="Consolas" w:hAnsi="Bookman Old Style" w:cs="Consolas"/>
          <w:sz w:val="21"/>
          <w:szCs w:val="21"/>
        </w:rPr>
      </w:pPr>
    </w:p>
    <w:tbl>
      <w:tblPr>
        <w:tblStyle w:val="Style61"/>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625"/>
      </w:tblGrid>
      <w:tr w:rsidR="00264AC2" w:rsidRPr="001B2242" w:rsidTr="00372340">
        <w:trPr>
          <w:trHeight w:val="128"/>
        </w:trPr>
        <w:tc>
          <w:tcPr>
            <w:tcW w:w="1951" w:type="dxa"/>
          </w:tcPr>
          <w:p w:rsidR="00264AC2" w:rsidRPr="001B2242" w:rsidRDefault="00BF105E">
            <w:pPr>
              <w:spacing w:line="319" w:lineRule="auto"/>
              <w:rPr>
                <w:rFonts w:ascii="Bookman Old Style" w:hAnsi="Bookman Old Style"/>
                <w:b/>
              </w:rPr>
            </w:pPr>
            <w:r w:rsidRPr="001B2242">
              <w:rPr>
                <w:rFonts w:ascii="Bookman Old Style" w:hAnsi="Bookman Old Style"/>
                <w:b/>
              </w:rPr>
              <w:t>Ex No: 14</w:t>
            </w:r>
            <w:r w:rsidR="00372340">
              <w:rPr>
                <w:rFonts w:ascii="Bookman Old Style" w:hAnsi="Bookman Old Style"/>
                <w:b/>
              </w:rPr>
              <w:t>(a)</w:t>
            </w:r>
          </w:p>
        </w:tc>
        <w:tc>
          <w:tcPr>
            <w:tcW w:w="7625" w:type="dxa"/>
            <w:vMerge w:val="restart"/>
          </w:tcPr>
          <w:p w:rsidR="00264AC2" w:rsidRPr="001B2242" w:rsidRDefault="00BF105E">
            <w:pPr>
              <w:spacing w:line="319" w:lineRule="auto"/>
              <w:jc w:val="center"/>
              <w:rPr>
                <w:rFonts w:ascii="Bookman Old Style" w:hAnsi="Bookman Old Style"/>
                <w:b/>
              </w:rPr>
            </w:pPr>
            <w:r w:rsidRPr="001B2242">
              <w:rPr>
                <w:rFonts w:ascii="Bookman Old Style" w:hAnsi="Bookman Old Style"/>
                <w:b/>
              </w:rPr>
              <w:t>Communication Using HDLC</w:t>
            </w:r>
          </w:p>
          <w:p w:rsidR="00264AC2" w:rsidRPr="001B2242" w:rsidRDefault="00264AC2">
            <w:pPr>
              <w:spacing w:line="319" w:lineRule="auto"/>
              <w:rPr>
                <w:rFonts w:ascii="Bookman Old Style" w:hAnsi="Bookman Old Style"/>
              </w:rPr>
            </w:pPr>
          </w:p>
        </w:tc>
      </w:tr>
      <w:tr w:rsidR="00264AC2" w:rsidRPr="001B2242" w:rsidTr="00372340">
        <w:trPr>
          <w:trHeight w:val="127"/>
        </w:trPr>
        <w:tc>
          <w:tcPr>
            <w:tcW w:w="1951" w:type="dxa"/>
          </w:tcPr>
          <w:p w:rsidR="00264AC2" w:rsidRPr="001B2242" w:rsidRDefault="00BF105E">
            <w:pPr>
              <w:spacing w:line="319" w:lineRule="auto"/>
              <w:rPr>
                <w:rFonts w:ascii="Bookman Old Style" w:hAnsi="Bookman Old Style"/>
                <w:b/>
              </w:rPr>
            </w:pPr>
            <w:r w:rsidRPr="001B2242">
              <w:rPr>
                <w:rFonts w:ascii="Bookman Old Style" w:hAnsi="Bookman Old Style"/>
                <w:b/>
              </w:rPr>
              <w:t xml:space="preserve">Date: </w:t>
            </w:r>
          </w:p>
        </w:tc>
        <w:tc>
          <w:tcPr>
            <w:tcW w:w="7625" w:type="dxa"/>
            <w:vMerge/>
          </w:tcPr>
          <w:p w:rsidR="00264AC2" w:rsidRPr="001B2242" w:rsidRDefault="00264AC2">
            <w:pPr>
              <w:widowControl w:val="0"/>
              <w:spacing w:line="276" w:lineRule="auto"/>
              <w:rPr>
                <w:rFonts w:ascii="Bookman Old Style" w:hAnsi="Bookman Old Style"/>
                <w:b/>
              </w:rPr>
            </w:pPr>
          </w:p>
        </w:tc>
      </w:tr>
    </w:tbl>
    <w:p w:rsidR="00264AC2" w:rsidRPr="001B2242" w:rsidRDefault="00264AC2">
      <w:pPr>
        <w:spacing w:line="319" w:lineRule="auto"/>
        <w:jc w:val="both"/>
        <w:rPr>
          <w:rFonts w:ascii="Bookman Old Style" w:hAnsi="Bookman Old Style"/>
        </w:rPr>
      </w:pPr>
    </w:p>
    <w:p w:rsidR="00264AC2" w:rsidRPr="001B2242" w:rsidRDefault="00BF105E">
      <w:pPr>
        <w:spacing w:before="100" w:after="240" w:line="274" w:lineRule="auto"/>
        <w:jc w:val="both"/>
        <w:rPr>
          <w:rFonts w:ascii="Bookman Old Style" w:hAnsi="Bookman Old Style"/>
          <w:b/>
          <w:sz w:val="22"/>
          <w:szCs w:val="22"/>
        </w:rPr>
      </w:pPr>
      <w:r w:rsidRPr="001B2242">
        <w:rPr>
          <w:rFonts w:ascii="Bookman Old Style" w:hAnsi="Bookman Old Style"/>
          <w:b/>
          <w:sz w:val="22"/>
          <w:szCs w:val="22"/>
        </w:rPr>
        <w:t>AIM:</w:t>
      </w:r>
    </w:p>
    <w:p w:rsidR="00264AC2" w:rsidRPr="001B2242" w:rsidRDefault="00BF105E">
      <w:pPr>
        <w:spacing w:before="240" w:after="240" w:line="274" w:lineRule="auto"/>
        <w:jc w:val="both"/>
        <w:rPr>
          <w:rFonts w:ascii="Bookman Old Style" w:hAnsi="Bookman Old Style"/>
          <w:sz w:val="22"/>
          <w:szCs w:val="22"/>
        </w:rPr>
      </w:pPr>
      <w:r w:rsidRPr="001B2242">
        <w:rPr>
          <w:rFonts w:ascii="Bookman Old Style" w:hAnsi="Bookman Old Style"/>
          <w:sz w:val="22"/>
          <w:szCs w:val="22"/>
        </w:rPr>
        <w:t>To study the concept and different frames of HDLC protocol.</w:t>
      </w:r>
    </w:p>
    <w:p w:rsidR="00264AC2" w:rsidRPr="001B2242" w:rsidRDefault="00BF105E">
      <w:pPr>
        <w:spacing w:before="240" w:after="240" w:line="319" w:lineRule="auto"/>
        <w:jc w:val="both"/>
        <w:rPr>
          <w:rFonts w:ascii="Bookman Old Style" w:hAnsi="Bookman Old Style"/>
          <w:b/>
        </w:rPr>
      </w:pPr>
      <w:r w:rsidRPr="001B2242">
        <w:rPr>
          <w:rFonts w:ascii="Bookman Old Style" w:hAnsi="Bookman Old Style"/>
          <w:b/>
          <w:sz w:val="22"/>
          <w:szCs w:val="22"/>
        </w:rPr>
        <w:t xml:space="preserve"> </w:t>
      </w:r>
      <w:r w:rsidRPr="001B2242">
        <w:rPr>
          <w:rFonts w:ascii="Bookman Old Style" w:hAnsi="Bookman Old Style"/>
          <w:b/>
        </w:rPr>
        <w:t>PROCEDURE:</w:t>
      </w:r>
    </w:p>
    <w:p w:rsidR="00264AC2" w:rsidRPr="001B2242" w:rsidRDefault="00BF105E">
      <w:pPr>
        <w:spacing w:before="240" w:after="240" w:line="319" w:lineRule="auto"/>
        <w:ind w:right="-510"/>
        <w:jc w:val="both"/>
        <w:rPr>
          <w:rFonts w:ascii="Bookman Old Style" w:hAnsi="Bookman Old Style"/>
          <w:sz w:val="22"/>
          <w:szCs w:val="22"/>
        </w:rPr>
      </w:pPr>
      <w:r w:rsidRPr="001B2242">
        <w:rPr>
          <w:rFonts w:ascii="Bookman Old Style" w:hAnsi="Bookman Old Style"/>
          <w:sz w:val="22"/>
          <w:szCs w:val="22"/>
        </w:rPr>
        <w:t>High-Level Data Link Control (HDLC) is a bit-oriented code-transparent synchronous data link layer protocol developed by the International Organization for Standardization (ISO) .</w:t>
      </w:r>
    </w:p>
    <w:p w:rsidR="00264AC2" w:rsidRPr="001B2242" w:rsidRDefault="00BF105E">
      <w:pPr>
        <w:spacing w:before="240" w:after="240" w:line="319" w:lineRule="auto"/>
        <w:jc w:val="both"/>
        <w:rPr>
          <w:rFonts w:ascii="Bookman Old Style" w:hAnsi="Bookman Old Style"/>
          <w:sz w:val="22"/>
          <w:szCs w:val="22"/>
        </w:rPr>
      </w:pPr>
      <w:r w:rsidRPr="001B2242">
        <w:rPr>
          <w:rFonts w:ascii="Bookman Old Style" w:hAnsi="Bookman Old Style"/>
          <w:sz w:val="22"/>
          <w:szCs w:val="22"/>
        </w:rPr>
        <w:t>The original ISO standards for HDLC are:</w:t>
      </w:r>
    </w:p>
    <w:p w:rsidR="00264AC2" w:rsidRPr="001B2242" w:rsidRDefault="00BF105E">
      <w:pPr>
        <w:spacing w:after="240" w:line="319" w:lineRule="auto"/>
        <w:ind w:left="680" w:hanging="280"/>
        <w:jc w:val="both"/>
        <w:rPr>
          <w:rFonts w:ascii="Bookman Old Style" w:hAnsi="Bookman Old Style"/>
          <w:sz w:val="22"/>
          <w:szCs w:val="22"/>
        </w:rPr>
      </w:pPr>
      <w:r w:rsidRPr="001B2242">
        <w:rPr>
          <w:rFonts w:ascii="Bookman Old Style" w:hAnsi="Bookman Old Style"/>
          <w:sz w:val="20"/>
          <w:szCs w:val="20"/>
        </w:rPr>
        <w:t xml:space="preserve">1. </w:t>
      </w:r>
      <w:r w:rsidRPr="001B2242">
        <w:rPr>
          <w:rFonts w:ascii="Bookman Old Style" w:hAnsi="Bookman Old Style"/>
          <w:sz w:val="22"/>
          <w:szCs w:val="22"/>
        </w:rPr>
        <w:t>ISO 3309 – Frame Structure</w:t>
      </w:r>
    </w:p>
    <w:p w:rsidR="00264AC2" w:rsidRPr="001B2242" w:rsidRDefault="00BF105E">
      <w:pPr>
        <w:spacing w:before="240" w:after="240" w:line="319" w:lineRule="auto"/>
        <w:ind w:left="680" w:hanging="280"/>
        <w:jc w:val="both"/>
        <w:rPr>
          <w:rFonts w:ascii="Bookman Old Style" w:hAnsi="Bookman Old Style"/>
          <w:sz w:val="22"/>
          <w:szCs w:val="22"/>
        </w:rPr>
      </w:pPr>
      <w:r w:rsidRPr="001B2242">
        <w:rPr>
          <w:rFonts w:ascii="Bookman Old Style" w:hAnsi="Bookman Old Style"/>
          <w:sz w:val="20"/>
          <w:szCs w:val="20"/>
        </w:rPr>
        <w:t xml:space="preserve">2. </w:t>
      </w:r>
      <w:r w:rsidRPr="001B2242">
        <w:rPr>
          <w:rFonts w:ascii="Bookman Old Style" w:hAnsi="Bookman Old Style"/>
          <w:sz w:val="22"/>
          <w:szCs w:val="22"/>
        </w:rPr>
        <w:t>ISO 4335 – Elements of Procedure</w:t>
      </w:r>
    </w:p>
    <w:p w:rsidR="00264AC2" w:rsidRPr="001B2242" w:rsidRDefault="00BF105E">
      <w:pPr>
        <w:spacing w:before="240" w:after="240" w:line="319" w:lineRule="auto"/>
        <w:ind w:left="680" w:hanging="280"/>
        <w:jc w:val="both"/>
        <w:rPr>
          <w:rFonts w:ascii="Bookman Old Style" w:hAnsi="Bookman Old Style"/>
          <w:sz w:val="22"/>
          <w:szCs w:val="22"/>
        </w:rPr>
      </w:pPr>
      <w:r w:rsidRPr="001B2242">
        <w:rPr>
          <w:rFonts w:ascii="Bookman Old Style" w:hAnsi="Bookman Old Style"/>
          <w:sz w:val="20"/>
          <w:szCs w:val="20"/>
        </w:rPr>
        <w:t xml:space="preserve">3. </w:t>
      </w:r>
      <w:r w:rsidRPr="001B2242">
        <w:rPr>
          <w:rFonts w:ascii="Bookman Old Style" w:hAnsi="Bookman Old Style"/>
          <w:sz w:val="22"/>
          <w:szCs w:val="22"/>
        </w:rPr>
        <w:t>ISO 6159 – Unbalanced Classes of Procedure</w:t>
      </w:r>
    </w:p>
    <w:p w:rsidR="00264AC2" w:rsidRPr="001B2242" w:rsidRDefault="00BF105E">
      <w:pPr>
        <w:spacing w:after="240" w:line="319" w:lineRule="auto"/>
        <w:ind w:left="680" w:hanging="280"/>
        <w:jc w:val="both"/>
        <w:rPr>
          <w:rFonts w:ascii="Bookman Old Style" w:hAnsi="Bookman Old Style"/>
          <w:sz w:val="22"/>
          <w:szCs w:val="22"/>
        </w:rPr>
      </w:pPr>
      <w:r w:rsidRPr="001B2242">
        <w:rPr>
          <w:rFonts w:ascii="Bookman Old Style" w:hAnsi="Bookman Old Style"/>
          <w:sz w:val="20"/>
          <w:szCs w:val="20"/>
        </w:rPr>
        <w:t xml:space="preserve">4. </w:t>
      </w:r>
      <w:r w:rsidRPr="001B2242">
        <w:rPr>
          <w:rFonts w:ascii="Bookman Old Style" w:hAnsi="Bookman Old Style"/>
          <w:sz w:val="22"/>
          <w:szCs w:val="22"/>
        </w:rPr>
        <w:t>ISO 6256 – Balanced Classes of Procedure</w:t>
      </w:r>
    </w:p>
    <w:p w:rsidR="00264AC2" w:rsidRPr="001B2242" w:rsidRDefault="00BF105E">
      <w:pPr>
        <w:spacing w:after="240" w:line="319" w:lineRule="auto"/>
        <w:jc w:val="both"/>
        <w:rPr>
          <w:rFonts w:ascii="Bookman Old Style" w:hAnsi="Bookman Old Style"/>
          <w:sz w:val="22"/>
          <w:szCs w:val="22"/>
        </w:rPr>
      </w:pPr>
      <w:r w:rsidRPr="001B2242">
        <w:rPr>
          <w:rFonts w:ascii="Bookman Old Style" w:hAnsi="Bookman Old Style"/>
          <w:sz w:val="22"/>
          <w:szCs w:val="22"/>
        </w:rPr>
        <w:t>The current standard for  HDLC  is  ISO  13239,  which  replaces  all  of  those  standards.HDLC  provides  both connection-oriented and connectionless service. HDLC can be used for point to multipoint connections, but is now used almost exclusively to connect one device to another, using what is known asAsynchronous Balanced Mode (ABM). The original master-slave modes Normal Response Mode (NRM) and Asynchronous Response Mode (ARM) are rarely used.HDLC is based on IBM's SDLC protocol, which is the layer 2 protocol for IBM's Systems Network Architecture (SNA). It was extended  and  standardized  by  the ITU as  LAP,  while ANSI named their essentially identical version ADCCP.</w:t>
      </w:r>
    </w:p>
    <w:p w:rsidR="00264AC2" w:rsidRPr="001B2242" w:rsidRDefault="00BF105E">
      <w:pPr>
        <w:spacing w:before="240" w:after="240" w:line="319" w:lineRule="auto"/>
        <w:ind w:right="100"/>
        <w:jc w:val="both"/>
        <w:rPr>
          <w:rFonts w:ascii="Bookman Old Style" w:hAnsi="Bookman Old Style"/>
          <w:sz w:val="22"/>
          <w:szCs w:val="22"/>
        </w:rPr>
      </w:pPr>
      <w:bookmarkStart w:id="2" w:name="_heading=h.gjdgxs" w:colFirst="0" w:colLast="0"/>
      <w:bookmarkEnd w:id="2"/>
      <w:r w:rsidRPr="001B2242">
        <w:rPr>
          <w:rFonts w:ascii="Bookman Old Style" w:hAnsi="Bookman Old Style"/>
          <w:sz w:val="22"/>
          <w:szCs w:val="22"/>
        </w:rPr>
        <w:t xml:space="preserve">Derivatives  have  since  appeared  in  innumerable  standards.  It  was  adopted  into  the X.25 protocol  stack  as LAPB,  into   the V42 protocol   as LAMP,   into   the Frame   Relay protocol   stack   as LAPF and   into   the ISDN protocol stack as LAPD.HDLC was the inspiration for the IEEE 802.2 LLC protocol, and it is the basis for the framing mechanism used with the PPP on synchronous lines, as used by many servers to connect to a WAN, most commonly the Internet. A mildly different version is also used as the control channel for E- carrier (E1) and SONET multichannel telephone lines. Some vendors, such as Cisco, implemented protocols such as Cisco HDLC that used the low-level HDLC framing techniques </w:t>
      </w:r>
      <w:r w:rsidRPr="001B2242">
        <w:rPr>
          <w:rFonts w:ascii="Bookman Old Style" w:hAnsi="Bookman Old Style"/>
          <w:sz w:val="22"/>
          <w:szCs w:val="22"/>
        </w:rPr>
        <w:lastRenderedPageBreak/>
        <w:t>but added a protocol field to the standard HDLC header. More importantly, HDLC is the default encapsulation for serial interfaces on Cisco routers. It has also been used on Tellabs DXX for the destination of Trunk.</w:t>
      </w:r>
    </w:p>
    <w:p w:rsidR="00264AC2" w:rsidRPr="001B2242" w:rsidRDefault="00BF105E">
      <w:pPr>
        <w:spacing w:after="240" w:line="274" w:lineRule="auto"/>
        <w:ind w:left="100"/>
        <w:jc w:val="both"/>
        <w:rPr>
          <w:rFonts w:ascii="Bookman Old Style" w:hAnsi="Bookman Old Style"/>
          <w:b/>
          <w:color w:val="242424"/>
          <w:sz w:val="22"/>
          <w:szCs w:val="22"/>
        </w:rPr>
      </w:pPr>
      <w:r w:rsidRPr="001B2242">
        <w:rPr>
          <w:rFonts w:ascii="Bookman Old Style" w:hAnsi="Bookman Old Style"/>
          <w:b/>
          <w:color w:val="242424"/>
          <w:sz w:val="22"/>
          <w:szCs w:val="22"/>
        </w:rPr>
        <w:t>FRAMING</w:t>
      </w:r>
    </w:p>
    <w:p w:rsidR="00264AC2" w:rsidRPr="001B2242" w:rsidRDefault="00BF105E">
      <w:pPr>
        <w:spacing w:before="240" w:after="240" w:line="319" w:lineRule="auto"/>
        <w:ind w:right="100"/>
        <w:jc w:val="both"/>
        <w:rPr>
          <w:rFonts w:ascii="Bookman Old Style" w:hAnsi="Bookman Old Style"/>
          <w:sz w:val="22"/>
          <w:szCs w:val="22"/>
        </w:rPr>
      </w:pPr>
      <w:r w:rsidRPr="001B2242">
        <w:rPr>
          <w:rFonts w:ascii="Bookman Old Style" w:hAnsi="Bookman Old Style"/>
          <w:sz w:val="22"/>
          <w:szCs w:val="22"/>
        </w:rPr>
        <w:t xml:space="preserve">HDLC frames can be transmitted over synchronous or asynchronous serial communication links. Those links have no mechanism to mark the beginning or end of a frame, so the beginning and end of each frame has to be identified. This is done by using a frame delimiter, or </w:t>
      </w:r>
      <w:r w:rsidRPr="001B2242">
        <w:rPr>
          <w:rFonts w:ascii="Bookman Old Style" w:hAnsi="Bookman Old Style"/>
          <w:i/>
          <w:sz w:val="22"/>
          <w:szCs w:val="22"/>
        </w:rPr>
        <w:t>flag</w:t>
      </w:r>
      <w:r w:rsidRPr="001B2242">
        <w:rPr>
          <w:rFonts w:ascii="Bookman Old Style" w:hAnsi="Bookman Old Style"/>
          <w:sz w:val="22"/>
          <w:szCs w:val="22"/>
        </w:rPr>
        <w:t>, which is a unique sequence of bits that is guaranteed not to be seen inside a frame. This sequence is '01111110', or, in hexadecimal notation, 0x7E. Each frame begins and ends with a frame delimiter. A frame delimiter at the end of a frame may also mark the start of the next frame. A sequence of 7 or more consecutive 1-bits within a frame will cause the frame to be aborted.</w:t>
      </w:r>
    </w:p>
    <w:p w:rsidR="00264AC2" w:rsidRPr="001B2242" w:rsidRDefault="00BF105E">
      <w:pPr>
        <w:spacing w:after="240" w:line="319" w:lineRule="auto"/>
        <w:ind w:right="100"/>
        <w:jc w:val="both"/>
        <w:rPr>
          <w:rFonts w:ascii="Bookman Old Style" w:hAnsi="Bookman Old Style"/>
          <w:sz w:val="22"/>
          <w:szCs w:val="22"/>
        </w:rPr>
      </w:pPr>
      <w:r w:rsidRPr="001B2242">
        <w:rPr>
          <w:rFonts w:ascii="Bookman Old Style" w:hAnsi="Bookman Old Style"/>
          <w:sz w:val="22"/>
          <w:szCs w:val="22"/>
        </w:rPr>
        <w:t>When no frames are being transmitted on a simplex or full-duplex synchronous link, a frame delimiter is continuously transmitted on the link. Using the standard NRZI encoding from bits to line levels (0 bit = transition, 1 bit = no transition), this generates one of two continuous waveforms, depending on the initial state:</w:t>
      </w:r>
    </w:p>
    <w:p w:rsidR="00264AC2" w:rsidRPr="001B2242" w:rsidRDefault="00BF105E">
      <w:pPr>
        <w:spacing w:before="240" w:after="240" w:line="319" w:lineRule="auto"/>
        <w:jc w:val="both"/>
        <w:rPr>
          <w:rFonts w:ascii="Bookman Old Style" w:hAnsi="Bookman Old Style"/>
          <w:sz w:val="22"/>
          <w:szCs w:val="22"/>
        </w:rPr>
      </w:pPr>
      <w:r w:rsidRPr="001B2242">
        <w:rPr>
          <w:rFonts w:ascii="Bookman Old Style" w:hAnsi="Bookman Old Style"/>
          <w:sz w:val="22"/>
          <w:szCs w:val="22"/>
        </w:rPr>
        <w:t>This is used by modems to train and synchronize their clocks via phase-locked loops. Some protocols allow the 0-bit at the end of a frame delimiter to be shared with the start of the next frame delimiter, i.e. '011111101111110'.</w:t>
      </w:r>
    </w:p>
    <w:p w:rsidR="00264AC2" w:rsidRPr="001B2242" w:rsidRDefault="00BF105E">
      <w:pPr>
        <w:spacing w:before="240" w:after="240" w:line="319" w:lineRule="auto"/>
        <w:ind w:right="100"/>
        <w:jc w:val="both"/>
        <w:rPr>
          <w:rFonts w:ascii="Bookman Old Style" w:hAnsi="Bookman Old Style"/>
          <w:sz w:val="22"/>
          <w:szCs w:val="22"/>
        </w:rPr>
      </w:pPr>
      <w:r w:rsidRPr="001B2242">
        <w:rPr>
          <w:rFonts w:ascii="Bookman Old Style" w:hAnsi="Bookman Old Style"/>
          <w:sz w:val="22"/>
          <w:szCs w:val="22"/>
        </w:rPr>
        <w:t>For half-duplex or multi-drop communication, where several transmitters share a line, a receiver on the line will see continuous idling 1-bits in the inter-frame period when no transmitter is active.</w:t>
      </w:r>
    </w:p>
    <w:p w:rsidR="00264AC2" w:rsidRPr="001B2242" w:rsidRDefault="00BF105E">
      <w:pPr>
        <w:spacing w:before="240" w:after="240" w:line="319" w:lineRule="auto"/>
        <w:ind w:right="100"/>
        <w:jc w:val="both"/>
        <w:rPr>
          <w:rFonts w:ascii="Bookman Old Style" w:hAnsi="Bookman Old Style"/>
          <w:sz w:val="22"/>
          <w:szCs w:val="22"/>
        </w:rPr>
      </w:pPr>
      <w:r w:rsidRPr="001B2242">
        <w:rPr>
          <w:rFonts w:ascii="Bookman Old Style" w:hAnsi="Bookman Old Style"/>
          <w:sz w:val="22"/>
          <w:szCs w:val="22"/>
        </w:rPr>
        <w:t>Since the flag sequence could appear in user data, such sequences must be modified during transmission to keep the receiver from detecting a false frame delimiter. The receiver must also detect when this has occurred so that the original data stream can be restored before it is passed to higher layer protocols. This can be done using bit stuffing, in which a "0" is added after the occurrence of every "11111" in the data. When the receiver detects these "11111" in the data, it removes the "0" added by the transmitter.</w:t>
      </w:r>
    </w:p>
    <w:p w:rsidR="00264AC2" w:rsidRPr="001B2242" w:rsidRDefault="00BF105E">
      <w:pPr>
        <w:pStyle w:val="Heading1"/>
        <w:keepNext w:val="0"/>
        <w:keepLines w:val="0"/>
        <w:spacing w:before="80" w:line="319" w:lineRule="auto"/>
        <w:jc w:val="both"/>
        <w:rPr>
          <w:rFonts w:ascii="Bookman Old Style" w:hAnsi="Bookman Old Style"/>
          <w:b w:val="0"/>
          <w:sz w:val="22"/>
          <w:szCs w:val="22"/>
        </w:rPr>
      </w:pPr>
      <w:bookmarkStart w:id="3" w:name="_heading=h.mwbryr4gt9og" w:colFirst="0" w:colLast="0"/>
      <w:bookmarkEnd w:id="3"/>
      <w:r w:rsidRPr="001B2242">
        <w:rPr>
          <w:rFonts w:ascii="Bookman Old Style" w:hAnsi="Bookman Old Style"/>
          <w:sz w:val="22"/>
          <w:szCs w:val="22"/>
        </w:rPr>
        <w:t>ALGORITHM</w:t>
      </w:r>
      <w:r w:rsidRPr="001B2242">
        <w:rPr>
          <w:rFonts w:ascii="Bookman Old Style" w:hAnsi="Bookman Old Style"/>
          <w:b w:val="0"/>
          <w:sz w:val="22"/>
          <w:szCs w:val="22"/>
        </w:rPr>
        <w:t>:</w:t>
      </w:r>
    </w:p>
    <w:p w:rsidR="00264AC2" w:rsidRPr="001B2242" w:rsidRDefault="00BF105E">
      <w:pPr>
        <w:spacing w:after="240" w:line="319" w:lineRule="auto"/>
        <w:jc w:val="both"/>
        <w:rPr>
          <w:rFonts w:ascii="Bookman Old Style" w:hAnsi="Bookman Old Style"/>
          <w:sz w:val="22"/>
          <w:szCs w:val="22"/>
        </w:rPr>
      </w:pPr>
      <w:r w:rsidRPr="001B2242">
        <w:rPr>
          <w:rFonts w:ascii="Bookman Old Style" w:hAnsi="Bookman Old Style"/>
          <w:sz w:val="22"/>
          <w:szCs w:val="22"/>
        </w:rPr>
        <w:t xml:space="preserve"> </w:t>
      </w:r>
      <w:r w:rsidRPr="001B2242">
        <w:rPr>
          <w:rFonts w:ascii="Bookman Old Style" w:hAnsi="Bookman Old Style"/>
          <w:sz w:val="22"/>
          <w:szCs w:val="22"/>
        </w:rPr>
        <w:tab/>
        <w:t xml:space="preserve">  1. Create a simulator object</w:t>
      </w:r>
    </w:p>
    <w:p w:rsidR="00264AC2" w:rsidRPr="001B2242" w:rsidRDefault="00BF105E">
      <w:pPr>
        <w:spacing w:before="240" w:after="240" w:line="319" w:lineRule="auto"/>
        <w:ind w:left="1180" w:hanging="360"/>
        <w:jc w:val="both"/>
        <w:rPr>
          <w:rFonts w:ascii="Bookman Old Style" w:hAnsi="Bookman Old Style"/>
          <w:sz w:val="22"/>
          <w:szCs w:val="22"/>
        </w:rPr>
      </w:pPr>
      <w:r w:rsidRPr="001B2242">
        <w:rPr>
          <w:rFonts w:ascii="Bookman Old Style" w:hAnsi="Bookman Old Style"/>
          <w:sz w:val="22"/>
          <w:szCs w:val="22"/>
        </w:rPr>
        <w:t>2. Define different colors for different data flows</w:t>
      </w:r>
    </w:p>
    <w:p w:rsidR="00264AC2" w:rsidRPr="001B2242" w:rsidRDefault="00BF105E">
      <w:pPr>
        <w:spacing w:before="240" w:after="240" w:line="319" w:lineRule="auto"/>
        <w:ind w:left="1180" w:right="100" w:hanging="360"/>
        <w:jc w:val="both"/>
        <w:rPr>
          <w:rFonts w:ascii="Bookman Old Style" w:hAnsi="Bookman Old Style"/>
          <w:sz w:val="22"/>
          <w:szCs w:val="22"/>
        </w:rPr>
      </w:pPr>
      <w:r w:rsidRPr="001B2242">
        <w:rPr>
          <w:rFonts w:ascii="Bookman Old Style" w:hAnsi="Bookman Old Style"/>
          <w:sz w:val="22"/>
          <w:szCs w:val="22"/>
        </w:rPr>
        <w:lastRenderedPageBreak/>
        <w:t>3. Open a nam trace file and define the finish procedure then close the trace file, and execute nam on trace file.</w:t>
      </w:r>
    </w:p>
    <w:p w:rsidR="00264AC2" w:rsidRPr="001B2242" w:rsidRDefault="00BF105E">
      <w:pPr>
        <w:spacing w:before="240" w:after="240" w:line="319" w:lineRule="auto"/>
        <w:ind w:left="1180" w:hanging="360"/>
        <w:jc w:val="both"/>
        <w:rPr>
          <w:rFonts w:ascii="Bookman Old Style" w:hAnsi="Bookman Old Style"/>
          <w:sz w:val="22"/>
          <w:szCs w:val="22"/>
        </w:rPr>
      </w:pPr>
      <w:r w:rsidRPr="001B2242">
        <w:rPr>
          <w:rFonts w:ascii="Bookman Old Style" w:hAnsi="Bookman Old Style"/>
          <w:sz w:val="22"/>
          <w:szCs w:val="22"/>
        </w:rPr>
        <w:t>4. Create six nodes that forms a network numbered from 0 to 5</w:t>
      </w:r>
    </w:p>
    <w:p w:rsidR="00264AC2" w:rsidRPr="001B2242" w:rsidRDefault="00BF105E">
      <w:pPr>
        <w:spacing w:after="240" w:line="319" w:lineRule="auto"/>
        <w:ind w:left="1180" w:hanging="360"/>
        <w:jc w:val="both"/>
        <w:rPr>
          <w:rFonts w:ascii="Bookman Old Style" w:hAnsi="Bookman Old Style"/>
          <w:sz w:val="22"/>
          <w:szCs w:val="22"/>
        </w:rPr>
      </w:pPr>
      <w:r w:rsidRPr="001B2242">
        <w:rPr>
          <w:rFonts w:ascii="Bookman Old Style" w:hAnsi="Bookman Old Style"/>
          <w:sz w:val="22"/>
          <w:szCs w:val="22"/>
        </w:rPr>
        <w:t>5. Create duplex links between the nodes</w:t>
      </w:r>
    </w:p>
    <w:p w:rsidR="00264AC2" w:rsidRPr="001B2242" w:rsidRDefault="00BF105E">
      <w:pPr>
        <w:spacing w:before="240" w:after="240" w:line="319" w:lineRule="auto"/>
        <w:ind w:left="1180" w:hanging="360"/>
        <w:jc w:val="both"/>
        <w:rPr>
          <w:rFonts w:ascii="Bookman Old Style" w:hAnsi="Bookman Old Style"/>
          <w:sz w:val="22"/>
          <w:szCs w:val="22"/>
        </w:rPr>
      </w:pPr>
      <w:r w:rsidRPr="001B2242">
        <w:rPr>
          <w:rFonts w:ascii="Bookman Old Style" w:hAnsi="Bookman Old Style"/>
          <w:sz w:val="22"/>
          <w:szCs w:val="22"/>
        </w:rPr>
        <w:t>6. Setup UDP Connection between n(0) and n(2)</w:t>
      </w:r>
    </w:p>
    <w:p w:rsidR="00264AC2" w:rsidRPr="001B2242" w:rsidRDefault="00BF105E">
      <w:pPr>
        <w:spacing w:before="240" w:after="240" w:line="319" w:lineRule="auto"/>
        <w:ind w:left="1180" w:hanging="360"/>
        <w:jc w:val="both"/>
        <w:rPr>
          <w:rFonts w:ascii="Bookman Old Style" w:hAnsi="Bookman Old Style"/>
          <w:sz w:val="22"/>
          <w:szCs w:val="22"/>
        </w:rPr>
      </w:pPr>
      <w:r w:rsidRPr="001B2242">
        <w:rPr>
          <w:rFonts w:ascii="Bookman Old Style" w:hAnsi="Bookman Old Style"/>
          <w:sz w:val="22"/>
          <w:szCs w:val="22"/>
        </w:rPr>
        <w:t>7. Apply CBR Traffic over UDP</w:t>
      </w:r>
    </w:p>
    <w:p w:rsidR="00264AC2" w:rsidRPr="001B2242" w:rsidRDefault="00BF105E">
      <w:pPr>
        <w:spacing w:after="240" w:line="319" w:lineRule="auto"/>
        <w:ind w:left="1180" w:hanging="360"/>
        <w:jc w:val="both"/>
        <w:rPr>
          <w:rFonts w:ascii="Bookman Old Style" w:hAnsi="Bookman Old Style"/>
          <w:sz w:val="22"/>
          <w:szCs w:val="22"/>
        </w:rPr>
      </w:pPr>
      <w:r w:rsidRPr="001B2242">
        <w:rPr>
          <w:rFonts w:ascii="Bookman Old Style" w:hAnsi="Bookman Old Style"/>
          <w:sz w:val="22"/>
          <w:szCs w:val="22"/>
        </w:rPr>
        <w:t>8. Choose distance vector routing protocol as a high level data link control.</w:t>
      </w:r>
    </w:p>
    <w:p w:rsidR="00264AC2" w:rsidRPr="001B2242" w:rsidRDefault="00BF105E">
      <w:pPr>
        <w:spacing w:before="240" w:after="240" w:line="319" w:lineRule="auto"/>
        <w:ind w:left="1180" w:hanging="360"/>
        <w:jc w:val="both"/>
        <w:rPr>
          <w:rFonts w:ascii="Bookman Old Style" w:hAnsi="Bookman Old Style"/>
          <w:sz w:val="22"/>
          <w:szCs w:val="22"/>
        </w:rPr>
      </w:pPr>
      <w:r w:rsidRPr="001B2242">
        <w:rPr>
          <w:rFonts w:ascii="Bookman Old Style" w:hAnsi="Bookman Old Style"/>
          <w:sz w:val="22"/>
          <w:szCs w:val="22"/>
        </w:rPr>
        <w:t>9. Make any one of the links to go down to check the working nature of HDLC</w:t>
      </w:r>
    </w:p>
    <w:p w:rsidR="00264AC2" w:rsidRPr="001B2242" w:rsidRDefault="00BF105E">
      <w:pPr>
        <w:spacing w:after="240" w:line="319" w:lineRule="auto"/>
        <w:ind w:left="1180" w:hanging="360"/>
        <w:jc w:val="both"/>
        <w:rPr>
          <w:rFonts w:ascii="Bookman Old Style" w:hAnsi="Bookman Old Style"/>
          <w:sz w:val="22"/>
          <w:szCs w:val="22"/>
        </w:rPr>
      </w:pPr>
      <w:r w:rsidRPr="001B2242">
        <w:rPr>
          <w:rFonts w:ascii="Bookman Old Style" w:hAnsi="Bookman Old Style"/>
          <w:sz w:val="22"/>
          <w:szCs w:val="22"/>
        </w:rPr>
        <w:t>10. Schedule events and run the program.</w:t>
      </w:r>
    </w:p>
    <w:p w:rsidR="00264AC2" w:rsidRPr="001B2242" w:rsidRDefault="00BF105E">
      <w:pPr>
        <w:spacing w:after="240" w:line="319" w:lineRule="auto"/>
        <w:jc w:val="both"/>
        <w:rPr>
          <w:rFonts w:ascii="Bookman Old Style" w:hAnsi="Bookman Old Style"/>
          <w:sz w:val="22"/>
          <w:szCs w:val="22"/>
        </w:rPr>
      </w:pPr>
      <w:r w:rsidRPr="001B2242">
        <w:rPr>
          <w:rFonts w:ascii="Bookman Old Style" w:hAnsi="Bookman Old Style"/>
          <w:sz w:val="22"/>
          <w:szCs w:val="22"/>
        </w:rPr>
        <w:t xml:space="preserve"> </w:t>
      </w:r>
    </w:p>
    <w:p w:rsidR="00264AC2" w:rsidRPr="001B2242" w:rsidRDefault="00BF105E">
      <w:pPr>
        <w:pStyle w:val="Heading1"/>
        <w:keepNext w:val="0"/>
        <w:keepLines w:val="0"/>
        <w:spacing w:before="0" w:line="319" w:lineRule="auto"/>
        <w:jc w:val="both"/>
        <w:rPr>
          <w:rFonts w:ascii="Bookman Old Style" w:hAnsi="Bookman Old Style"/>
          <w:sz w:val="22"/>
          <w:szCs w:val="22"/>
        </w:rPr>
      </w:pPr>
      <w:bookmarkStart w:id="4" w:name="_heading=h.onny4sentc2" w:colFirst="0" w:colLast="0"/>
      <w:bookmarkEnd w:id="4"/>
      <w:r w:rsidRPr="001B2242">
        <w:rPr>
          <w:rFonts w:ascii="Bookman Old Style" w:hAnsi="Bookman Old Style"/>
          <w:sz w:val="22"/>
          <w:szCs w:val="22"/>
        </w:rPr>
        <w:t>PROGRAM</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set ns [new Simulator]</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#Tell the simulator to use dynamic routing</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rtproto DV</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macType Mac/Sat/UnslottedAloha #Open the nam trace file</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set nf [open aloha.nam w]</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namtrace-all $nf #Open the output files set f0 [open aloha.tr w]</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trace-all $f0</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#Define a finish procedure proc finish {} {</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global ns f0 nf</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flush-trace #Close the trace file close $f0</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close $nf</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exec nam aloha.nam &amp; exit 0</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lastRenderedPageBreak/>
        <w:t># Create six nodes set n0 [$ns node] set n1 [$ns node] set n2 [$ns node] set n3 [$ns node] set n4 [$ns node] set n5 [$ns node]</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 Create duplex links between nodes with bandwidth and distance</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duplex-link $n0 $n4 1Mb 50ms DropTail</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duplex-link $n1 $n4 1Mb 50ms DropTail</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duplex-link $n2 $n5 1Mb 1ms DropTail</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duplex-link $n3 $n5 1Mb 1ms DropTail</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duplex-link $n4 $n5 1Mb 50ms DropTail</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duplex-link $n2 $n3 1Mb 50ms DropTail</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 Create a duplex link between nodes 4 and 5 as queue position</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duplex-link-op $n4 $n5 queuePos 0.5 #Create a UDP agent and attach it to node n(0) set udp0 [new Agent/UDP]</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attach-agent $n0 $udp0</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 Create a CBR traffic source and attach it to udp0 set cbr0 [new Application/Traffic/CBR]</w:t>
      </w:r>
    </w:p>
    <w:p w:rsidR="00264AC2" w:rsidRPr="001B2242" w:rsidRDefault="00264AC2">
      <w:pPr>
        <w:spacing w:before="240" w:after="240" w:line="319" w:lineRule="auto"/>
        <w:jc w:val="both"/>
        <w:rPr>
          <w:rFonts w:ascii="Bookman Old Style" w:hAnsi="Bookman Old Style"/>
          <w:sz w:val="21"/>
          <w:szCs w:val="21"/>
        </w:rPr>
      </w:pP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$cbr0 set packetSize_ 500</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$cbr0 set interval_ 0.005</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$cbr0 attach-agent $udp0</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#Create a Null agent (a traffic sink) and attach it to node n(2) set null0 [new Agent/Null]</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attach-agent $n2 $null0</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#Connect the traffic source with the traffic sink</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connect $udp0 $null0</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#Schedule events for the CBR agent and the network dynamics</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at 0.5 "$cbr0 start"</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lastRenderedPageBreak/>
        <w:t>$ns rtmodel-at 1.0 down $n5 $n2</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rtmodel-at 2.0 up $n5 $n2</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at 4.5 "$cbr0 stop"</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#Call the finish procedure after 5 seconds of simulation time</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at 5.0 "finish" #Run the simulation</w:t>
      </w:r>
    </w:p>
    <w:p w:rsidR="00264AC2" w:rsidRPr="001B2242" w:rsidRDefault="00BF105E">
      <w:pPr>
        <w:spacing w:before="240" w:after="240" w:line="319" w:lineRule="auto"/>
        <w:jc w:val="both"/>
        <w:rPr>
          <w:rFonts w:ascii="Bookman Old Style" w:hAnsi="Bookman Old Style"/>
          <w:sz w:val="21"/>
          <w:szCs w:val="21"/>
        </w:rPr>
      </w:pPr>
      <w:r w:rsidRPr="001B2242">
        <w:rPr>
          <w:rFonts w:ascii="Bookman Old Style" w:hAnsi="Bookman Old Style"/>
          <w:sz w:val="21"/>
          <w:szCs w:val="21"/>
        </w:rPr>
        <w:t>$ns run</w:t>
      </w:r>
    </w:p>
    <w:p w:rsidR="00264AC2" w:rsidRPr="001B2242" w:rsidRDefault="00BF105E">
      <w:pPr>
        <w:spacing w:before="240" w:after="240" w:line="319" w:lineRule="auto"/>
        <w:jc w:val="both"/>
        <w:rPr>
          <w:rFonts w:ascii="Bookman Old Style" w:hAnsi="Bookman Old Style"/>
          <w:b/>
          <w:sz w:val="22"/>
          <w:szCs w:val="22"/>
        </w:rPr>
      </w:pPr>
      <w:r w:rsidRPr="001B2242">
        <w:rPr>
          <w:rFonts w:ascii="Bookman Old Style" w:hAnsi="Bookman Old Style"/>
          <w:b/>
        </w:rPr>
        <w:t xml:space="preserve"> </w:t>
      </w:r>
      <w:r w:rsidRPr="001B2242">
        <w:rPr>
          <w:rFonts w:ascii="Bookman Old Style" w:hAnsi="Bookman Old Style"/>
          <w:b/>
          <w:sz w:val="22"/>
          <w:szCs w:val="22"/>
        </w:rPr>
        <w:t>OUTPUT:</w:t>
      </w:r>
    </w:p>
    <w:tbl>
      <w:tblPr>
        <w:tblStyle w:val="Style62"/>
        <w:tblW w:w="9030" w:type="dxa"/>
        <w:tblInd w:w="-10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810"/>
        <w:gridCol w:w="220"/>
      </w:tblGrid>
      <w:tr w:rsidR="00264AC2" w:rsidRPr="001B2242">
        <w:trPr>
          <w:trHeight w:val="200"/>
        </w:trPr>
        <w:tc>
          <w:tcPr>
            <w:tcW w:w="8810" w:type="dxa"/>
            <w:tcMar>
              <w:top w:w="100" w:type="dxa"/>
              <w:left w:w="100" w:type="dxa"/>
              <w:bottom w:w="100" w:type="dxa"/>
              <w:right w:w="100" w:type="dxa"/>
            </w:tcMar>
          </w:tcPr>
          <w:p w:rsidR="00264AC2" w:rsidRPr="001B2242" w:rsidRDefault="00BF105E">
            <w:pPr>
              <w:spacing w:line="319" w:lineRule="auto"/>
              <w:ind w:right="-7305"/>
              <w:jc w:val="both"/>
              <w:rPr>
                <w:rFonts w:ascii="Bookman Old Style" w:hAnsi="Bookman Old Style"/>
              </w:rPr>
            </w:pPr>
            <w:r w:rsidRPr="001B2242">
              <w:rPr>
                <w:rFonts w:ascii="Bookman Old Style" w:hAnsi="Bookman Old Style"/>
                <w:noProof/>
              </w:rPr>
              <w:drawing>
                <wp:inline distT="114300" distB="114300" distL="114300" distR="114300" wp14:anchorId="664646D4" wp14:editId="31181612">
                  <wp:extent cx="4662170" cy="2614295"/>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45" name="image17.png"/>
                          <pic:cNvPicPr preferRelativeResize="0"/>
                        </pic:nvPicPr>
                        <pic:blipFill>
                          <a:blip r:embed="rId31"/>
                          <a:srcRect/>
                          <a:stretch>
                            <a:fillRect/>
                          </a:stretch>
                        </pic:blipFill>
                        <pic:spPr>
                          <a:xfrm>
                            <a:off x="0" y="0"/>
                            <a:ext cx="4662488" cy="2614479"/>
                          </a:xfrm>
                          <a:prstGeom prst="rect">
                            <a:avLst/>
                          </a:prstGeom>
                        </pic:spPr>
                      </pic:pic>
                    </a:graphicData>
                  </a:graphic>
                </wp:inline>
              </w:drawing>
            </w:r>
          </w:p>
        </w:tc>
        <w:tc>
          <w:tcPr>
            <w:tcW w:w="220" w:type="dxa"/>
            <w:shd w:val="clear" w:color="auto" w:fill="auto"/>
            <w:tcMar>
              <w:top w:w="100" w:type="dxa"/>
              <w:left w:w="100" w:type="dxa"/>
              <w:bottom w:w="100" w:type="dxa"/>
              <w:right w:w="100" w:type="dxa"/>
            </w:tcMar>
          </w:tcPr>
          <w:p w:rsidR="00264AC2" w:rsidRPr="001B2242" w:rsidRDefault="00264AC2">
            <w:pPr>
              <w:widowControl w:val="0"/>
              <w:spacing w:line="276" w:lineRule="auto"/>
              <w:rPr>
                <w:rFonts w:ascii="Bookman Old Style" w:hAnsi="Bookman Old Style"/>
              </w:rPr>
            </w:pPr>
          </w:p>
        </w:tc>
      </w:tr>
      <w:tr w:rsidR="00264AC2" w:rsidRPr="001B2242">
        <w:trPr>
          <w:trHeight w:val="4235"/>
        </w:trPr>
        <w:tc>
          <w:tcPr>
            <w:tcW w:w="8810" w:type="dxa"/>
            <w:tcMar>
              <w:top w:w="100" w:type="dxa"/>
              <w:left w:w="100" w:type="dxa"/>
              <w:bottom w:w="100" w:type="dxa"/>
              <w:right w:w="100" w:type="dxa"/>
            </w:tcMar>
          </w:tcPr>
          <w:p w:rsidR="00264AC2" w:rsidRPr="001B2242" w:rsidRDefault="00BF105E">
            <w:pPr>
              <w:spacing w:before="240" w:after="240" w:line="319" w:lineRule="auto"/>
              <w:jc w:val="both"/>
              <w:rPr>
                <w:rFonts w:ascii="Bookman Old Style" w:hAnsi="Bookman Old Style"/>
                <w:sz w:val="26"/>
                <w:szCs w:val="26"/>
              </w:rPr>
            </w:pPr>
            <w:r w:rsidRPr="001B2242">
              <w:rPr>
                <w:rFonts w:ascii="Bookman Old Style" w:hAnsi="Bookman Old Style"/>
                <w:sz w:val="26"/>
                <w:szCs w:val="26"/>
              </w:rPr>
              <w:t xml:space="preserve"> </w:t>
            </w:r>
          </w:p>
          <w:p w:rsidR="00264AC2" w:rsidRPr="001B2242" w:rsidRDefault="00BF105E">
            <w:pPr>
              <w:spacing w:before="240" w:after="240" w:line="319" w:lineRule="auto"/>
              <w:ind w:left="100"/>
              <w:jc w:val="both"/>
              <w:rPr>
                <w:rFonts w:ascii="Bookman Old Style" w:hAnsi="Bookman Old Style"/>
                <w:b/>
                <w:sz w:val="22"/>
                <w:szCs w:val="22"/>
              </w:rPr>
            </w:pPr>
            <w:r w:rsidRPr="001B2242">
              <w:rPr>
                <w:rFonts w:ascii="Bookman Old Style" w:hAnsi="Bookman Old Style"/>
                <w:b/>
                <w:sz w:val="22"/>
                <w:szCs w:val="22"/>
              </w:rPr>
              <w:t>RESULT:</w:t>
            </w:r>
          </w:p>
          <w:p w:rsidR="00264AC2" w:rsidRDefault="00BF105E">
            <w:pPr>
              <w:spacing w:after="240" w:line="319" w:lineRule="auto"/>
              <w:jc w:val="both"/>
              <w:rPr>
                <w:rFonts w:ascii="Bookman Old Style" w:hAnsi="Bookman Old Style"/>
                <w:sz w:val="22"/>
                <w:szCs w:val="22"/>
              </w:rPr>
            </w:pPr>
            <w:r w:rsidRPr="001B2242">
              <w:rPr>
                <w:rFonts w:ascii="Bookman Old Style" w:hAnsi="Bookman Old Style"/>
                <w:sz w:val="21"/>
                <w:szCs w:val="21"/>
              </w:rPr>
              <w:t xml:space="preserve"> </w:t>
            </w:r>
            <w:r w:rsidRPr="001B2242">
              <w:rPr>
                <w:rFonts w:ascii="Bookman Old Style" w:hAnsi="Bookman Old Style"/>
                <w:sz w:val="22"/>
                <w:szCs w:val="22"/>
              </w:rPr>
              <w:t>Thus the HDLC is studied and simulated.</w:t>
            </w:r>
          </w:p>
          <w:p w:rsidR="00372340" w:rsidRPr="001B2242" w:rsidRDefault="00372340">
            <w:pPr>
              <w:spacing w:after="240" w:line="319" w:lineRule="auto"/>
              <w:jc w:val="both"/>
              <w:rPr>
                <w:rFonts w:ascii="Bookman Old Style" w:hAnsi="Bookman Old Style"/>
                <w:sz w:val="22"/>
                <w:szCs w:val="22"/>
              </w:rPr>
            </w:pPr>
          </w:p>
          <w:p w:rsidR="00264AC2" w:rsidRPr="001B2242" w:rsidRDefault="00264AC2">
            <w:pPr>
              <w:widowControl w:val="0"/>
              <w:spacing w:line="276" w:lineRule="auto"/>
              <w:rPr>
                <w:rFonts w:ascii="Bookman Old Style" w:hAnsi="Bookman Old Style"/>
              </w:rPr>
            </w:pPr>
          </w:p>
        </w:tc>
        <w:tc>
          <w:tcPr>
            <w:tcW w:w="220" w:type="dxa"/>
            <w:tcMar>
              <w:top w:w="100" w:type="dxa"/>
              <w:left w:w="100" w:type="dxa"/>
              <w:bottom w:w="100" w:type="dxa"/>
              <w:right w:w="100" w:type="dxa"/>
            </w:tcMar>
          </w:tcPr>
          <w:p w:rsidR="00264AC2" w:rsidRPr="001B2242" w:rsidRDefault="00264AC2">
            <w:pPr>
              <w:widowControl w:val="0"/>
              <w:spacing w:line="276" w:lineRule="auto"/>
              <w:rPr>
                <w:rFonts w:ascii="Bookman Old Style" w:hAnsi="Bookman Old Style"/>
              </w:rPr>
            </w:pPr>
          </w:p>
        </w:tc>
      </w:tr>
    </w:tbl>
    <w:p w:rsidR="00264AC2" w:rsidRPr="001B2242" w:rsidRDefault="00BF105E">
      <w:pPr>
        <w:spacing w:after="240" w:line="319" w:lineRule="auto"/>
        <w:jc w:val="both"/>
        <w:rPr>
          <w:rFonts w:ascii="Bookman Old Style" w:hAnsi="Bookman Old Style"/>
          <w:sz w:val="18"/>
          <w:szCs w:val="18"/>
        </w:rPr>
      </w:pPr>
      <w:r w:rsidRPr="001B2242">
        <w:rPr>
          <w:rFonts w:ascii="Bookman Old Style" w:hAnsi="Bookman Old Style"/>
          <w:sz w:val="18"/>
          <w:szCs w:val="18"/>
        </w:rPr>
        <w:t xml:space="preserve"> </w:t>
      </w:r>
    </w:p>
    <w:p w:rsidR="00264AC2" w:rsidRPr="001B2242" w:rsidRDefault="00BF105E">
      <w:pPr>
        <w:spacing w:before="240" w:after="240" w:line="319" w:lineRule="auto"/>
        <w:jc w:val="both"/>
        <w:rPr>
          <w:rFonts w:ascii="Bookman Old Style" w:hAnsi="Bookman Old Style"/>
        </w:rPr>
      </w:pPr>
      <w:r w:rsidRPr="001B2242">
        <w:rPr>
          <w:rFonts w:ascii="Bookman Old Style" w:hAnsi="Bookman Old Style"/>
        </w:rPr>
        <w:t xml:space="preserve"> </w:t>
      </w:r>
    </w:p>
    <w:tbl>
      <w:tblPr>
        <w:tblStyle w:val="Style61"/>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625"/>
      </w:tblGrid>
      <w:tr w:rsidR="00372340" w:rsidRPr="001B2242" w:rsidTr="00CD7921">
        <w:trPr>
          <w:trHeight w:val="128"/>
        </w:trPr>
        <w:tc>
          <w:tcPr>
            <w:tcW w:w="1951" w:type="dxa"/>
          </w:tcPr>
          <w:p w:rsidR="00372340" w:rsidRPr="001B2242" w:rsidRDefault="00372340" w:rsidP="00CD7921">
            <w:pPr>
              <w:spacing w:line="319" w:lineRule="auto"/>
              <w:rPr>
                <w:rFonts w:ascii="Bookman Old Style" w:hAnsi="Bookman Old Style"/>
                <w:b/>
              </w:rPr>
            </w:pPr>
            <w:r w:rsidRPr="001B2242">
              <w:rPr>
                <w:rFonts w:ascii="Bookman Old Style" w:hAnsi="Bookman Old Style"/>
                <w:b/>
              </w:rPr>
              <w:lastRenderedPageBreak/>
              <w:t>Ex No: 14</w:t>
            </w:r>
            <w:r>
              <w:rPr>
                <w:rFonts w:ascii="Bookman Old Style" w:hAnsi="Bookman Old Style"/>
                <w:b/>
              </w:rPr>
              <w:t>(B)</w:t>
            </w:r>
          </w:p>
        </w:tc>
        <w:tc>
          <w:tcPr>
            <w:tcW w:w="7625" w:type="dxa"/>
            <w:vMerge w:val="restart"/>
          </w:tcPr>
          <w:p w:rsidR="00372340" w:rsidRPr="001B2242" w:rsidRDefault="00372340" w:rsidP="00CD7921">
            <w:pPr>
              <w:spacing w:line="319" w:lineRule="auto"/>
              <w:jc w:val="center"/>
              <w:rPr>
                <w:rFonts w:ascii="Bookman Old Style" w:hAnsi="Bookman Old Style"/>
                <w:b/>
              </w:rPr>
            </w:pPr>
            <w:r>
              <w:rPr>
                <w:rFonts w:ascii="Bookman Old Style" w:hAnsi="Bookman Old Style"/>
                <w:b/>
              </w:rPr>
              <w:t>Bit Stuffing</w:t>
            </w:r>
          </w:p>
          <w:p w:rsidR="00372340" w:rsidRPr="001B2242" w:rsidRDefault="00372340" w:rsidP="00CD7921">
            <w:pPr>
              <w:spacing w:line="319" w:lineRule="auto"/>
              <w:rPr>
                <w:rFonts w:ascii="Bookman Old Style" w:hAnsi="Bookman Old Style"/>
              </w:rPr>
            </w:pPr>
          </w:p>
        </w:tc>
      </w:tr>
      <w:tr w:rsidR="00372340" w:rsidRPr="001B2242" w:rsidTr="00CD7921">
        <w:trPr>
          <w:trHeight w:val="127"/>
        </w:trPr>
        <w:tc>
          <w:tcPr>
            <w:tcW w:w="1951" w:type="dxa"/>
          </w:tcPr>
          <w:p w:rsidR="00372340" w:rsidRPr="001B2242" w:rsidRDefault="00372340" w:rsidP="00CD7921">
            <w:pPr>
              <w:spacing w:line="319" w:lineRule="auto"/>
              <w:rPr>
                <w:rFonts w:ascii="Bookman Old Style" w:hAnsi="Bookman Old Style"/>
                <w:b/>
              </w:rPr>
            </w:pPr>
            <w:r w:rsidRPr="001B2242">
              <w:rPr>
                <w:rFonts w:ascii="Bookman Old Style" w:hAnsi="Bookman Old Style"/>
                <w:b/>
              </w:rPr>
              <w:t xml:space="preserve">Date: </w:t>
            </w:r>
          </w:p>
        </w:tc>
        <w:tc>
          <w:tcPr>
            <w:tcW w:w="7625" w:type="dxa"/>
            <w:vMerge/>
          </w:tcPr>
          <w:p w:rsidR="00372340" w:rsidRPr="001B2242" w:rsidRDefault="00372340" w:rsidP="00CD7921">
            <w:pPr>
              <w:widowControl w:val="0"/>
              <w:spacing w:line="276" w:lineRule="auto"/>
              <w:rPr>
                <w:rFonts w:ascii="Bookman Old Style" w:hAnsi="Bookman Old Style"/>
                <w:b/>
              </w:rPr>
            </w:pPr>
          </w:p>
        </w:tc>
      </w:tr>
    </w:tbl>
    <w:p w:rsidR="00FD53D3" w:rsidRDefault="00FD53D3">
      <w:pPr>
        <w:rPr>
          <w:rFonts w:ascii="Bookman Old Style" w:eastAsia="Consolas" w:hAnsi="Bookman Old Style" w:cs="Consolas"/>
          <w:sz w:val="21"/>
          <w:szCs w:val="21"/>
        </w:rPr>
      </w:pPr>
    </w:p>
    <w:p w:rsidR="00FD53D3" w:rsidRDefault="00FD53D3">
      <w:pPr>
        <w:rPr>
          <w:rFonts w:ascii="Bookman Old Style" w:eastAsia="Consolas" w:hAnsi="Bookman Old Style" w:cs="Consolas"/>
          <w:sz w:val="21"/>
          <w:szCs w:val="21"/>
        </w:rPr>
      </w:pPr>
    </w:p>
    <w:p w:rsidR="00FD53D3" w:rsidRDefault="00FD53D3" w:rsidP="00FD53D3">
      <w:pPr>
        <w:rPr>
          <w:rFonts w:ascii="Bookman Old Style" w:hAnsi="Bookman Old Style"/>
          <w:color w:val="000000"/>
        </w:rPr>
      </w:pPr>
      <w:r w:rsidRPr="00FD53D3">
        <w:rPr>
          <w:rFonts w:ascii="Bookman Old Style" w:eastAsia="Consolas" w:hAnsi="Bookman Old Style" w:cs="Consolas"/>
          <w:b/>
          <w:sz w:val="21"/>
          <w:szCs w:val="21"/>
        </w:rPr>
        <w:t>Aim :</w:t>
      </w:r>
      <w:r>
        <w:rPr>
          <w:rFonts w:ascii="Bookman Old Style" w:eastAsia="Consolas" w:hAnsi="Bookman Old Style" w:cs="Consolas"/>
          <w:sz w:val="21"/>
          <w:szCs w:val="21"/>
        </w:rPr>
        <w:t xml:space="preserve"> </w:t>
      </w:r>
      <w:r w:rsidRPr="001B2242">
        <w:rPr>
          <w:rFonts w:ascii="Bookman Old Style" w:hAnsi="Bookman Old Style"/>
          <w:color w:val="000000"/>
        </w:rPr>
        <w:t xml:space="preserve">To write a java program for simulating </w:t>
      </w:r>
      <w:r>
        <w:rPr>
          <w:rFonts w:ascii="Bookman Old Style" w:hAnsi="Bookman Old Style"/>
          <w:color w:val="000000"/>
        </w:rPr>
        <w:t>Bit Stuffing</w:t>
      </w:r>
    </w:p>
    <w:p w:rsidR="00FD53D3" w:rsidRDefault="00FD53D3" w:rsidP="00FD53D3">
      <w:pPr>
        <w:rPr>
          <w:rFonts w:ascii="Bookman Old Style" w:hAnsi="Bookman Old Style"/>
          <w:color w:val="000000"/>
        </w:rPr>
      </w:pPr>
    </w:p>
    <w:p w:rsidR="00FD53D3" w:rsidRPr="001B2242" w:rsidRDefault="00FD53D3" w:rsidP="00FD53D3">
      <w:pPr>
        <w:rPr>
          <w:rFonts w:ascii="Bookman Old Style" w:hAnsi="Bookman Old Style"/>
          <w:color w:val="000000"/>
        </w:rPr>
      </w:pPr>
    </w:p>
    <w:p w:rsidR="00FD53D3" w:rsidRPr="00FD53D3" w:rsidRDefault="00FD53D3">
      <w:pPr>
        <w:rPr>
          <w:rFonts w:ascii="Bookman Old Style" w:eastAsia="Consolas" w:hAnsi="Bookman Old Style" w:cs="Consolas"/>
          <w:b/>
          <w:sz w:val="21"/>
          <w:szCs w:val="21"/>
        </w:rPr>
      </w:pPr>
    </w:p>
    <w:p w:rsidR="00FD53D3" w:rsidRPr="00FD53D3" w:rsidRDefault="00FD53D3">
      <w:pPr>
        <w:rPr>
          <w:rFonts w:ascii="Bookman Old Style" w:eastAsia="Consolas" w:hAnsi="Bookman Old Style" w:cs="Consolas"/>
          <w:b/>
          <w:sz w:val="21"/>
          <w:szCs w:val="21"/>
        </w:rPr>
      </w:pPr>
      <w:r w:rsidRPr="00FD53D3">
        <w:rPr>
          <w:rFonts w:ascii="Bookman Old Style" w:eastAsia="Consolas" w:hAnsi="Bookman Old Style" w:cs="Consolas"/>
          <w:b/>
          <w:sz w:val="21"/>
          <w:szCs w:val="21"/>
        </w:rPr>
        <w:t>Program:</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import java.util.*;</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public class bit_stuffing</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public static void main(String[] args)</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Scanner sc=new Scanner(System.in);</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System.out.print("Enter the message:-");</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String d1 = sc.nextLine();</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String remaining = new String();</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String output=new String();</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int counter = 0;</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for(int i=0;i&lt;d1.length();i++)</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if (d1.charAt(i)!='1' &amp;&amp; d1.charAt(i)!='0')</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System.out.println("Enter valid Binary values");</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return;</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if(d1.charAt(i) == '1')</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counter++;</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remaining = remaining + d1.charAt(i);</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else</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remaining = remaining + d1.charAt(i);</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counter = 0;</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if(counter == 5)</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remaining = remaining + '0';</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counter = 0;</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System.out.println("Flag--&gt; 01111110");</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String new1="|01111110 | "+remaining+" | 01111110|";</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System.out.println("Stuffed data at intermediate site is:");</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for(int k=0;k&lt;=(28+d1.length());k++)</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System.out.print("-");</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System.out.println();</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System.out.println(" "+new1);</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for(int k=0;k&lt;=(28+d1.length());k++)</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lastRenderedPageBreak/>
        <w:t xml:space="preserve">              System.out.print("-");</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System.out.println();</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counter=0;</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for(int i=0;i&lt;remaining.length();i++)</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if(remaining.charAt(i) == '1')</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counter++;</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output = output + remaining.charAt(i);</w:t>
      </w:r>
    </w:p>
    <w:p w:rsidR="00FD53D3" w:rsidRPr="00FD53D3" w:rsidRDefault="00FD53D3" w:rsidP="00FD53D3">
      <w:pPr>
        <w:rPr>
          <w:rFonts w:ascii="Bookman Old Style" w:eastAsia="Consolas" w:hAnsi="Bookman Old Style" w:cs="Consolas"/>
          <w:sz w:val="21"/>
          <w:szCs w:val="21"/>
        </w:rPr>
      </w:pP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else</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output = output + remaining.charAt(i);</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counter = 0;</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if(counter == 5)</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if((i+2)!=remaining.length())</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output = output + remaining.charAt(i+2);</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else</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output=output + '1';</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i=i+2;</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counter = 1;</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System.out.println("Destuffed BIT is: "+output);</w:t>
      </w:r>
    </w:p>
    <w:p w:rsidR="00FD53D3" w:rsidRP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 xml:space="preserve">       }</w:t>
      </w:r>
    </w:p>
    <w:p w:rsidR="00FD53D3" w:rsidRDefault="00FD53D3" w:rsidP="00FD53D3">
      <w:pPr>
        <w:rPr>
          <w:rFonts w:ascii="Bookman Old Style" w:eastAsia="Consolas" w:hAnsi="Bookman Old Style" w:cs="Consolas"/>
          <w:sz w:val="21"/>
          <w:szCs w:val="21"/>
        </w:rPr>
      </w:pPr>
      <w:r w:rsidRPr="00FD53D3">
        <w:rPr>
          <w:rFonts w:ascii="Bookman Old Style" w:eastAsia="Consolas" w:hAnsi="Bookman Old Style" w:cs="Consolas"/>
          <w:sz w:val="21"/>
          <w:szCs w:val="21"/>
        </w:rPr>
        <w:t>}</w:t>
      </w:r>
    </w:p>
    <w:p w:rsidR="00FD53D3" w:rsidRDefault="00FD53D3" w:rsidP="00FD53D3">
      <w:pPr>
        <w:rPr>
          <w:rFonts w:ascii="Bookman Old Style" w:eastAsia="Consolas" w:hAnsi="Bookman Old Style" w:cs="Consolas"/>
          <w:sz w:val="21"/>
          <w:szCs w:val="21"/>
        </w:rPr>
      </w:pPr>
    </w:p>
    <w:p w:rsidR="00FD53D3" w:rsidRDefault="00FD53D3" w:rsidP="00FD53D3">
      <w:pPr>
        <w:rPr>
          <w:rFonts w:ascii="Bookman Old Style" w:eastAsia="Consolas" w:hAnsi="Bookman Old Style" w:cs="Consolas"/>
          <w:b/>
          <w:sz w:val="21"/>
          <w:szCs w:val="21"/>
        </w:rPr>
      </w:pPr>
      <w:r w:rsidRPr="00FD53D3">
        <w:rPr>
          <w:rFonts w:ascii="Bookman Old Style" w:eastAsia="Consolas" w:hAnsi="Bookman Old Style" w:cs="Consolas"/>
          <w:b/>
          <w:sz w:val="21"/>
          <w:szCs w:val="21"/>
        </w:rPr>
        <w:t>Output</w:t>
      </w:r>
    </w:p>
    <w:p w:rsidR="00FD53D3" w:rsidRDefault="00FD53D3" w:rsidP="00FD53D3">
      <w:pPr>
        <w:rPr>
          <w:rFonts w:ascii="Bookman Old Style" w:eastAsia="Consolas" w:hAnsi="Bookman Old Style" w:cs="Consolas"/>
          <w:b/>
          <w:sz w:val="21"/>
          <w:szCs w:val="21"/>
        </w:rPr>
      </w:pPr>
      <w:r>
        <w:rPr>
          <w:rFonts w:ascii="Bookman Old Style" w:eastAsia="Consolas" w:hAnsi="Bookman Old Style" w:cs="Consolas"/>
          <w:b/>
          <w:noProof/>
          <w:sz w:val="21"/>
          <w:szCs w:val="21"/>
        </w:rPr>
        <w:drawing>
          <wp:inline distT="0" distB="0" distL="0" distR="0" wp14:anchorId="04138F54" wp14:editId="7D6E345F">
            <wp:extent cx="57245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rsidR="00FD53D3" w:rsidRDefault="00FD53D3" w:rsidP="00FD53D3">
      <w:pPr>
        <w:rPr>
          <w:rFonts w:ascii="Bookman Old Style" w:eastAsia="Consolas" w:hAnsi="Bookman Old Style" w:cs="Consolas"/>
          <w:b/>
          <w:sz w:val="21"/>
          <w:szCs w:val="21"/>
        </w:rPr>
      </w:pPr>
    </w:p>
    <w:p w:rsidR="00FD53D3" w:rsidRPr="00FD53D3" w:rsidRDefault="00FD53D3" w:rsidP="00FD53D3">
      <w:pPr>
        <w:rPr>
          <w:rFonts w:ascii="Bookman Old Style" w:eastAsia="Consolas" w:hAnsi="Bookman Old Style" w:cs="Consolas"/>
          <w:sz w:val="21"/>
          <w:szCs w:val="21"/>
        </w:rPr>
      </w:pPr>
      <w:r>
        <w:rPr>
          <w:rFonts w:ascii="Bookman Old Style" w:eastAsia="Consolas" w:hAnsi="Bookman Old Style" w:cs="Consolas"/>
          <w:b/>
          <w:sz w:val="21"/>
          <w:szCs w:val="21"/>
        </w:rPr>
        <w:t xml:space="preserve">Result: </w:t>
      </w:r>
      <w:r w:rsidRPr="00FD53D3">
        <w:rPr>
          <w:rFonts w:ascii="Bookman Old Style" w:eastAsia="Consolas" w:hAnsi="Bookman Old Style" w:cs="Consolas"/>
          <w:sz w:val="21"/>
          <w:szCs w:val="21"/>
        </w:rPr>
        <w:t>Thus the Program for Bit Stuffing Has been executed successfully</w:t>
      </w:r>
    </w:p>
    <w:p w:rsidR="00372340" w:rsidRPr="00FD53D3" w:rsidRDefault="00372340" w:rsidP="00FD53D3">
      <w:pPr>
        <w:rPr>
          <w:rFonts w:ascii="Bookman Old Style" w:eastAsia="Consolas" w:hAnsi="Bookman Old Style" w:cs="Consolas"/>
          <w:b/>
          <w:sz w:val="21"/>
          <w:szCs w:val="21"/>
        </w:rPr>
      </w:pPr>
      <w:r w:rsidRPr="00FD53D3">
        <w:rPr>
          <w:rFonts w:ascii="Bookman Old Style" w:eastAsia="Consolas" w:hAnsi="Bookman Old Style" w:cs="Consolas"/>
          <w:b/>
          <w:sz w:val="21"/>
          <w:szCs w:val="21"/>
        </w:rPr>
        <w:br w:type="page"/>
      </w:r>
    </w:p>
    <w:p w:rsidR="00264AC2" w:rsidRPr="001B2242" w:rsidRDefault="00264AC2">
      <w:pPr>
        <w:rPr>
          <w:rFonts w:ascii="Bookman Old Style" w:eastAsia="Consolas" w:hAnsi="Bookman Old Style" w:cs="Consolas"/>
          <w:sz w:val="21"/>
          <w:szCs w:val="21"/>
        </w:rPr>
      </w:pPr>
    </w:p>
    <w:tbl>
      <w:tblPr>
        <w:tblStyle w:val="Style63"/>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8050"/>
      </w:tblGrid>
      <w:tr w:rsidR="00264AC2" w:rsidRPr="001B2242">
        <w:trPr>
          <w:trHeight w:val="128"/>
        </w:trPr>
        <w:tc>
          <w:tcPr>
            <w:tcW w:w="1526" w:type="dxa"/>
          </w:tcPr>
          <w:p w:rsidR="00264AC2" w:rsidRPr="001B2242" w:rsidRDefault="00BF105E">
            <w:pPr>
              <w:spacing w:line="319" w:lineRule="auto"/>
              <w:rPr>
                <w:rFonts w:ascii="Bookman Old Style" w:hAnsi="Bookman Old Style"/>
                <w:b/>
              </w:rPr>
            </w:pPr>
            <w:r w:rsidRPr="001B2242">
              <w:rPr>
                <w:rFonts w:ascii="Bookman Old Style" w:hAnsi="Bookman Old Style"/>
                <w:b/>
              </w:rPr>
              <w:t>Ex No: 15</w:t>
            </w:r>
          </w:p>
        </w:tc>
        <w:tc>
          <w:tcPr>
            <w:tcW w:w="8050" w:type="dxa"/>
            <w:vMerge w:val="restart"/>
          </w:tcPr>
          <w:p w:rsidR="00264AC2" w:rsidRPr="001B2242" w:rsidRDefault="00BF105E">
            <w:pPr>
              <w:spacing w:line="319" w:lineRule="auto"/>
              <w:jc w:val="center"/>
              <w:rPr>
                <w:rFonts w:ascii="Bookman Old Style" w:hAnsi="Bookman Old Style"/>
                <w:b/>
              </w:rPr>
            </w:pPr>
            <w:bookmarkStart w:id="5" w:name="_heading=h.30j0zll" w:colFirst="0" w:colLast="0"/>
            <w:bookmarkEnd w:id="5"/>
            <w:r w:rsidRPr="001B2242">
              <w:rPr>
                <w:rFonts w:ascii="Bookman Old Style" w:hAnsi="Bookman Old Style"/>
                <w:b/>
              </w:rPr>
              <w:t>Communication Using PPP</w:t>
            </w:r>
          </w:p>
          <w:p w:rsidR="00264AC2" w:rsidRPr="001B2242" w:rsidRDefault="00264AC2">
            <w:pPr>
              <w:spacing w:line="319" w:lineRule="auto"/>
              <w:rPr>
                <w:rFonts w:ascii="Bookman Old Style" w:hAnsi="Bookman Old Style"/>
              </w:rPr>
            </w:pPr>
          </w:p>
        </w:tc>
      </w:tr>
      <w:tr w:rsidR="00264AC2" w:rsidRPr="001B2242">
        <w:trPr>
          <w:trHeight w:val="127"/>
        </w:trPr>
        <w:tc>
          <w:tcPr>
            <w:tcW w:w="1526" w:type="dxa"/>
          </w:tcPr>
          <w:p w:rsidR="00264AC2" w:rsidRPr="001B2242" w:rsidRDefault="00BF105E">
            <w:pPr>
              <w:spacing w:line="319" w:lineRule="auto"/>
              <w:rPr>
                <w:rFonts w:ascii="Bookman Old Style" w:hAnsi="Bookman Old Style"/>
                <w:b/>
              </w:rPr>
            </w:pPr>
            <w:r w:rsidRPr="001B2242">
              <w:rPr>
                <w:rFonts w:ascii="Bookman Old Style" w:hAnsi="Bookman Old Style"/>
                <w:b/>
              </w:rPr>
              <w:t xml:space="preserve">Date: </w:t>
            </w:r>
          </w:p>
        </w:tc>
        <w:tc>
          <w:tcPr>
            <w:tcW w:w="8050" w:type="dxa"/>
            <w:vMerge/>
          </w:tcPr>
          <w:p w:rsidR="00264AC2" w:rsidRPr="001B2242" w:rsidRDefault="00264AC2">
            <w:pPr>
              <w:widowControl w:val="0"/>
              <w:spacing w:line="276" w:lineRule="auto"/>
              <w:rPr>
                <w:rFonts w:ascii="Bookman Old Style" w:hAnsi="Bookman Old Style"/>
                <w:b/>
              </w:rPr>
            </w:pPr>
          </w:p>
        </w:tc>
      </w:tr>
    </w:tbl>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AIM:</w:t>
      </w:r>
    </w:p>
    <w:p w:rsidR="00264AC2" w:rsidRPr="001B2242" w:rsidRDefault="00BF105E">
      <w:pPr>
        <w:spacing w:line="319" w:lineRule="auto"/>
        <w:jc w:val="both"/>
        <w:rPr>
          <w:rFonts w:ascii="Bookman Old Style" w:hAnsi="Bookman Old Style"/>
        </w:rPr>
      </w:pPr>
      <w:r w:rsidRPr="001B2242">
        <w:rPr>
          <w:rFonts w:ascii="Bookman Old Style" w:hAnsi="Bookman Old Style"/>
        </w:rPr>
        <w:t>To study Peer to Peer communication protocol</w:t>
      </w:r>
    </w:p>
    <w:p w:rsidR="00264AC2" w:rsidRPr="001B2242" w:rsidRDefault="00264AC2">
      <w:pPr>
        <w:spacing w:line="319" w:lineRule="auto"/>
        <w:jc w:val="both"/>
        <w:rPr>
          <w:rFonts w:ascii="Bookman Old Style" w:hAnsi="Bookman Old Style"/>
        </w:rPr>
      </w:pPr>
    </w:p>
    <w:p w:rsidR="00264AC2" w:rsidRPr="001B2242" w:rsidRDefault="00BF105E">
      <w:pPr>
        <w:spacing w:line="319" w:lineRule="auto"/>
        <w:jc w:val="both"/>
        <w:rPr>
          <w:rFonts w:ascii="Bookman Old Style" w:hAnsi="Bookman Old Style"/>
          <w:b/>
        </w:rPr>
      </w:pPr>
      <w:r w:rsidRPr="001B2242">
        <w:rPr>
          <w:rFonts w:ascii="Bookman Old Style" w:hAnsi="Bookman Old Style"/>
          <w:b/>
        </w:rPr>
        <w:t>DESCRIPTION:</w:t>
      </w:r>
    </w:p>
    <w:p w:rsidR="00264AC2" w:rsidRPr="001B2242" w:rsidRDefault="00BF105E">
      <w:pPr>
        <w:shd w:val="clear" w:color="auto" w:fill="FFFFFF"/>
        <w:spacing w:after="300"/>
        <w:jc w:val="both"/>
        <w:rPr>
          <w:rFonts w:ascii="Bookman Old Style" w:hAnsi="Bookman Old Style"/>
        </w:rPr>
      </w:pPr>
      <w:r w:rsidRPr="001B2242">
        <w:rPr>
          <w:rFonts w:ascii="Bookman Old Style" w:hAnsi="Bookman Old Style"/>
        </w:rPr>
        <w:t>Point-to-Point Protocol is an industry-standard data-link layer protocol for wide area network (WAN) transmission that was developed in the early 1990s. Point-to-Point Protocol (PPP) allows Remote Access Service (RAS) products and devices from different vendors to interoperate for WAN communication.</w:t>
      </w:r>
    </w:p>
    <w:p w:rsidR="00264AC2" w:rsidRPr="001B2242" w:rsidRDefault="00BF105E">
      <w:pPr>
        <w:shd w:val="clear" w:color="auto" w:fill="FFFFFF"/>
        <w:spacing w:after="220"/>
        <w:jc w:val="center"/>
        <w:rPr>
          <w:rFonts w:ascii="Bookman Old Style" w:hAnsi="Bookman Old Style"/>
        </w:rPr>
      </w:pPr>
      <w:r w:rsidRPr="001B2242">
        <w:rPr>
          <w:rFonts w:ascii="Bookman Old Style" w:hAnsi="Bookman Old Style"/>
          <w:noProof/>
        </w:rPr>
        <w:drawing>
          <wp:inline distT="114300" distB="114300" distL="114300" distR="114300" wp14:anchorId="07DC1CD2" wp14:editId="224A64F4">
            <wp:extent cx="3848100" cy="41910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46" name="image12.png"/>
                    <pic:cNvPicPr preferRelativeResize="0"/>
                  </pic:nvPicPr>
                  <pic:blipFill>
                    <a:blip r:embed="rId33"/>
                    <a:srcRect/>
                    <a:stretch>
                      <a:fillRect/>
                    </a:stretch>
                  </pic:blipFill>
                  <pic:spPr>
                    <a:xfrm>
                      <a:off x="0" y="0"/>
                      <a:ext cx="3848100" cy="4191000"/>
                    </a:xfrm>
                    <a:prstGeom prst="rect">
                      <a:avLst/>
                    </a:prstGeom>
                  </pic:spPr>
                </pic:pic>
              </a:graphicData>
            </a:graphic>
          </wp:inline>
        </w:drawing>
      </w:r>
    </w:p>
    <w:p w:rsidR="00264AC2" w:rsidRPr="001B2242" w:rsidRDefault="00BF105E">
      <w:pPr>
        <w:shd w:val="clear" w:color="auto" w:fill="FFFFFF"/>
        <w:spacing w:after="220"/>
        <w:jc w:val="center"/>
        <w:rPr>
          <w:rFonts w:ascii="Bookman Old Style" w:hAnsi="Bookman Old Style"/>
          <w:b/>
        </w:rPr>
      </w:pPr>
      <w:r w:rsidRPr="001B2242">
        <w:rPr>
          <w:rFonts w:ascii="Bookman Old Style" w:hAnsi="Bookman Old Style"/>
          <w:b/>
        </w:rPr>
        <w:t>Point to Point Protocol (PPP)</w:t>
      </w:r>
    </w:p>
    <w:p w:rsidR="00264AC2" w:rsidRPr="001B2242" w:rsidRDefault="00BF105E">
      <w:pPr>
        <w:pStyle w:val="Heading2"/>
        <w:keepNext w:val="0"/>
        <w:keepLines w:val="0"/>
        <w:shd w:val="clear" w:color="auto" w:fill="FFFFFF"/>
        <w:spacing w:after="40"/>
        <w:jc w:val="both"/>
        <w:rPr>
          <w:rFonts w:ascii="Bookman Old Style" w:hAnsi="Bookman Old Style"/>
          <w:sz w:val="24"/>
          <w:szCs w:val="24"/>
        </w:rPr>
      </w:pPr>
      <w:bookmarkStart w:id="6" w:name="_heading=h.2h6vsz5sdjlf" w:colFirst="0" w:colLast="0"/>
      <w:bookmarkEnd w:id="6"/>
      <w:r w:rsidRPr="001B2242">
        <w:rPr>
          <w:rFonts w:ascii="Bookman Old Style" w:hAnsi="Bookman Old Style"/>
          <w:sz w:val="24"/>
          <w:szCs w:val="24"/>
        </w:rPr>
        <w:t>How It Works?</w:t>
      </w:r>
    </w:p>
    <w:p w:rsidR="00264AC2" w:rsidRPr="001B2242" w:rsidRDefault="00BF105E">
      <w:pPr>
        <w:jc w:val="both"/>
        <w:rPr>
          <w:rFonts w:ascii="Bookman Old Style" w:hAnsi="Bookman Old Style"/>
        </w:rPr>
      </w:pPr>
      <w:r w:rsidRPr="001B2242">
        <w:rPr>
          <w:rFonts w:ascii="Bookman Old Style" w:hAnsi="Bookman Old Style"/>
        </w:rPr>
        <w:t>PPP supports the transmission of network packets over a serial point-to-point link by specifying framing mechanisms for encapsulating network protocols such as Internet Protocol (IP), Internetwork Packet Exchange (IPX), or NetBEUI into PPP frames.</w:t>
      </w:r>
    </w:p>
    <w:p w:rsidR="00264AC2" w:rsidRPr="001B2242" w:rsidRDefault="00BF105E">
      <w:pPr>
        <w:shd w:val="clear" w:color="auto" w:fill="FFFFFF"/>
        <w:spacing w:after="300"/>
        <w:jc w:val="both"/>
        <w:rPr>
          <w:rFonts w:ascii="Bookman Old Style" w:hAnsi="Bookman Old Style"/>
        </w:rPr>
      </w:pPr>
      <w:r w:rsidRPr="001B2242">
        <w:rPr>
          <w:rFonts w:ascii="Bookman Old Style" w:hAnsi="Bookman Old Style"/>
        </w:rPr>
        <w:lastRenderedPageBreak/>
        <w:t>PPP encapsulation is based on the High-level Data Link Control (HDLC) derived from the mainframe environment. These PPP frames can be transmitted over serial transmission lines such as Plain Old Telephone Service (POTS), Integrated Services Digital Network (ISDN), and packet-switched networks such as X.25.</w:t>
      </w:r>
    </w:p>
    <w:p w:rsidR="00264AC2" w:rsidRPr="001B2242" w:rsidRDefault="00BF105E">
      <w:pPr>
        <w:shd w:val="clear" w:color="auto" w:fill="FFFFFF"/>
        <w:spacing w:after="300"/>
        <w:jc w:val="both"/>
        <w:rPr>
          <w:rFonts w:ascii="Bookman Old Style" w:hAnsi="Bookman Old Style"/>
        </w:rPr>
      </w:pPr>
      <w:r w:rsidRPr="001B2242">
        <w:rPr>
          <w:rFonts w:ascii="Bookman Old Style" w:hAnsi="Bookman Old Style"/>
        </w:rPr>
        <w:t>PPP includes an extensible Link Control Protocol (LCP) for establishing, tearing down, and testing data-link WAN connections, as well as a number of Network Control Protocols (NCPs) for establishing and configuring network communication using each network protocol. PPP also supports a number of authentication schemes, such as Password Authentication Protocol (PAP) and Challenge Handshake Authentication Protocol (CHAP).</w:t>
      </w:r>
    </w:p>
    <w:p w:rsidR="00264AC2" w:rsidRPr="001B2242" w:rsidRDefault="00BF105E">
      <w:pPr>
        <w:shd w:val="clear" w:color="auto" w:fill="FFFFFF"/>
        <w:spacing w:after="300"/>
        <w:jc w:val="both"/>
        <w:rPr>
          <w:rFonts w:ascii="Bookman Old Style" w:hAnsi="Bookman Old Style"/>
        </w:rPr>
      </w:pPr>
      <w:r w:rsidRPr="001B2242">
        <w:rPr>
          <w:rFonts w:ascii="Bookman Old Style" w:hAnsi="Bookman Old Style"/>
        </w:rPr>
        <w:t>A typical dial-up session using PPP is completely automated and requires no real-time user input. It has four stages:</w:t>
      </w:r>
    </w:p>
    <w:p w:rsidR="00264AC2" w:rsidRPr="001B2242" w:rsidRDefault="00BF105E" w:rsidP="00372340">
      <w:pPr>
        <w:numPr>
          <w:ilvl w:val="0"/>
          <w:numId w:val="11"/>
        </w:numPr>
        <w:shd w:val="clear" w:color="auto" w:fill="FFFFFF"/>
        <w:ind w:left="1020"/>
        <w:jc w:val="both"/>
        <w:rPr>
          <w:rFonts w:ascii="Bookman Old Style" w:hAnsi="Bookman Old Style"/>
          <w:color w:val="000000"/>
        </w:rPr>
      </w:pPr>
      <w:r w:rsidRPr="001B2242">
        <w:rPr>
          <w:rFonts w:ascii="Bookman Old Style" w:hAnsi="Bookman Old Style"/>
        </w:rPr>
        <w:t xml:space="preserve">Link establishment: PPP uses LCP to establish and maintain a PPP link over a serial transmission line. LCP frames are sent over the data link to test its integrity and establish the link. </w:t>
      </w:r>
    </w:p>
    <w:p w:rsidR="00264AC2" w:rsidRPr="001B2242" w:rsidRDefault="00BF105E" w:rsidP="00372340">
      <w:pPr>
        <w:numPr>
          <w:ilvl w:val="0"/>
          <w:numId w:val="11"/>
        </w:numPr>
        <w:shd w:val="clear" w:color="auto" w:fill="FFFFFF"/>
        <w:ind w:left="1020"/>
        <w:jc w:val="both"/>
        <w:rPr>
          <w:rFonts w:ascii="Bookman Old Style" w:hAnsi="Bookman Old Style"/>
          <w:color w:val="000000"/>
        </w:rPr>
      </w:pPr>
      <w:r w:rsidRPr="001B2242">
        <w:rPr>
          <w:rFonts w:ascii="Bookman Old Style" w:hAnsi="Bookman Old Style"/>
        </w:rPr>
        <w:t xml:space="preserve">User authentication: PPP uses one of several authentication protocols, including PAP, CHAP, and Microsoft Challenge Handshake Authentication Protocol (MS-CHAP). </w:t>
      </w:r>
    </w:p>
    <w:p w:rsidR="00264AC2" w:rsidRPr="001B2242" w:rsidRDefault="00BF105E" w:rsidP="00372340">
      <w:pPr>
        <w:numPr>
          <w:ilvl w:val="0"/>
          <w:numId w:val="11"/>
        </w:numPr>
        <w:shd w:val="clear" w:color="auto" w:fill="FFFFFF"/>
        <w:ind w:left="1020"/>
        <w:jc w:val="both"/>
        <w:rPr>
          <w:rFonts w:ascii="Bookman Old Style" w:hAnsi="Bookman Old Style"/>
          <w:color w:val="000000"/>
        </w:rPr>
      </w:pPr>
      <w:r w:rsidRPr="001B2242">
        <w:rPr>
          <w:rFonts w:ascii="Bookman Old Style" w:hAnsi="Bookman Old Style"/>
        </w:rPr>
        <w:t xml:space="preserve">Callback: PPP Callback Control (Microsoft’s implementation of PPP) uses Callback Control Protocol (CBCP) if it is configured. </w:t>
      </w:r>
    </w:p>
    <w:p w:rsidR="00372340" w:rsidRPr="00372340" w:rsidRDefault="00BF105E" w:rsidP="00372340">
      <w:pPr>
        <w:numPr>
          <w:ilvl w:val="0"/>
          <w:numId w:val="11"/>
        </w:numPr>
        <w:shd w:val="clear" w:color="auto" w:fill="FFFFFF"/>
        <w:spacing w:after="120" w:line="319" w:lineRule="auto"/>
        <w:ind w:left="1015" w:hanging="357"/>
        <w:jc w:val="both"/>
        <w:rPr>
          <w:rFonts w:ascii="Bookman Old Style" w:hAnsi="Bookman Old Style"/>
          <w:b/>
        </w:rPr>
      </w:pPr>
      <w:r w:rsidRPr="00372340">
        <w:rPr>
          <w:rFonts w:ascii="Bookman Old Style" w:hAnsi="Bookman Old Style"/>
        </w:rPr>
        <w:t>Configuration: NCPs are used to establish network connections, perform compression and encryption, lease IP addresses using Dynamic Host Configuration Protocol (DHCP), and so on. NCP frames are sent over the link to establish a network connection between the PPP server and the remote PPP client.</w:t>
      </w:r>
    </w:p>
    <w:p w:rsidR="00372340" w:rsidRDefault="00372340" w:rsidP="00372340">
      <w:pPr>
        <w:shd w:val="clear" w:color="auto" w:fill="FFFFFF"/>
        <w:spacing w:after="120" w:line="319" w:lineRule="auto"/>
        <w:jc w:val="both"/>
        <w:rPr>
          <w:rFonts w:ascii="Bookman Old Style" w:hAnsi="Bookman Old Style"/>
          <w:b/>
        </w:rPr>
      </w:pPr>
    </w:p>
    <w:p w:rsidR="00264AC2" w:rsidRPr="00372340" w:rsidRDefault="00BF105E" w:rsidP="00372340">
      <w:pPr>
        <w:shd w:val="clear" w:color="auto" w:fill="FFFFFF"/>
        <w:spacing w:after="120" w:line="319" w:lineRule="auto"/>
        <w:jc w:val="both"/>
        <w:rPr>
          <w:rFonts w:ascii="Bookman Old Style" w:hAnsi="Bookman Old Style"/>
          <w:b/>
        </w:rPr>
      </w:pPr>
      <w:r w:rsidRPr="00372340">
        <w:rPr>
          <w:rFonts w:ascii="Bookman Old Style" w:hAnsi="Bookman Old Style"/>
          <w:b/>
        </w:rPr>
        <w:t>RESULT:</w:t>
      </w:r>
    </w:p>
    <w:p w:rsidR="00264AC2" w:rsidRPr="001B2242" w:rsidRDefault="00BF105E">
      <w:pPr>
        <w:spacing w:line="319" w:lineRule="auto"/>
        <w:jc w:val="both"/>
        <w:rPr>
          <w:rFonts w:ascii="Bookman Old Style" w:hAnsi="Bookman Old Style"/>
        </w:rPr>
      </w:pPr>
      <w:r w:rsidRPr="001B2242">
        <w:rPr>
          <w:rFonts w:ascii="Bookman Old Style" w:hAnsi="Bookman Old Style"/>
        </w:rPr>
        <w:t>Thus study of Peer to Peer communication protocol mechanism is done</w:t>
      </w:r>
    </w:p>
    <w:sectPr w:rsidR="00264AC2" w:rsidRPr="001B2242" w:rsidSect="00AE5B7F">
      <w:pgSz w:w="11900"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start w:val="3"/>
      <w:numFmt w:val="decimal"/>
      <w:lvlText w:val="%1."/>
      <w:lvlJc w:val="left"/>
      <w:pPr>
        <w:ind w:left="0" w:firstLine="0"/>
      </w:pPr>
    </w:lvl>
    <w:lvl w:ilvl="1">
      <w:start w:val="5"/>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B5E306ED"/>
    <w:multiLevelType w:val="multilevel"/>
    <w:tmpl w:val="B5E306ED"/>
    <w:lvl w:ilvl="0">
      <w:start w:val="1"/>
      <w:numFmt w:val="decimal"/>
      <w:lvlText w:val="%1."/>
      <w:lvlJc w:val="left"/>
      <w:pPr>
        <w:ind w:left="0" w:firstLine="0"/>
      </w:pPr>
    </w:lvl>
    <w:lvl w:ilvl="1">
      <w:start w:val="3"/>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BF205925"/>
    <w:multiLevelType w:val="multilevel"/>
    <w:tmpl w:val="BF205925"/>
    <w:lvl w:ilvl="0">
      <w:start w:val="1"/>
      <w:numFmt w:val="decimal"/>
      <w:lvlText w:val="%1."/>
      <w:lvlJc w:val="left"/>
      <w:pPr>
        <w:ind w:left="0" w:firstLine="0"/>
      </w:pPr>
    </w:lvl>
    <w:lvl w:ilvl="1">
      <w:start w:val="2"/>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CF092B84"/>
    <w:multiLevelType w:val="multilevel"/>
    <w:tmpl w:val="CF092B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248C179"/>
    <w:multiLevelType w:val="multilevel"/>
    <w:tmpl w:val="0248C179"/>
    <w:lvl w:ilvl="0">
      <w:start w:val="1"/>
      <w:numFmt w:val="decimal"/>
      <w:lvlText w:val="%1"/>
      <w:lvlJc w:val="left"/>
      <w:pPr>
        <w:ind w:left="0" w:firstLine="0"/>
      </w:pPr>
    </w:lvl>
    <w:lvl w:ilvl="1">
      <w:start w:val="2"/>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3D62ECE"/>
    <w:multiLevelType w:val="multilevel"/>
    <w:tmpl w:val="03D62ECE"/>
    <w:lvl w:ilvl="0">
      <w:start w:val="1"/>
      <w:numFmt w:val="decimal"/>
      <w:lvlText w:val="%1."/>
      <w:lvlJc w:val="left"/>
      <w:pPr>
        <w:ind w:left="0" w:firstLine="0"/>
      </w:pPr>
    </w:lvl>
    <w:lvl w:ilvl="1">
      <w:start w:val="2"/>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25B654F3"/>
    <w:multiLevelType w:val="multilevel"/>
    <w:tmpl w:val="25B654F3"/>
    <w:lvl w:ilvl="0">
      <w:start w:val="3"/>
      <w:numFmt w:val="decimal"/>
      <w:lvlText w:val="%1."/>
      <w:lvlJc w:val="left"/>
      <w:pPr>
        <w:ind w:left="0" w:firstLine="0"/>
      </w:pPr>
    </w:lvl>
    <w:lvl w:ilvl="1">
      <w:start w:val="4"/>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2A8F537B"/>
    <w:multiLevelType w:val="multilevel"/>
    <w:tmpl w:val="2A8F537B"/>
    <w:lvl w:ilvl="0">
      <w:start w:val="1"/>
      <w:numFmt w:val="bullet"/>
      <w:lvlText w:val="●"/>
      <w:lvlJc w:val="left"/>
      <w:pPr>
        <w:ind w:left="720" w:hanging="360"/>
      </w:pPr>
      <w:rPr>
        <w:rFonts w:ascii="Arial" w:eastAsia="Arial" w:hAnsi="Arial" w:cs="Arial"/>
        <w:color w:val="3639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9ADCABA"/>
    <w:multiLevelType w:val="multilevel"/>
    <w:tmpl w:val="59ADCABA"/>
    <w:lvl w:ilvl="0">
      <w:start w:val="1"/>
      <w:numFmt w:val="decimal"/>
      <w:lvlText w:val="%1."/>
      <w:lvlJc w:val="left"/>
      <w:pPr>
        <w:ind w:left="0" w:firstLine="0"/>
      </w:pPr>
    </w:lvl>
    <w:lvl w:ilvl="1">
      <w:start w:val="3"/>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5DD86696"/>
    <w:multiLevelType w:val="multilevel"/>
    <w:tmpl w:val="BFFA72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2183CF9"/>
    <w:multiLevelType w:val="multilevel"/>
    <w:tmpl w:val="72183CF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compat>
    <w:useFELayout/>
    <w:compatSetting w:name="compatibilityMode" w:uri="http://schemas.microsoft.com/office/word" w:val="14"/>
  </w:compat>
  <w:rsids>
    <w:rsidRoot w:val="00264AC2"/>
    <w:rsid w:val="000F44A3"/>
    <w:rsid w:val="001B2242"/>
    <w:rsid w:val="00264AC2"/>
    <w:rsid w:val="00372340"/>
    <w:rsid w:val="004F7418"/>
    <w:rsid w:val="008364F7"/>
    <w:rsid w:val="00AE5B7F"/>
    <w:rsid w:val="00BF105E"/>
    <w:rsid w:val="00D437E3"/>
    <w:rsid w:val="00FA290D"/>
    <w:rsid w:val="00FD53D3"/>
    <w:rsid w:val="3495491C"/>
    <w:rsid w:val="35A112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uiPriority="1"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Pr>
      <w:sz w:val="24"/>
      <w:szCs w:val="24"/>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outlineLvl w:val="2"/>
    </w:pPr>
    <w:rPr>
      <w:b/>
      <w:sz w:val="27"/>
      <w:szCs w:val="27"/>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spacing w:before="240" w:after="60"/>
      <w:outlineLvl w:val="4"/>
    </w:pPr>
    <w:rPr>
      <w:rFonts w:ascii="Calibri" w:eastAsia="Calibri" w:hAnsi="Calibri" w:cs="Calibri"/>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Style20">
    <w:name w:val="_Style 20"/>
    <w:basedOn w:val="TableNormal1"/>
    <w:tblPr>
      <w:tblCellMar>
        <w:top w:w="0" w:type="dxa"/>
        <w:left w:w="115" w:type="dxa"/>
        <w:bottom w:w="0" w:type="dxa"/>
        <w:right w:w="115" w:type="dxa"/>
      </w:tblCellMar>
    </w:tblPr>
  </w:style>
  <w:style w:type="table" w:customStyle="1" w:styleId="Style21">
    <w:name w:val="_Style 21"/>
    <w:basedOn w:val="TableNormal1"/>
    <w:tblPr>
      <w:tblCellMar>
        <w:top w:w="0" w:type="dxa"/>
        <w:left w:w="115" w:type="dxa"/>
        <w:bottom w:w="0" w:type="dxa"/>
        <w:right w:w="115" w:type="dxa"/>
      </w:tblCellMar>
    </w:tblPr>
  </w:style>
  <w:style w:type="table" w:customStyle="1" w:styleId="Style22">
    <w:name w:val="_Style 22"/>
    <w:basedOn w:val="TableNormal1"/>
    <w:tblPr>
      <w:tblCellMar>
        <w:top w:w="0" w:type="dxa"/>
        <w:left w:w="115" w:type="dxa"/>
        <w:bottom w:w="0" w:type="dxa"/>
        <w:right w:w="115" w:type="dxa"/>
      </w:tblCellMar>
    </w:tblPr>
  </w:style>
  <w:style w:type="table" w:customStyle="1" w:styleId="Style23">
    <w:name w:val="_Style 23"/>
    <w:basedOn w:val="TableNormal1"/>
    <w:tblPr>
      <w:tblCellMar>
        <w:top w:w="0" w:type="dxa"/>
        <w:left w:w="115" w:type="dxa"/>
        <w:bottom w:w="0" w:type="dxa"/>
        <w:right w:w="115" w:type="dxa"/>
      </w:tblCellMar>
    </w:tblPr>
  </w:style>
  <w:style w:type="table" w:customStyle="1" w:styleId="Style24">
    <w:name w:val="_Style 24"/>
    <w:basedOn w:val="TableNormal1"/>
    <w:tblPr>
      <w:tblCellMar>
        <w:top w:w="0" w:type="dxa"/>
        <w:left w:w="115" w:type="dxa"/>
        <w:bottom w:w="0" w:type="dxa"/>
        <w:right w:w="115" w:type="dxa"/>
      </w:tblCellMar>
    </w:tblPr>
  </w:style>
  <w:style w:type="table" w:customStyle="1" w:styleId="Style25">
    <w:name w:val="_Style 25"/>
    <w:basedOn w:val="TableNormal1"/>
    <w:tblPr>
      <w:tblCellMar>
        <w:top w:w="0" w:type="dxa"/>
        <w:left w:w="115" w:type="dxa"/>
        <w:bottom w:w="0" w:type="dxa"/>
        <w:right w:w="115" w:type="dxa"/>
      </w:tblCellMar>
    </w:tblPr>
  </w:style>
  <w:style w:type="table" w:customStyle="1" w:styleId="Style26">
    <w:name w:val="_Style 26"/>
    <w:basedOn w:val="TableNormal1"/>
    <w:tblPr>
      <w:tblCellMar>
        <w:top w:w="0" w:type="dxa"/>
        <w:left w:w="115" w:type="dxa"/>
        <w:bottom w:w="0" w:type="dxa"/>
        <w:right w:w="115" w:type="dxa"/>
      </w:tblCellMar>
    </w:tblPr>
  </w:style>
  <w:style w:type="table" w:customStyle="1" w:styleId="Style27">
    <w:name w:val="_Style 27"/>
    <w:basedOn w:val="TableNormal1"/>
    <w:tblPr>
      <w:tblCellMar>
        <w:top w:w="0" w:type="dxa"/>
        <w:left w:w="115" w:type="dxa"/>
        <w:bottom w:w="0" w:type="dxa"/>
        <w:right w:w="115" w:type="dxa"/>
      </w:tblCellMar>
    </w:tblPr>
  </w:style>
  <w:style w:type="table" w:customStyle="1" w:styleId="Style28">
    <w:name w:val="_Style 28"/>
    <w:basedOn w:val="TableNormal1"/>
    <w:tblPr>
      <w:tblCellMar>
        <w:top w:w="0" w:type="dxa"/>
        <w:left w:w="115" w:type="dxa"/>
        <w:bottom w:w="0" w:type="dxa"/>
        <w:right w:w="115" w:type="dxa"/>
      </w:tblCellMar>
    </w:tblPr>
  </w:style>
  <w:style w:type="table" w:customStyle="1" w:styleId="Style29">
    <w:name w:val="_Style 29"/>
    <w:basedOn w:val="TableNormal1"/>
    <w:tblPr>
      <w:tblCellMar>
        <w:top w:w="0" w:type="dxa"/>
        <w:left w:w="115" w:type="dxa"/>
        <w:bottom w:w="0" w:type="dxa"/>
        <w:right w:w="115" w:type="dxa"/>
      </w:tblCellMar>
    </w:tblPr>
  </w:style>
  <w:style w:type="table" w:customStyle="1" w:styleId="Style30">
    <w:name w:val="_Style 30"/>
    <w:basedOn w:val="TableNormal1"/>
    <w:tblPr>
      <w:tblCellMar>
        <w:top w:w="0" w:type="dxa"/>
        <w:left w:w="108" w:type="dxa"/>
        <w:bottom w:w="0" w:type="dxa"/>
        <w:right w:w="108" w:type="dxa"/>
      </w:tblCellMar>
    </w:tblPr>
  </w:style>
  <w:style w:type="table" w:customStyle="1" w:styleId="Style31">
    <w:name w:val="_Style 31"/>
    <w:basedOn w:val="TableNormal1"/>
    <w:tblPr>
      <w:tblCellMar>
        <w:top w:w="0" w:type="dxa"/>
        <w:left w:w="108" w:type="dxa"/>
        <w:bottom w:w="0" w:type="dxa"/>
        <w:right w:w="108" w:type="dxa"/>
      </w:tblCellMar>
    </w:tblPr>
  </w:style>
  <w:style w:type="table" w:customStyle="1" w:styleId="Style32">
    <w:name w:val="_Style 32"/>
    <w:basedOn w:val="TableNormal1"/>
    <w:tblPr>
      <w:tblCellMar>
        <w:top w:w="0" w:type="dxa"/>
        <w:left w:w="108" w:type="dxa"/>
        <w:bottom w:w="0" w:type="dxa"/>
        <w:right w:w="108" w:type="dxa"/>
      </w:tblCellMar>
    </w:tblPr>
  </w:style>
  <w:style w:type="table" w:customStyle="1" w:styleId="Style33">
    <w:name w:val="_Style 33"/>
    <w:basedOn w:val="TableNormal1"/>
    <w:tblPr>
      <w:tblCellMar>
        <w:top w:w="0" w:type="dxa"/>
        <w:left w:w="108" w:type="dxa"/>
        <w:bottom w:w="0" w:type="dxa"/>
        <w:right w:w="108" w:type="dxa"/>
      </w:tblCellMar>
    </w:tblPr>
  </w:style>
  <w:style w:type="table" w:customStyle="1" w:styleId="Style34">
    <w:name w:val="_Style 34"/>
    <w:basedOn w:val="TableNormal1"/>
    <w:tblPr>
      <w:tblCellMar>
        <w:top w:w="0" w:type="dxa"/>
        <w:left w:w="108" w:type="dxa"/>
        <w:bottom w:w="0" w:type="dxa"/>
        <w:right w:w="108" w:type="dxa"/>
      </w:tblCellMar>
    </w:tblPr>
  </w:style>
  <w:style w:type="table" w:customStyle="1" w:styleId="Style35">
    <w:name w:val="_Style 35"/>
    <w:basedOn w:val="TableNormal1"/>
    <w:tblPr>
      <w:tblCellMar>
        <w:top w:w="0" w:type="dxa"/>
        <w:left w:w="108" w:type="dxa"/>
        <w:bottom w:w="0" w:type="dxa"/>
        <w:right w:w="108" w:type="dxa"/>
      </w:tblCellMar>
    </w:tblPr>
  </w:style>
  <w:style w:type="table" w:customStyle="1" w:styleId="Style36">
    <w:name w:val="_Style 36"/>
    <w:basedOn w:val="TableNormal1"/>
    <w:tblPr>
      <w:tblCellMar>
        <w:top w:w="0" w:type="dxa"/>
        <w:left w:w="108" w:type="dxa"/>
        <w:bottom w:w="0" w:type="dxa"/>
        <w:right w:w="108" w:type="dxa"/>
      </w:tblCellMar>
    </w:tblPr>
  </w:style>
  <w:style w:type="table" w:customStyle="1" w:styleId="Style37">
    <w:name w:val="_Style 37"/>
    <w:basedOn w:val="TableNormal1"/>
    <w:tblPr>
      <w:tblCellMar>
        <w:top w:w="0" w:type="dxa"/>
        <w:left w:w="108" w:type="dxa"/>
        <w:bottom w:w="0" w:type="dxa"/>
        <w:right w:w="108" w:type="dxa"/>
      </w:tblCellMar>
    </w:tblPr>
  </w:style>
  <w:style w:type="table" w:customStyle="1" w:styleId="Style38">
    <w:name w:val="_Style 38"/>
    <w:basedOn w:val="TableNormal1"/>
    <w:tblPr>
      <w:tblCellMar>
        <w:top w:w="0" w:type="dxa"/>
        <w:left w:w="108" w:type="dxa"/>
        <w:bottom w:w="0" w:type="dxa"/>
        <w:right w:w="108" w:type="dxa"/>
      </w:tblCellMar>
    </w:tblPr>
  </w:style>
  <w:style w:type="table" w:customStyle="1" w:styleId="Style39">
    <w:name w:val="_Style 39"/>
    <w:basedOn w:val="TableNormal1"/>
    <w:tblPr>
      <w:tblCellMar>
        <w:top w:w="0" w:type="dxa"/>
        <w:left w:w="108" w:type="dxa"/>
        <w:bottom w:w="0" w:type="dxa"/>
        <w:right w:w="108" w:type="dxa"/>
      </w:tblCellMar>
    </w:tblPr>
  </w:style>
  <w:style w:type="table" w:customStyle="1" w:styleId="Style40">
    <w:name w:val="_Style 40"/>
    <w:basedOn w:val="TableNormal1"/>
    <w:tblPr>
      <w:tblCellMar>
        <w:top w:w="0" w:type="dxa"/>
        <w:left w:w="108" w:type="dxa"/>
        <w:bottom w:w="0" w:type="dxa"/>
        <w:right w:w="108" w:type="dxa"/>
      </w:tblCellMar>
    </w:tblPr>
  </w:style>
  <w:style w:type="table" w:customStyle="1" w:styleId="Style41">
    <w:name w:val="_Style 41"/>
    <w:basedOn w:val="TableNormal1"/>
    <w:tblPr>
      <w:tblCellMar>
        <w:top w:w="0" w:type="dxa"/>
        <w:left w:w="108" w:type="dxa"/>
        <w:bottom w:w="0" w:type="dxa"/>
        <w:right w:w="108" w:type="dxa"/>
      </w:tblCellMar>
    </w:tblPr>
  </w:style>
  <w:style w:type="table" w:customStyle="1" w:styleId="Style42">
    <w:name w:val="_Style 42"/>
    <w:basedOn w:val="TableNormal1"/>
    <w:tblPr>
      <w:tblCellMar>
        <w:top w:w="0" w:type="dxa"/>
        <w:left w:w="108" w:type="dxa"/>
        <w:bottom w:w="0" w:type="dxa"/>
        <w:right w:w="108" w:type="dxa"/>
      </w:tblCellMar>
    </w:tblPr>
  </w:style>
  <w:style w:type="table" w:customStyle="1" w:styleId="Style43">
    <w:name w:val="_Style 43"/>
    <w:basedOn w:val="TableNormal1"/>
    <w:tblPr>
      <w:tblCellMar>
        <w:top w:w="0" w:type="dxa"/>
        <w:left w:w="108" w:type="dxa"/>
        <w:bottom w:w="0" w:type="dxa"/>
        <w:right w:w="108" w:type="dxa"/>
      </w:tblCellMar>
    </w:tblPr>
  </w:style>
  <w:style w:type="table" w:customStyle="1" w:styleId="Style44">
    <w:name w:val="_Style 44"/>
    <w:basedOn w:val="TableNormal1"/>
    <w:tblPr>
      <w:tblCellMar>
        <w:top w:w="0" w:type="dxa"/>
        <w:left w:w="108" w:type="dxa"/>
        <w:bottom w:w="0" w:type="dxa"/>
        <w:right w:w="108" w:type="dxa"/>
      </w:tblCellMar>
    </w:tblPr>
  </w:style>
  <w:style w:type="table" w:customStyle="1" w:styleId="Style45">
    <w:name w:val="_Style 45"/>
    <w:basedOn w:val="TableNormal1"/>
    <w:tblPr>
      <w:tblCellMar>
        <w:top w:w="100" w:type="dxa"/>
        <w:left w:w="100" w:type="dxa"/>
        <w:bottom w:w="100" w:type="dxa"/>
        <w:right w:w="100" w:type="dxa"/>
      </w:tblCellMar>
    </w:tblPr>
  </w:style>
  <w:style w:type="table" w:customStyle="1" w:styleId="Style46">
    <w:name w:val="_Style 46"/>
    <w:basedOn w:val="TableNormal1"/>
    <w:tblPr>
      <w:tblCellMar>
        <w:top w:w="0" w:type="dxa"/>
        <w:left w:w="108" w:type="dxa"/>
        <w:bottom w:w="0" w:type="dxa"/>
        <w:right w:w="108" w:type="dxa"/>
      </w:tblCellMar>
    </w:tblPr>
  </w:style>
  <w:style w:type="table" w:customStyle="1" w:styleId="Style48">
    <w:name w:val="_Style 48"/>
    <w:basedOn w:val="TableNormal1"/>
    <w:tblPr>
      <w:tblCellMar>
        <w:top w:w="0" w:type="dxa"/>
        <w:left w:w="108" w:type="dxa"/>
        <w:bottom w:w="0" w:type="dxa"/>
        <w:right w:w="108" w:type="dxa"/>
      </w:tblCellMar>
    </w:tblPr>
  </w:style>
  <w:style w:type="table" w:customStyle="1" w:styleId="Style49">
    <w:name w:val="_Style 49"/>
    <w:basedOn w:val="TableNormal1"/>
    <w:qFormat/>
    <w:tblPr>
      <w:tblCellMar>
        <w:top w:w="0" w:type="dxa"/>
        <w:left w:w="108" w:type="dxa"/>
        <w:bottom w:w="0" w:type="dxa"/>
        <w:right w:w="108" w:type="dxa"/>
      </w:tblCellMar>
    </w:tblPr>
  </w:style>
  <w:style w:type="table" w:customStyle="1" w:styleId="Style50">
    <w:name w:val="_Style 50"/>
    <w:basedOn w:val="TableNormal1"/>
    <w:qFormat/>
    <w:tblPr>
      <w:tblCellMar>
        <w:top w:w="0" w:type="dxa"/>
        <w:left w:w="108" w:type="dxa"/>
        <w:bottom w:w="0" w:type="dxa"/>
        <w:right w:w="108" w:type="dxa"/>
      </w:tblCellMar>
    </w:tblPr>
  </w:style>
  <w:style w:type="table" w:customStyle="1" w:styleId="Style51">
    <w:name w:val="_Style 51"/>
    <w:basedOn w:val="TableNormal1"/>
    <w:qFormat/>
    <w:tblPr>
      <w:tblCellMar>
        <w:top w:w="0" w:type="dxa"/>
        <w:left w:w="108" w:type="dxa"/>
        <w:bottom w:w="0" w:type="dxa"/>
        <w:right w:w="108" w:type="dxa"/>
      </w:tblCellMar>
    </w:tblPr>
  </w:style>
  <w:style w:type="table" w:customStyle="1" w:styleId="Style52">
    <w:name w:val="_Style 52"/>
    <w:basedOn w:val="TableNormal1"/>
    <w:qFormat/>
    <w:tblPr>
      <w:tblCellMar>
        <w:top w:w="0" w:type="dxa"/>
        <w:left w:w="108" w:type="dxa"/>
        <w:bottom w:w="0" w:type="dxa"/>
        <w:right w:w="108" w:type="dxa"/>
      </w:tblCellMar>
    </w:tblPr>
  </w:style>
  <w:style w:type="table" w:customStyle="1" w:styleId="Style53">
    <w:name w:val="_Style 53"/>
    <w:basedOn w:val="TableNormal1"/>
    <w:qFormat/>
    <w:tblPr>
      <w:tblCellMar>
        <w:top w:w="0" w:type="dxa"/>
        <w:left w:w="108" w:type="dxa"/>
        <w:bottom w:w="0" w:type="dxa"/>
        <w:right w:w="108" w:type="dxa"/>
      </w:tblCellMar>
    </w:tblPr>
  </w:style>
  <w:style w:type="table" w:customStyle="1" w:styleId="Style54">
    <w:name w:val="_Style 54"/>
    <w:basedOn w:val="TableNormal1"/>
    <w:qFormat/>
    <w:tblPr>
      <w:tblCellMar>
        <w:top w:w="0" w:type="dxa"/>
        <w:left w:w="108" w:type="dxa"/>
        <w:bottom w:w="0" w:type="dxa"/>
        <w:right w:w="108" w:type="dxa"/>
      </w:tblCellMar>
    </w:tblPr>
  </w:style>
  <w:style w:type="table" w:customStyle="1" w:styleId="Style55">
    <w:name w:val="_Style 55"/>
    <w:basedOn w:val="TableNormal1"/>
    <w:qFormat/>
    <w:tblPr>
      <w:tblCellMar>
        <w:top w:w="0" w:type="dxa"/>
        <w:left w:w="108" w:type="dxa"/>
        <w:bottom w:w="0" w:type="dxa"/>
        <w:right w:w="108" w:type="dxa"/>
      </w:tblCellMar>
    </w:tblPr>
  </w:style>
  <w:style w:type="table" w:customStyle="1" w:styleId="Style56">
    <w:name w:val="_Style 56"/>
    <w:basedOn w:val="TableNormal1"/>
    <w:qFormat/>
    <w:tblPr>
      <w:tblCellMar>
        <w:top w:w="0" w:type="dxa"/>
        <w:left w:w="108" w:type="dxa"/>
        <w:bottom w:w="0" w:type="dxa"/>
        <w:right w:w="108" w:type="dxa"/>
      </w:tblCellMar>
    </w:tblPr>
  </w:style>
  <w:style w:type="table" w:customStyle="1" w:styleId="Style57">
    <w:name w:val="_Style 57"/>
    <w:basedOn w:val="TableNormal1"/>
    <w:qFormat/>
    <w:tblPr>
      <w:tblCellMar>
        <w:top w:w="0" w:type="dxa"/>
        <w:left w:w="108" w:type="dxa"/>
        <w:bottom w:w="0" w:type="dxa"/>
        <w:right w:w="108" w:type="dxa"/>
      </w:tblCellMar>
    </w:tblPr>
  </w:style>
  <w:style w:type="table" w:customStyle="1" w:styleId="Style58">
    <w:name w:val="_Style 58"/>
    <w:basedOn w:val="TableNormal1"/>
    <w:qFormat/>
    <w:tblPr>
      <w:tblCellMar>
        <w:top w:w="0" w:type="dxa"/>
        <w:left w:w="108" w:type="dxa"/>
        <w:bottom w:w="0" w:type="dxa"/>
        <w:right w:w="108" w:type="dxa"/>
      </w:tblCellMar>
    </w:tblPr>
  </w:style>
  <w:style w:type="table" w:customStyle="1" w:styleId="Style59">
    <w:name w:val="_Style 59"/>
    <w:basedOn w:val="TableNormal1"/>
    <w:qFormat/>
    <w:tblPr>
      <w:tblCellMar>
        <w:top w:w="0" w:type="dxa"/>
        <w:left w:w="108" w:type="dxa"/>
        <w:bottom w:w="0" w:type="dxa"/>
        <w:right w:w="108" w:type="dxa"/>
      </w:tblCellMar>
    </w:tblPr>
  </w:style>
  <w:style w:type="table" w:customStyle="1" w:styleId="Style60">
    <w:name w:val="_Style 60"/>
    <w:basedOn w:val="TableNormal1"/>
    <w:qFormat/>
    <w:tblPr>
      <w:tblCellMar>
        <w:top w:w="0" w:type="dxa"/>
        <w:left w:w="108" w:type="dxa"/>
        <w:bottom w:w="0" w:type="dxa"/>
        <w:right w:w="108" w:type="dxa"/>
      </w:tblCellMar>
    </w:tblPr>
  </w:style>
  <w:style w:type="table" w:customStyle="1" w:styleId="Style61">
    <w:name w:val="_Style 61"/>
    <w:basedOn w:val="TableNormal1"/>
    <w:qFormat/>
    <w:tblPr>
      <w:tblCellMar>
        <w:top w:w="0" w:type="dxa"/>
        <w:left w:w="108" w:type="dxa"/>
        <w:bottom w:w="0" w:type="dxa"/>
        <w:right w:w="108" w:type="dxa"/>
      </w:tblCellMar>
    </w:tblPr>
  </w:style>
  <w:style w:type="table" w:customStyle="1" w:styleId="Style62">
    <w:name w:val="_Style 62"/>
    <w:basedOn w:val="TableNormal1"/>
    <w:qFormat/>
    <w:tblPr>
      <w:tblCellMar>
        <w:top w:w="0" w:type="dxa"/>
        <w:left w:w="108" w:type="dxa"/>
        <w:bottom w:w="0" w:type="dxa"/>
        <w:right w:w="108" w:type="dxa"/>
      </w:tblCellMar>
    </w:tblPr>
  </w:style>
  <w:style w:type="table" w:customStyle="1" w:styleId="Style63">
    <w:name w:val="_Style 63"/>
    <w:basedOn w:val="TableNormal1"/>
    <w:qFormat/>
    <w:tblPr>
      <w:tblCellMar>
        <w:top w:w="0" w:type="dxa"/>
        <w:left w:w="108" w:type="dxa"/>
        <w:bottom w:w="0" w:type="dxa"/>
        <w:right w:w="108" w:type="dxa"/>
      </w:tblCellMar>
    </w:tblPr>
  </w:style>
  <w:style w:type="table" w:styleId="TableGrid">
    <w:name w:val="Table Grid"/>
    <w:basedOn w:val="TableNormal"/>
    <w:rsid w:val="001B22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B2242"/>
    <w:rPr>
      <w:rFonts w:ascii="Tahoma" w:hAnsi="Tahoma" w:cs="Tahoma"/>
      <w:sz w:val="16"/>
      <w:szCs w:val="16"/>
    </w:rPr>
  </w:style>
  <w:style w:type="character" w:customStyle="1" w:styleId="BalloonTextChar">
    <w:name w:val="Balloon Text Char"/>
    <w:basedOn w:val="DefaultParagraphFont"/>
    <w:link w:val="BalloonText"/>
    <w:rsid w:val="001B224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uiPriority="1"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Pr>
      <w:sz w:val="24"/>
      <w:szCs w:val="24"/>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outlineLvl w:val="2"/>
    </w:pPr>
    <w:rPr>
      <w:b/>
      <w:sz w:val="27"/>
      <w:szCs w:val="27"/>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spacing w:before="240" w:after="60"/>
      <w:outlineLvl w:val="4"/>
    </w:pPr>
    <w:rPr>
      <w:rFonts w:ascii="Calibri" w:eastAsia="Calibri" w:hAnsi="Calibri" w:cs="Calibri"/>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Style20">
    <w:name w:val="_Style 20"/>
    <w:basedOn w:val="TableNormal1"/>
    <w:tblPr>
      <w:tblCellMar>
        <w:top w:w="0" w:type="dxa"/>
        <w:left w:w="115" w:type="dxa"/>
        <w:bottom w:w="0" w:type="dxa"/>
        <w:right w:w="115" w:type="dxa"/>
      </w:tblCellMar>
    </w:tblPr>
  </w:style>
  <w:style w:type="table" w:customStyle="1" w:styleId="Style21">
    <w:name w:val="_Style 21"/>
    <w:basedOn w:val="TableNormal1"/>
    <w:tblPr>
      <w:tblCellMar>
        <w:top w:w="0" w:type="dxa"/>
        <w:left w:w="115" w:type="dxa"/>
        <w:bottom w:w="0" w:type="dxa"/>
        <w:right w:w="115" w:type="dxa"/>
      </w:tblCellMar>
    </w:tblPr>
  </w:style>
  <w:style w:type="table" w:customStyle="1" w:styleId="Style22">
    <w:name w:val="_Style 22"/>
    <w:basedOn w:val="TableNormal1"/>
    <w:tblPr>
      <w:tblCellMar>
        <w:top w:w="0" w:type="dxa"/>
        <w:left w:w="115" w:type="dxa"/>
        <w:bottom w:w="0" w:type="dxa"/>
        <w:right w:w="115" w:type="dxa"/>
      </w:tblCellMar>
    </w:tblPr>
  </w:style>
  <w:style w:type="table" w:customStyle="1" w:styleId="Style23">
    <w:name w:val="_Style 23"/>
    <w:basedOn w:val="TableNormal1"/>
    <w:tblPr>
      <w:tblCellMar>
        <w:top w:w="0" w:type="dxa"/>
        <w:left w:w="115" w:type="dxa"/>
        <w:bottom w:w="0" w:type="dxa"/>
        <w:right w:w="115" w:type="dxa"/>
      </w:tblCellMar>
    </w:tblPr>
  </w:style>
  <w:style w:type="table" w:customStyle="1" w:styleId="Style24">
    <w:name w:val="_Style 24"/>
    <w:basedOn w:val="TableNormal1"/>
    <w:tblPr>
      <w:tblCellMar>
        <w:top w:w="0" w:type="dxa"/>
        <w:left w:w="115" w:type="dxa"/>
        <w:bottom w:w="0" w:type="dxa"/>
        <w:right w:w="115" w:type="dxa"/>
      </w:tblCellMar>
    </w:tblPr>
  </w:style>
  <w:style w:type="table" w:customStyle="1" w:styleId="Style25">
    <w:name w:val="_Style 25"/>
    <w:basedOn w:val="TableNormal1"/>
    <w:tblPr>
      <w:tblCellMar>
        <w:top w:w="0" w:type="dxa"/>
        <w:left w:w="115" w:type="dxa"/>
        <w:bottom w:w="0" w:type="dxa"/>
        <w:right w:w="115" w:type="dxa"/>
      </w:tblCellMar>
    </w:tblPr>
  </w:style>
  <w:style w:type="table" w:customStyle="1" w:styleId="Style26">
    <w:name w:val="_Style 26"/>
    <w:basedOn w:val="TableNormal1"/>
    <w:tblPr>
      <w:tblCellMar>
        <w:top w:w="0" w:type="dxa"/>
        <w:left w:w="115" w:type="dxa"/>
        <w:bottom w:w="0" w:type="dxa"/>
        <w:right w:w="115" w:type="dxa"/>
      </w:tblCellMar>
    </w:tblPr>
  </w:style>
  <w:style w:type="table" w:customStyle="1" w:styleId="Style27">
    <w:name w:val="_Style 27"/>
    <w:basedOn w:val="TableNormal1"/>
    <w:tblPr>
      <w:tblCellMar>
        <w:top w:w="0" w:type="dxa"/>
        <w:left w:w="115" w:type="dxa"/>
        <w:bottom w:w="0" w:type="dxa"/>
        <w:right w:w="115" w:type="dxa"/>
      </w:tblCellMar>
    </w:tblPr>
  </w:style>
  <w:style w:type="table" w:customStyle="1" w:styleId="Style28">
    <w:name w:val="_Style 28"/>
    <w:basedOn w:val="TableNormal1"/>
    <w:tblPr>
      <w:tblCellMar>
        <w:top w:w="0" w:type="dxa"/>
        <w:left w:w="115" w:type="dxa"/>
        <w:bottom w:w="0" w:type="dxa"/>
        <w:right w:w="115" w:type="dxa"/>
      </w:tblCellMar>
    </w:tblPr>
  </w:style>
  <w:style w:type="table" w:customStyle="1" w:styleId="Style29">
    <w:name w:val="_Style 29"/>
    <w:basedOn w:val="TableNormal1"/>
    <w:tblPr>
      <w:tblCellMar>
        <w:top w:w="0" w:type="dxa"/>
        <w:left w:w="115" w:type="dxa"/>
        <w:bottom w:w="0" w:type="dxa"/>
        <w:right w:w="115" w:type="dxa"/>
      </w:tblCellMar>
    </w:tblPr>
  </w:style>
  <w:style w:type="table" w:customStyle="1" w:styleId="Style30">
    <w:name w:val="_Style 30"/>
    <w:basedOn w:val="TableNormal1"/>
    <w:tblPr>
      <w:tblCellMar>
        <w:top w:w="0" w:type="dxa"/>
        <w:left w:w="108" w:type="dxa"/>
        <w:bottom w:w="0" w:type="dxa"/>
        <w:right w:w="108" w:type="dxa"/>
      </w:tblCellMar>
    </w:tblPr>
  </w:style>
  <w:style w:type="table" w:customStyle="1" w:styleId="Style31">
    <w:name w:val="_Style 31"/>
    <w:basedOn w:val="TableNormal1"/>
    <w:tblPr>
      <w:tblCellMar>
        <w:top w:w="0" w:type="dxa"/>
        <w:left w:w="108" w:type="dxa"/>
        <w:bottom w:w="0" w:type="dxa"/>
        <w:right w:w="108" w:type="dxa"/>
      </w:tblCellMar>
    </w:tblPr>
  </w:style>
  <w:style w:type="table" w:customStyle="1" w:styleId="Style32">
    <w:name w:val="_Style 32"/>
    <w:basedOn w:val="TableNormal1"/>
    <w:tblPr>
      <w:tblCellMar>
        <w:top w:w="0" w:type="dxa"/>
        <w:left w:w="108" w:type="dxa"/>
        <w:bottom w:w="0" w:type="dxa"/>
        <w:right w:w="108" w:type="dxa"/>
      </w:tblCellMar>
    </w:tblPr>
  </w:style>
  <w:style w:type="table" w:customStyle="1" w:styleId="Style33">
    <w:name w:val="_Style 33"/>
    <w:basedOn w:val="TableNormal1"/>
    <w:tblPr>
      <w:tblCellMar>
        <w:top w:w="0" w:type="dxa"/>
        <w:left w:w="108" w:type="dxa"/>
        <w:bottom w:w="0" w:type="dxa"/>
        <w:right w:w="108" w:type="dxa"/>
      </w:tblCellMar>
    </w:tblPr>
  </w:style>
  <w:style w:type="table" w:customStyle="1" w:styleId="Style34">
    <w:name w:val="_Style 34"/>
    <w:basedOn w:val="TableNormal1"/>
    <w:tblPr>
      <w:tblCellMar>
        <w:top w:w="0" w:type="dxa"/>
        <w:left w:w="108" w:type="dxa"/>
        <w:bottom w:w="0" w:type="dxa"/>
        <w:right w:w="108" w:type="dxa"/>
      </w:tblCellMar>
    </w:tblPr>
  </w:style>
  <w:style w:type="table" w:customStyle="1" w:styleId="Style35">
    <w:name w:val="_Style 35"/>
    <w:basedOn w:val="TableNormal1"/>
    <w:tblPr>
      <w:tblCellMar>
        <w:top w:w="0" w:type="dxa"/>
        <w:left w:w="108" w:type="dxa"/>
        <w:bottom w:w="0" w:type="dxa"/>
        <w:right w:w="108" w:type="dxa"/>
      </w:tblCellMar>
    </w:tblPr>
  </w:style>
  <w:style w:type="table" w:customStyle="1" w:styleId="Style36">
    <w:name w:val="_Style 36"/>
    <w:basedOn w:val="TableNormal1"/>
    <w:tblPr>
      <w:tblCellMar>
        <w:top w:w="0" w:type="dxa"/>
        <w:left w:w="108" w:type="dxa"/>
        <w:bottom w:w="0" w:type="dxa"/>
        <w:right w:w="108" w:type="dxa"/>
      </w:tblCellMar>
    </w:tblPr>
  </w:style>
  <w:style w:type="table" w:customStyle="1" w:styleId="Style37">
    <w:name w:val="_Style 37"/>
    <w:basedOn w:val="TableNormal1"/>
    <w:tblPr>
      <w:tblCellMar>
        <w:top w:w="0" w:type="dxa"/>
        <w:left w:w="108" w:type="dxa"/>
        <w:bottom w:w="0" w:type="dxa"/>
        <w:right w:w="108" w:type="dxa"/>
      </w:tblCellMar>
    </w:tblPr>
  </w:style>
  <w:style w:type="table" w:customStyle="1" w:styleId="Style38">
    <w:name w:val="_Style 38"/>
    <w:basedOn w:val="TableNormal1"/>
    <w:tblPr>
      <w:tblCellMar>
        <w:top w:w="0" w:type="dxa"/>
        <w:left w:w="108" w:type="dxa"/>
        <w:bottom w:w="0" w:type="dxa"/>
        <w:right w:w="108" w:type="dxa"/>
      </w:tblCellMar>
    </w:tblPr>
  </w:style>
  <w:style w:type="table" w:customStyle="1" w:styleId="Style39">
    <w:name w:val="_Style 39"/>
    <w:basedOn w:val="TableNormal1"/>
    <w:tblPr>
      <w:tblCellMar>
        <w:top w:w="0" w:type="dxa"/>
        <w:left w:w="108" w:type="dxa"/>
        <w:bottom w:w="0" w:type="dxa"/>
        <w:right w:w="108" w:type="dxa"/>
      </w:tblCellMar>
    </w:tblPr>
  </w:style>
  <w:style w:type="table" w:customStyle="1" w:styleId="Style40">
    <w:name w:val="_Style 40"/>
    <w:basedOn w:val="TableNormal1"/>
    <w:tblPr>
      <w:tblCellMar>
        <w:top w:w="0" w:type="dxa"/>
        <w:left w:w="108" w:type="dxa"/>
        <w:bottom w:w="0" w:type="dxa"/>
        <w:right w:w="108" w:type="dxa"/>
      </w:tblCellMar>
    </w:tblPr>
  </w:style>
  <w:style w:type="table" w:customStyle="1" w:styleId="Style41">
    <w:name w:val="_Style 41"/>
    <w:basedOn w:val="TableNormal1"/>
    <w:tblPr>
      <w:tblCellMar>
        <w:top w:w="0" w:type="dxa"/>
        <w:left w:w="108" w:type="dxa"/>
        <w:bottom w:w="0" w:type="dxa"/>
        <w:right w:w="108" w:type="dxa"/>
      </w:tblCellMar>
    </w:tblPr>
  </w:style>
  <w:style w:type="table" w:customStyle="1" w:styleId="Style42">
    <w:name w:val="_Style 42"/>
    <w:basedOn w:val="TableNormal1"/>
    <w:tblPr>
      <w:tblCellMar>
        <w:top w:w="0" w:type="dxa"/>
        <w:left w:w="108" w:type="dxa"/>
        <w:bottom w:w="0" w:type="dxa"/>
        <w:right w:w="108" w:type="dxa"/>
      </w:tblCellMar>
    </w:tblPr>
  </w:style>
  <w:style w:type="table" w:customStyle="1" w:styleId="Style43">
    <w:name w:val="_Style 43"/>
    <w:basedOn w:val="TableNormal1"/>
    <w:tblPr>
      <w:tblCellMar>
        <w:top w:w="0" w:type="dxa"/>
        <w:left w:w="108" w:type="dxa"/>
        <w:bottom w:w="0" w:type="dxa"/>
        <w:right w:w="108" w:type="dxa"/>
      </w:tblCellMar>
    </w:tblPr>
  </w:style>
  <w:style w:type="table" w:customStyle="1" w:styleId="Style44">
    <w:name w:val="_Style 44"/>
    <w:basedOn w:val="TableNormal1"/>
    <w:tblPr>
      <w:tblCellMar>
        <w:top w:w="0" w:type="dxa"/>
        <w:left w:w="108" w:type="dxa"/>
        <w:bottom w:w="0" w:type="dxa"/>
        <w:right w:w="108" w:type="dxa"/>
      </w:tblCellMar>
    </w:tblPr>
  </w:style>
  <w:style w:type="table" w:customStyle="1" w:styleId="Style45">
    <w:name w:val="_Style 45"/>
    <w:basedOn w:val="TableNormal1"/>
    <w:tblPr>
      <w:tblCellMar>
        <w:top w:w="100" w:type="dxa"/>
        <w:left w:w="100" w:type="dxa"/>
        <w:bottom w:w="100" w:type="dxa"/>
        <w:right w:w="100" w:type="dxa"/>
      </w:tblCellMar>
    </w:tblPr>
  </w:style>
  <w:style w:type="table" w:customStyle="1" w:styleId="Style46">
    <w:name w:val="_Style 46"/>
    <w:basedOn w:val="TableNormal1"/>
    <w:tblPr>
      <w:tblCellMar>
        <w:top w:w="0" w:type="dxa"/>
        <w:left w:w="108" w:type="dxa"/>
        <w:bottom w:w="0" w:type="dxa"/>
        <w:right w:w="108" w:type="dxa"/>
      </w:tblCellMar>
    </w:tblPr>
  </w:style>
  <w:style w:type="table" w:customStyle="1" w:styleId="Style48">
    <w:name w:val="_Style 48"/>
    <w:basedOn w:val="TableNormal1"/>
    <w:tblPr>
      <w:tblCellMar>
        <w:top w:w="0" w:type="dxa"/>
        <w:left w:w="108" w:type="dxa"/>
        <w:bottom w:w="0" w:type="dxa"/>
        <w:right w:w="108" w:type="dxa"/>
      </w:tblCellMar>
    </w:tblPr>
  </w:style>
  <w:style w:type="table" w:customStyle="1" w:styleId="Style49">
    <w:name w:val="_Style 49"/>
    <w:basedOn w:val="TableNormal1"/>
    <w:qFormat/>
    <w:tblPr>
      <w:tblCellMar>
        <w:top w:w="0" w:type="dxa"/>
        <w:left w:w="108" w:type="dxa"/>
        <w:bottom w:w="0" w:type="dxa"/>
        <w:right w:w="108" w:type="dxa"/>
      </w:tblCellMar>
    </w:tblPr>
  </w:style>
  <w:style w:type="table" w:customStyle="1" w:styleId="Style50">
    <w:name w:val="_Style 50"/>
    <w:basedOn w:val="TableNormal1"/>
    <w:qFormat/>
    <w:tblPr>
      <w:tblCellMar>
        <w:top w:w="0" w:type="dxa"/>
        <w:left w:w="108" w:type="dxa"/>
        <w:bottom w:w="0" w:type="dxa"/>
        <w:right w:w="108" w:type="dxa"/>
      </w:tblCellMar>
    </w:tblPr>
  </w:style>
  <w:style w:type="table" w:customStyle="1" w:styleId="Style51">
    <w:name w:val="_Style 51"/>
    <w:basedOn w:val="TableNormal1"/>
    <w:qFormat/>
    <w:tblPr>
      <w:tblCellMar>
        <w:top w:w="0" w:type="dxa"/>
        <w:left w:w="108" w:type="dxa"/>
        <w:bottom w:w="0" w:type="dxa"/>
        <w:right w:w="108" w:type="dxa"/>
      </w:tblCellMar>
    </w:tblPr>
  </w:style>
  <w:style w:type="table" w:customStyle="1" w:styleId="Style52">
    <w:name w:val="_Style 52"/>
    <w:basedOn w:val="TableNormal1"/>
    <w:qFormat/>
    <w:tblPr>
      <w:tblCellMar>
        <w:top w:w="0" w:type="dxa"/>
        <w:left w:w="108" w:type="dxa"/>
        <w:bottom w:w="0" w:type="dxa"/>
        <w:right w:w="108" w:type="dxa"/>
      </w:tblCellMar>
    </w:tblPr>
  </w:style>
  <w:style w:type="table" w:customStyle="1" w:styleId="Style53">
    <w:name w:val="_Style 53"/>
    <w:basedOn w:val="TableNormal1"/>
    <w:qFormat/>
    <w:tblPr>
      <w:tblCellMar>
        <w:top w:w="0" w:type="dxa"/>
        <w:left w:w="108" w:type="dxa"/>
        <w:bottom w:w="0" w:type="dxa"/>
        <w:right w:w="108" w:type="dxa"/>
      </w:tblCellMar>
    </w:tblPr>
  </w:style>
  <w:style w:type="table" w:customStyle="1" w:styleId="Style54">
    <w:name w:val="_Style 54"/>
    <w:basedOn w:val="TableNormal1"/>
    <w:qFormat/>
    <w:tblPr>
      <w:tblCellMar>
        <w:top w:w="0" w:type="dxa"/>
        <w:left w:w="108" w:type="dxa"/>
        <w:bottom w:w="0" w:type="dxa"/>
        <w:right w:w="108" w:type="dxa"/>
      </w:tblCellMar>
    </w:tblPr>
  </w:style>
  <w:style w:type="table" w:customStyle="1" w:styleId="Style55">
    <w:name w:val="_Style 55"/>
    <w:basedOn w:val="TableNormal1"/>
    <w:qFormat/>
    <w:tblPr>
      <w:tblCellMar>
        <w:top w:w="0" w:type="dxa"/>
        <w:left w:w="108" w:type="dxa"/>
        <w:bottom w:w="0" w:type="dxa"/>
        <w:right w:w="108" w:type="dxa"/>
      </w:tblCellMar>
    </w:tblPr>
  </w:style>
  <w:style w:type="table" w:customStyle="1" w:styleId="Style56">
    <w:name w:val="_Style 56"/>
    <w:basedOn w:val="TableNormal1"/>
    <w:qFormat/>
    <w:tblPr>
      <w:tblCellMar>
        <w:top w:w="0" w:type="dxa"/>
        <w:left w:w="108" w:type="dxa"/>
        <w:bottom w:w="0" w:type="dxa"/>
        <w:right w:w="108" w:type="dxa"/>
      </w:tblCellMar>
    </w:tblPr>
  </w:style>
  <w:style w:type="table" w:customStyle="1" w:styleId="Style57">
    <w:name w:val="_Style 57"/>
    <w:basedOn w:val="TableNormal1"/>
    <w:qFormat/>
    <w:tblPr>
      <w:tblCellMar>
        <w:top w:w="0" w:type="dxa"/>
        <w:left w:w="108" w:type="dxa"/>
        <w:bottom w:w="0" w:type="dxa"/>
        <w:right w:w="108" w:type="dxa"/>
      </w:tblCellMar>
    </w:tblPr>
  </w:style>
  <w:style w:type="table" w:customStyle="1" w:styleId="Style58">
    <w:name w:val="_Style 58"/>
    <w:basedOn w:val="TableNormal1"/>
    <w:qFormat/>
    <w:tblPr>
      <w:tblCellMar>
        <w:top w:w="0" w:type="dxa"/>
        <w:left w:w="108" w:type="dxa"/>
        <w:bottom w:w="0" w:type="dxa"/>
        <w:right w:w="108" w:type="dxa"/>
      </w:tblCellMar>
    </w:tblPr>
  </w:style>
  <w:style w:type="table" w:customStyle="1" w:styleId="Style59">
    <w:name w:val="_Style 59"/>
    <w:basedOn w:val="TableNormal1"/>
    <w:qFormat/>
    <w:tblPr>
      <w:tblCellMar>
        <w:top w:w="0" w:type="dxa"/>
        <w:left w:w="108" w:type="dxa"/>
        <w:bottom w:w="0" w:type="dxa"/>
        <w:right w:w="108" w:type="dxa"/>
      </w:tblCellMar>
    </w:tblPr>
  </w:style>
  <w:style w:type="table" w:customStyle="1" w:styleId="Style60">
    <w:name w:val="_Style 60"/>
    <w:basedOn w:val="TableNormal1"/>
    <w:qFormat/>
    <w:tblPr>
      <w:tblCellMar>
        <w:top w:w="0" w:type="dxa"/>
        <w:left w:w="108" w:type="dxa"/>
        <w:bottom w:w="0" w:type="dxa"/>
        <w:right w:w="108" w:type="dxa"/>
      </w:tblCellMar>
    </w:tblPr>
  </w:style>
  <w:style w:type="table" w:customStyle="1" w:styleId="Style61">
    <w:name w:val="_Style 61"/>
    <w:basedOn w:val="TableNormal1"/>
    <w:qFormat/>
    <w:tblPr>
      <w:tblCellMar>
        <w:top w:w="0" w:type="dxa"/>
        <w:left w:w="108" w:type="dxa"/>
        <w:bottom w:w="0" w:type="dxa"/>
        <w:right w:w="108" w:type="dxa"/>
      </w:tblCellMar>
    </w:tblPr>
  </w:style>
  <w:style w:type="table" w:customStyle="1" w:styleId="Style62">
    <w:name w:val="_Style 62"/>
    <w:basedOn w:val="TableNormal1"/>
    <w:qFormat/>
    <w:tblPr>
      <w:tblCellMar>
        <w:top w:w="0" w:type="dxa"/>
        <w:left w:w="108" w:type="dxa"/>
        <w:bottom w:w="0" w:type="dxa"/>
        <w:right w:w="108" w:type="dxa"/>
      </w:tblCellMar>
    </w:tblPr>
  </w:style>
  <w:style w:type="table" w:customStyle="1" w:styleId="Style63">
    <w:name w:val="_Style 63"/>
    <w:basedOn w:val="TableNormal1"/>
    <w:qFormat/>
    <w:tblPr>
      <w:tblCellMar>
        <w:top w:w="0" w:type="dxa"/>
        <w:left w:w="108" w:type="dxa"/>
        <w:bottom w:w="0" w:type="dxa"/>
        <w:right w:w="108" w:type="dxa"/>
      </w:tblCellMar>
    </w:tblPr>
  </w:style>
  <w:style w:type="table" w:styleId="TableGrid">
    <w:name w:val="Table Grid"/>
    <w:basedOn w:val="TableNormal"/>
    <w:rsid w:val="001B22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B2242"/>
    <w:rPr>
      <w:rFonts w:ascii="Tahoma" w:hAnsi="Tahoma" w:cs="Tahoma"/>
      <w:sz w:val="16"/>
      <w:szCs w:val="16"/>
    </w:rPr>
  </w:style>
  <w:style w:type="character" w:customStyle="1" w:styleId="BalloonTextChar">
    <w:name w:val="Balloon Text Char"/>
    <w:basedOn w:val="DefaultParagraphFont"/>
    <w:link w:val="BalloonText"/>
    <w:rsid w:val="001B22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IEKTprKsD/2GaJSnfX4Sk+8pGNg==">AMUW2mUgXDFpk1aTGb9wIReSNt1JQ5lxt8zjBpQBnknpQ+Q+LC6yiszj2LfBbSGy7p5hOZ9jhqNlElq/ZwWzpVeHj8R71vXyeCV8UxEXfXa/KwSe2c2va1EKu7/d2MtwfIa7Aw770jVLhytYEh/4KXQVYZj8C0K7d/AzCwMbGRRohA6lfAdLuhhWD+HR4OpcGhq3eqHTZ6/Kj8jqCEcPr7s8i1LPUkjaSw==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12834</Words>
  <Characters>73157</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 1</dc:creator>
  <cp:lastModifiedBy>admin 1</cp:lastModifiedBy>
  <cp:revision>2</cp:revision>
  <cp:lastPrinted>2021-10-28T08:48:00Z</cp:lastPrinted>
  <dcterms:created xsi:type="dcterms:W3CDTF">2022-08-10T03:43:00Z</dcterms:created>
  <dcterms:modified xsi:type="dcterms:W3CDTF">2022-08-10T03:43:00Z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9A5B830D6FEC42308236C843EDAA32C7</vt:lpwstr>
  </property>
</Properties>
</file>